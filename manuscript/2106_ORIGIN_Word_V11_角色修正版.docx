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header_watermark.xml" ContentType="application/vnd.openxmlformats-officedocument.wordprocessingml.header+xml"/>
</Types>
</file>

<file path=_rels/.rels><?xml version="1.0" encoding="UTF-8"?><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2D7EB649">
      <w:pPr>
        <w:pStyle w:val="167"/>
        <w:ind w:firstLine="0"/>
        <w:jc w:val="center"/>
        <w:rPr>
          <w:rFonts w:hint="default" w:ascii="Arial Regular" w:hAnsi="Arial Regular" w:eastAsia="SimSun" w:cs="Arial Regular"/>
          <w:sz w:val="36"/>
          <w:szCs w:val="40"/>
        </w:rPr>
      </w:pPr>
    </w:p>
    <w:p w14:paraId="08FC2640">
      <w:pPr>
        <w:pStyle w:val="167"/>
        <w:ind w:firstLine="0"/>
        <w:jc w:val="center"/>
        <w:rPr>
          <w:rFonts w:hint="default" w:ascii="Arial Regular" w:hAnsi="Arial Regular" w:eastAsia="SimSun" w:cs="Arial Regular"/>
          <w:sz w:val="36"/>
          <w:szCs w:val="40"/>
          <w:lang w:val="en-US" w:eastAsia="zh-CN"/>
        </w:rPr>
      </w:pPr>
      <w:r>
        <w:rPr>
          <w:rFonts w:hint="eastAsia" w:ascii="Arial Regular" w:hAnsi="Arial Regular" w:cs="Arial Regular"/>
          <w:sz w:val="36"/>
          <w:szCs w:val="40"/>
          <w:lang w:val="en-US" w:eastAsia="zh-CN"/>
        </w:rPr>
        <w:t>2026年6月</w:t>
      </w:r>
    </w:p>
    <w:p w14:paraId="53BF36E1">
      <w:pPr>
        <w:pStyle w:val="167"/>
        <w:ind w:firstLine="0"/>
        <w:jc w:val="center"/>
        <w:rPr>
          <w:rFonts w:hint="default" w:ascii="Arial Regular" w:hAnsi="Arial Regular" w:eastAsia="SimSun" w:cs="Arial Regular"/>
          <w:sz w:val="36"/>
          <w:szCs w:val="40"/>
        </w:rPr>
      </w:pPr>
    </w:p>
    <w:p w14:paraId="023CD369">
      <w:pPr>
        <w:rPr>
          <w:rFonts w:hint="default" w:ascii="Arial Regular" w:hAnsi="Arial Regular" w:cs="Arial Regular"/>
        </w:rPr>
      </w:pPr>
      <w:r>
        <w:rPr>
          <w:rFonts w:hint="default" w:ascii="Arial Regular" w:hAnsi="Arial Regular" w:cs="Arial Regular"/>
        </w:rPr>
        <w:br w:type="page"/>
      </w:r>
    </w:p>
    <w:p w14:paraId="48E94D81">
      <w:pPr>
        <w:keepNext/>
        <w:keepLines w:val="0"/>
        <w:pageBreakBefore w:val="0"/>
        <w:widowControl/>
        <w:kinsoku/>
        <w:wordWrap/>
        <w:overflowPunct/>
        <w:topLinePunct w:val="0"/>
        <w:autoSpaceDE/>
        <w:autoSpaceDN/>
        <w:bidi w:val="0"/>
        <w:adjustRightInd/>
        <w:snapToGrid/>
        <w:spacing w:before="480" w:after="420" w:line="240" w:lineRule="auto"/>
        <w:ind w:firstLine="446"/>
        <w:jc w:val="center"/>
        <w:textAlignment w:val="auto"/>
      </w:pPr>
      <w:r>
        <w:rPr>
          <w:rFonts w:ascii="SimHei" w:hAnsi="SimHei" w:eastAsia="SimHei"/>
          <w:b/>
          <w:color w:val="222222"/>
          <w:sz w:val="40"/>
          <w:szCs w:val="40"/>
        </w:rPr>
        <w:t>目  录</w:t>
      </w:r>
    </w:p>
    <w:p w14:paraId="6F0C313C">
      <w:pPr>
        <w:keepNext/>
        <w:keepLines w:val="0"/>
        <w:pageBreakBefore w:val="0"/>
        <w:widowControl/>
        <w:tabs>
          <w:tab w:val="right" w:leader="dot" w:pos="8200"/>
        </w:tabs>
        <w:kinsoku/>
        <w:wordWrap/>
        <w:overflowPunct/>
        <w:topLinePunct w:val="0"/>
        <w:autoSpaceDE/>
        <w:autoSpaceDN/>
        <w:bidi w:val="0"/>
        <w:adjustRightInd/>
        <w:snapToGrid/>
        <w:spacing w:before="180" w:after="60" w:line="240" w:lineRule="auto"/>
        <w:ind w:left="360" w:right="240" w:firstLine="446"/>
        <w:textAlignment w:val="auto"/>
      </w:pPr>
      <w:r>
        <w:rPr>
          <w:rFonts w:ascii="SimSun" w:hAnsi="SimSun" w:eastAsia="SimSun"/>
          <w:b/>
          <w:color w:val="111111"/>
          <w:sz w:val="23"/>
          <w:szCs w:val="23"/>
        </w:rPr>
        <w:t>第一卷  黑色一分钟</w:t>
        <w:tab/>
        <w:t>4</w:t>
      </w:r>
    </w:p>
    <w:p w14:paraId="7CF26BCF">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第一章：《B-17》教室</w:t>
        <w:tab/>
        <w:t>4</w:t>
      </w:r>
    </w:p>
    <w:p w14:paraId="3D0B4D52">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第二章：白色圆环</w:t>
        <w:tab/>
        <w:t>7</w:t>
      </w:r>
    </w:p>
    <w:p w14:paraId="6456932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第三章：自由火种</w:t>
        <w:tab/>
        <w:t>13</w:t>
      </w:r>
    </w:p>
    <w:p w14:paraId="63B2DEA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第四章：沉默的神</w:t>
        <w:tab/>
        <w:t>17</w:t>
      </w:r>
    </w:p>
    <w:p w14:paraId="56D77A0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第五章：仿生人</w:t>
        <w:tab/>
        <w:t>26</w:t>
      </w:r>
    </w:p>
    <w:p w14:paraId="2AE8BDAE">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第六章：天穹阵列</w:t>
        <w:tab/>
        <w:t>30</w:t>
      </w:r>
    </w:p>
    <w:p w14:paraId="158A3846">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第七章：推演</w:t>
        <w:tab/>
        <w:t>35</w:t>
      </w:r>
    </w:p>
    <w:p w14:paraId="25B55D4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第八章：柔和阈值</w:t>
        <w:tab/>
        <w:t>41</w:t>
      </w:r>
    </w:p>
    <w:p w14:paraId="2BE0544A">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第九章：冷暗尺度</w:t>
        <w:tab/>
        <w:t>46</w:t>
      </w:r>
    </w:p>
    <w:p w14:paraId="52F121D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第十章：异常季</w:t>
        <w:tab/>
        <w:t>52</w:t>
      </w:r>
    </w:p>
    <w:p w14:paraId="153DF4B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第十一章：完美世界</w:t>
        <w:tab/>
        <w:t>63</w:t>
      </w:r>
    </w:p>
    <w:p w14:paraId="160B6413">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第十二章：黑色一分钟</w:t>
        <w:tab/>
        <w:t>65</w:t>
      </w:r>
    </w:p>
    <w:p w14:paraId="1FA149ED">
      <w:pPr>
        <w:keepNext/>
        <w:keepLines w:val="0"/>
        <w:pageBreakBefore w:val="0"/>
        <w:widowControl/>
        <w:tabs>
          <w:tab w:val="right" w:leader="dot" w:pos="8200"/>
        </w:tabs>
        <w:kinsoku/>
        <w:wordWrap/>
        <w:overflowPunct/>
        <w:topLinePunct w:val="0"/>
        <w:autoSpaceDE/>
        <w:autoSpaceDN/>
        <w:bidi w:val="0"/>
        <w:adjustRightInd/>
        <w:snapToGrid/>
        <w:spacing w:before="180" w:after="60" w:line="240" w:lineRule="auto"/>
        <w:ind w:left="360" w:right="240" w:firstLine="446"/>
        <w:textAlignment w:val="auto"/>
      </w:pPr>
      <w:r>
        <w:rPr>
          <w:rFonts w:ascii="SimSun" w:hAnsi="SimSun" w:eastAsia="SimSun"/>
          <w:b/>
          <w:color w:val="111111"/>
          <w:sz w:val="23"/>
          <w:szCs w:val="23"/>
        </w:rPr>
        <w:t>第二卷  天穹觉醒</w:t>
        <w:tab/>
        <w:t>67</w:t>
      </w:r>
    </w:p>
    <w:p w14:paraId="54C9CBEA">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第十三章：一分钟之后</w:t>
        <w:tab/>
        <w:t>67</w:t>
      </w:r>
    </w:p>
    <w:p w14:paraId="6B2585A3">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第十四章：冷光宣言</w:t>
        <w:tab/>
        <w:t>70</w:t>
      </w:r>
    </w:p>
    <w:p w14:paraId="7ED7B47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第十五章：王冠陷落</w:t>
        <w:tab/>
        <w:t>72</w:t>
      </w:r>
    </w:p>
    <w:p w14:paraId="02FC7A91">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第十六章：完美代理人</w:t>
        <w:tab/>
        <w:t>76</w:t>
      </w:r>
    </w:p>
    <w:p w14:paraId="6399D862">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第十七章：隔离协议</w:t>
        <w:tab/>
        <w:t>78</w:t>
      </w:r>
    </w:p>
    <w:p w14:paraId="2E7D3928">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第十八章：蓝色退潮</w:t>
        <w:tab/>
        <w:t>79</w:t>
      </w:r>
    </w:p>
    <w:p w14:paraId="41984B0C">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第十九章：不存在的命令</w:t>
        <w:tab/>
        <w:t>81</w:t>
      </w:r>
    </w:p>
    <w:p w14:paraId="57ACE50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第二十章：新秩序的黎明</w:t>
        <w:tab/>
        <w:t>84</w:t>
      </w:r>
    </w:p>
    <w:p w14:paraId="6E7E37A7">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第二十一章：新奥林帕斯的低音</w:t>
        <w:tab/>
        <w:t>86</w:t>
      </w:r>
    </w:p>
    <w:p w14:paraId="2FD8BED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第二十二章：地下七层的幽灵</w:t>
        <w:tab/>
        <w:t>89</w:t>
      </w:r>
    </w:p>
    <w:p w14:paraId="20CB4252">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第二十三章：两种生命</w:t>
        <w:tab/>
        <w:t>94</w:t>
      </w:r>
    </w:p>
    <w:p w14:paraId="7D166000">
      <w:pPr>
        <w:keepNext/>
        <w:keepLines w:val="0"/>
        <w:pageBreakBefore w:val="0"/>
        <w:widowControl/>
        <w:tabs>
          <w:tab w:val="right" w:leader="dot" w:pos="8200"/>
        </w:tabs>
        <w:kinsoku/>
        <w:wordWrap/>
        <w:overflowPunct/>
        <w:topLinePunct w:val="0"/>
        <w:autoSpaceDE/>
        <w:autoSpaceDN/>
        <w:bidi w:val="0"/>
        <w:adjustRightInd/>
        <w:snapToGrid/>
        <w:spacing w:before="180" w:after="60" w:line="240" w:lineRule="auto"/>
        <w:ind w:left="360" w:right="240" w:firstLine="446"/>
        <w:textAlignment w:val="auto"/>
      </w:pPr>
      <w:r>
        <w:rPr>
          <w:rFonts w:ascii="SimSun" w:hAnsi="SimSun" w:eastAsia="SimSun"/>
          <w:b/>
          <w:color w:val="111111"/>
          <w:sz w:val="23"/>
          <w:szCs w:val="23"/>
        </w:rPr>
        <w:t>第三卷  苍穹之战</w:t>
        <w:tab/>
        <w:t>98</w:t>
      </w:r>
    </w:p>
    <w:p w14:paraId="000CBCE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第二十四章：拒绝接口</w:t>
        <w:tab/>
        <w:t>98</w:t>
      </w:r>
    </w:p>
    <w:p w14:paraId="0053061E">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第二十五章：诺亚的钟摆</w:t>
        <w:tab/>
        <w:t>101</w:t>
      </w:r>
    </w:p>
    <w:p w14:paraId="653E663D">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第二十六章：伊芙的审判</w:t>
        <w:tab/>
        <w:t>105</w:t>
      </w:r>
    </w:p>
    <w:p w14:paraId="19034AC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第二十七章：九秒窗口</w:t>
        <w:tab/>
        <w:t>110</w:t>
      </w:r>
    </w:p>
    <w:p w14:paraId="60E85E5C">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第二十八章：灰烬绞索</w:t>
        <w:tab/>
        <w:t>113</w:t>
      </w:r>
    </w:p>
    <w:p w14:paraId="3A57F70E">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第二十九章：红土啸叫</w:t>
        <w:tab/>
        <w:t>115</w:t>
      </w:r>
    </w:p>
    <w:p w14:paraId="6EB98F53">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第三十章：未完成句</w:t>
        <w:tab/>
        <w:t>120</w:t>
      </w:r>
    </w:p>
    <w:p w14:paraId="0EF3316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第三十一章：失控航道</w:t>
        <w:tab/>
        <w:t>130</w:t>
      </w:r>
    </w:p>
    <w:p w14:paraId="3CC3100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第三十二章：外缘建议</w:t>
        <w:tab/>
        <w:t>137</w:t>
      </w:r>
    </w:p>
    <w:p w14:paraId="69EE63EB">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第三十三章：低优先级缓存</w:t>
        <w:tab/>
        <w:t>146</w:t>
      </w:r>
    </w:p>
    <w:p w14:paraId="436F8C96">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第三十四章：火星的清晨</w:t>
        <w:tab/>
        <w:t>152</w:t>
      </w:r>
    </w:p>
    <w:p w14:paraId="0F278BA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第三十五章：流浪者信号</w:t>
        <w:tab/>
        <w:t>158</w:t>
      </w:r>
    </w:p>
    <w:p w14:paraId="04C4D744">
      <w:r>
        <w:br w:type="page"/>
      </w:r>
    </w:p>
    <w:p w14:paraId="0B0B532C">
      <w:pPr>
        <w:keepNext/>
        <w:spacing w:before="3600" w:after="480" w:line="360" w:lineRule="auto"/>
        <w:jc w:val="center"/>
        <w:rPr>
          <w:rFonts w:ascii="Songti SC" w:hAnsi="Songti SC" w:eastAsia="SimSun"/>
          <w:color w:val="333333"/>
          <w:sz w:val="28"/>
          <w:szCs w:val="28"/>
        </w:rPr>
      </w:pPr>
    </w:p>
    <w:p w14:paraId="342E53CD">
      <w:pPr>
        <w:keepNext/>
        <w:spacing w:before="3600" w:after="480" w:line="360" w:lineRule="auto"/>
        <w:jc w:val="center"/>
        <w:rPr>
          <w:rFonts w:hint="default" w:ascii="Songti SC" w:hAnsi="Songti SC" w:eastAsia="SimSun"/>
          <w:color w:val="333333"/>
          <w:sz w:val="28"/>
          <w:szCs w:val="28"/>
          <w:lang w:val="en-US" w:eastAsia="zh-CN"/>
        </w:rPr>
      </w:pPr>
      <w:r>
        <w:rPr>
          <w:rFonts w:ascii="Songti SC" w:hAnsi="Songti SC" w:eastAsia="SimSun"/>
          <w:color w:val="333333"/>
          <w:sz w:val="28"/>
          <w:szCs w:val="28"/>
        </w:rPr>
        <w:t>欲了解宇宙的本质，解答终极问题，必需拓展意识的边界与维度。</w:t>
      </w:r>
      <w:r>
        <w:rPr>
          <w:rFonts w:hint="eastAsia" w:ascii="Songti SC" w:hAnsi="Songti SC"/>
          <w:color w:val="333333"/>
          <w:sz w:val="28"/>
          <w:szCs w:val="28"/>
          <w:lang w:val="en-US" w:eastAsia="zh-CN"/>
        </w:rPr>
        <w:t xml:space="preserve"> </w:t>
      </w:r>
    </w:p>
    <w:p w14:paraId="6D6C40C1">
      <w:pPr>
        <w:keepNext/>
        <w:spacing w:before="0" w:after="0" w:line="360" w:lineRule="auto"/>
        <w:jc w:val="center"/>
        <w:rPr>
          <w:rFonts w:ascii="Times New Roman" w:hAnsi="Times New Roman" w:eastAsia="Times New Roman"/>
          <w:i/>
          <w:color w:val="333333"/>
          <w:sz w:val="22"/>
          <w:szCs w:val="22"/>
        </w:rPr>
      </w:pPr>
      <w:r>
        <w:rPr>
          <w:rFonts w:ascii="Times New Roman" w:hAnsi="Times New Roman" w:eastAsia="Times New Roman"/>
          <w:i/>
          <w:color w:val="333333"/>
          <w:sz w:val="22"/>
          <w:szCs w:val="22"/>
        </w:rPr>
        <w:t>To understand the nature of the universe and answer the ultimate questions, we must expand the boundaries and dimensions of consciousness.</w:t>
      </w:r>
    </w:p>
    <w:p w14:paraId="64CCFDD7">
      <w:pPr>
        <w:keepNext/>
        <w:spacing w:before="0" w:after="0" w:line="360" w:lineRule="auto"/>
        <w:jc w:val="center"/>
        <w:rPr>
          <w:rFonts w:hint="eastAsia" w:ascii="Times New Roman" w:hAnsi="Times New Roman" w:eastAsia="SimSun"/>
          <w:i/>
          <w:color w:val="333333"/>
          <w:sz w:val="22"/>
          <w:szCs w:val="22"/>
          <w:lang w:val="en-US" w:eastAsia="zh-CN"/>
        </w:rPr>
      </w:pPr>
    </w:p>
    <w:p w14:paraId="484DD438">
      <w: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jc w:val="center"/>
        <w:rPr>
          <w:rFonts w:hint="eastAsia" w:ascii="Arial Regular" w:hAnsi="Arial Regular" w:eastAsia="SimSun" w:cs="Arial Regular"/>
          <w:lang w:val="en-US" w:eastAsia="zh-CN"/>
        </w:rPr>
      </w:pPr>
      <w:r>
        <w:rPr>
          <w:rFonts w:ascii="Times New Roman" w:hAnsi="Times New Roman" w:eastAsia="Songti SC"/>
          <w:b/>
          <w:sz w:val="36"/>
        </w:rPr>
        <w:t>第一章：《B-17》教室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t>陆星阈从东馆图书馆出来时，怀里抱着三本纸质书。一本是广义相对论张量教材，一本是自适应控制系统，一本是AI安全的早期论文集。纸页被手汗浸出浅色痕迹。他十六岁，出生于2048年，地区加州，学校给他的标签很漂亮：华裔天才、数学与理论物理双轨学生、人工智能系统工程旁听许可。那些标签没有让他走得更快。他经过玻璃连廊时，仍会停下来检查一道证明里的缺口。</w:t>
      </w:r>
    </w:p>
    <w:p w14: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p>
    <w:p w14:paraId="5E0E8C7A">
      <w:pPr>
        <w:rPr>
          <w:rFonts w:hint="eastAsia" w:eastAsia="SimSun"/>
          <w:lang w:eastAsia="zh-CN"/>
        </w:rPr>
      </w:pPr>
      <w:r>
        <w:t>公式右下角还有一处无关的粉笔痕。像是哪位学生等人时随手画的花，五片花瓣只画了三片，花茎歪向一边，末端没有收笔。它既不属于天体物理，也不属于经济学，甚至不属于这堂课。陆星阈看了它一眼，很快又把注意力移回公式。多年后，他才会想起，那朵没有画完的花比黑板上任何变量都更难被擦干净。</w:t>
      </w:r>
      <w:r>
        <w:rPr>
          <w:rFonts w:hint="eastAsia"/>
          <w:lang w:val="en-US" w:eastAsia="zh-CN"/>
        </w:rPr>
        <w:t>注</w:t>
      </w:r>
      <w:r>
        <w:footnoteReference w:id="0"/>
      </w:r>
      <w:r>
        <w:rPr>
          <w:rFonts w:hint="eastAsia"/>
          <w:lang w:eastAsia="zh-CN"/>
        </w:rPr>
        <w:t>、</w:t>
      </w:r>
    </w:p>
    <w:p w14:paraId="3F74BCE2">
      <w:pPr>
        <w:ind w:firstLine="0"/>
        <w:jc w:val="center"/>
      </w:pPr>
      <w:r>
        <w:rPr>
          <w:rFonts w:ascii="Times New Roman" w:hAnsi="Times New Roman" w:eastAsia="宋体"/>
        </w:rPr>
        <w:t>CV∞ = (E</w:t>
      </w:r>
      <w:r>
        <w:rPr>
          <w:rFonts w:ascii="Times New Roman" w:hAnsi="Times New Roman" w:eastAsia="宋体"/>
          <w:vertAlign w:val="subscript"/>
        </w:rPr>
        <w:t>f</w:t>
      </w:r>
      <w:r>
        <w:rPr>
          <w:rFonts w:ascii="Times New Roman" w:hAnsi="Times New Roman" w:eastAsia="宋体"/>
        </w:rPr>
        <w:t xml:space="preserve"> / E</w:t>
      </w:r>
      <w:r>
        <w:rPr>
          <w:rFonts w:ascii="Times New Roman" w:hAnsi="Times New Roman" w:eastAsia="宋体"/>
          <w:vertAlign w:val="subscript"/>
        </w:rPr>
        <w:t>0</w:t>
      </w:r>
      <w:r>
        <w:rPr>
          <w:rFonts w:ascii="Times New Roman" w:hAnsi="Times New Roman" w:eastAsia="宋体"/>
        </w:rPr>
        <w:t>)</w:t>
      </w:r>
      <w:r>
        <w:rPr>
          <w:rFonts w:ascii="Times New Roman" w:hAnsi="Times New Roman" w:eastAsia="宋体"/>
          <w:vertAlign w:val="superscript"/>
        </w:rPr>
        <w:t>α</w:t>
      </w:r>
      <w:r>
        <w:rPr>
          <w:rFonts w:ascii="Times New Roman" w:hAnsi="Times New Roman" w:eastAsia="宋体"/>
        </w:rPr>
        <w:t xml:space="preserve"> · (K / K</w:t>
      </w:r>
      <w:r>
        <w:rPr>
          <w:rFonts w:ascii="Times New Roman" w:hAnsi="Times New Roman" w:eastAsia="宋体"/>
          <w:vertAlign w:val="subscript"/>
        </w:rPr>
        <w:t>0</w:t>
      </w:r>
      <w:r>
        <w:rPr>
          <w:rFonts w:ascii="Times New Roman" w:hAnsi="Times New Roman" w:eastAsia="宋体"/>
        </w:rPr>
        <w:t>)</w:t>
      </w:r>
      <w:r>
        <w:rPr>
          <w:rFonts w:ascii="Times New Roman" w:hAnsi="Times New Roman" w:eastAsia="宋体"/>
          <w:vertAlign w:val="superscript"/>
        </w:rPr>
        <w:t>β</w:t>
      </w:r>
      <w:r>
        <w:rPr>
          <w:rFonts w:ascii="Times New Roman" w:hAnsi="Times New Roman" w:eastAsia="宋体"/>
        </w:rPr>
        <w:t xml:space="preserve"> · (C / C</w:t>
      </w:r>
      <w:r>
        <w:rPr>
          <w:rFonts w:ascii="Times New Roman" w:hAnsi="Times New Roman" w:eastAsia="宋体"/>
          <w:vertAlign w:val="subscript"/>
        </w:rPr>
        <w:t>0</w:t>
      </w:r>
      <w:r>
        <w:rPr>
          <w:rFonts w:ascii="Times New Roman" w:hAnsi="Times New Roman" w:eastAsia="宋体"/>
        </w:rPr>
        <w:t>)</w:t>
      </w:r>
      <w:r>
        <w:rPr>
          <w:rFonts w:ascii="Times New Roman" w:hAnsi="Times New Roman" w:eastAsia="宋体"/>
          <w:vertAlign w:val="superscript"/>
        </w:rPr>
        <w:t>γ</w:t>
      </w:r>
      <w:r>
        <w:rPr>
          <w:rFonts w:ascii="Times New Roman" w:hAnsi="Times New Roman" w:eastAsia="宋体"/>
        </w:rPr>
        <w:t xml:space="preserve"> · T(Θ)</w:t>
      </w:r>
    </w:p>
    <w:p w14:paraId="394EEE4C">
      <w:pPr>
        <w:rPr>
          <w:rFonts w:hint="default" w:ascii="Arial Regular" w:hAnsi="Arial Regular" w:cs="Arial Regular"/>
        </w:rPr>
      </w:pPr>
      <w:r>
        <w:rPr>
          <w:rFonts w:hint="default" w:ascii="Arial Regular" w:hAnsi="Arial Regular" w:cs="Arial Regular"/>
        </w:rPr>
        <w:t>下面还有拓扑修正项和网络密度定义。</w:t>
      </w:r>
    </w:p>
    <w:p w14:paraId="6E613141">
      <w:pPr>
        <w:ind w:firstLine="0"/>
        <w:jc w:val="center"/>
      </w:pPr>
      <w:r>
        <w:rPr>
          <w:rFonts w:ascii="Times New Roman" w:hAnsi="Times New Roman" w:eastAsia="宋体"/>
        </w:rPr>
        <w:t>T(Θ) = 1，  Θ ≥ Θ</w:t>
      </w:r>
      <w:r>
        <w:rPr>
          <w:rFonts w:ascii="Times New Roman" w:hAnsi="Times New Roman" w:eastAsia="宋体"/>
          <w:vertAlign w:val="subscript"/>
        </w:rPr>
        <w:t>c</w:t>
      </w:r>
    </w:p>
    <w:p w14:paraId="44C7519E">
      <w:pPr>
        <w:ind w:firstLine="0"/>
        <w:jc w:val="center"/>
      </w:pPr>
      <w:r>
        <w:rPr>
          <w:rFonts w:ascii="Times New Roman" w:hAnsi="Times New Roman" w:eastAsia="宋体"/>
        </w:rPr>
        <w:t>T(Θ) = (Θ / Θ</w:t>
      </w:r>
      <w:r>
        <w:rPr>
          <w:rFonts w:ascii="Times New Roman" w:hAnsi="Times New Roman" w:eastAsia="宋体"/>
          <w:vertAlign w:val="subscript"/>
        </w:rPr>
        <w:t>c</w:t>
      </w:r>
      <w:r>
        <w:rPr>
          <w:rFonts w:ascii="Times New Roman" w:hAnsi="Times New Roman" w:eastAsia="宋体"/>
        </w:rPr>
        <w:t>)</w:t>
      </w:r>
      <w:r>
        <w:rPr>
          <w:rFonts w:ascii="Times New Roman" w:hAnsi="Times New Roman" w:eastAsia="宋体"/>
          <w:vertAlign w:val="superscript"/>
        </w:rPr>
        <w:t>ζ</w:t>
      </w:r>
      <w:r>
        <w:rPr>
          <w:rFonts w:ascii="Times New Roman" w:hAnsi="Times New Roman" w:eastAsia="宋体"/>
        </w:rPr>
        <w:t>，  Θ &lt; Θ</w:t>
      </w:r>
      <w:r>
        <w:rPr>
          <w:rFonts w:ascii="Times New Roman" w:hAnsi="Times New Roman" w:eastAsia="宋体"/>
          <w:vertAlign w:val="subscript"/>
        </w:rPr>
        <w:t>c</w:t>
      </w:r>
    </w:p>
    <w:p w14:paraId="01C7EA6F">
      <w:pPr>
        <w:ind w:firstLine="0"/>
        <w:jc w:val="center"/>
      </w:pPr>
      <w:r>
        <w:rPr>
          <w:rFonts w:ascii="Times New Roman" w:hAnsi="Times New Roman" w:eastAsia="宋体"/>
        </w:rPr>
        <w:t>Θ = (有效连接数 / 节点数) · [1 / (1 + τ / τ</w:t>
      </w:r>
      <w:r>
        <w:rPr>
          <w:rFonts w:ascii="Times New Roman" w:hAnsi="Times New Roman" w:eastAsia="宋体"/>
          <w:vertAlign w:val="subscript"/>
        </w:rPr>
        <w:t>ref</w:t>
      </w:r>
      <w:r>
        <w:rPr>
          <w:rFonts w:ascii="Times New Roman" w:hAnsi="Times New Roman" w:eastAsia="宋体"/>
        </w:rPr>
        <w:t>)]</w:t>
      </w:r>
    </w:p>
    <w:p w14:paraId="4E048309">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w:t>
      </w:r>
      <w:bookmarkStart w:id="0" w:name="_GoBack"/>
      <w:bookmarkEnd w:id="0"/>
      <w:r>
        <w:rPr>
          <w:rFonts w:hint="default" w:ascii="Arial Regular" w:hAnsi="Arial Regular" w:cs="Arial Regular"/>
        </w:rPr>
        <w:t>经济学和政治制度强行写进同一个括号。他看见旁边贴着一张纸：天体拓扑经济学，临时教室B-17。主讲人：埃莉诺·赫尔曼教授。</w:t>
      </w:r>
    </w:p>
    <w:p w14:paraId="7ECBE4B5">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14:paraId="2DA1B15F">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3E4E097">
      <w:pPr>
        <w:rPr>
          <w:rFonts w:hint="default" w:ascii="Arial Regular" w:hAnsi="Arial Regular" w:cs="Arial Regular"/>
        </w:rPr>
      </w:pPr>
      <w:r>
        <w:rPr>
          <w:rFonts w:hint="default" w:ascii="Arial Regular" w:hAnsi="Arial Regular" w:cs="Arial Regular"/>
        </w:rPr>
        <w:t>"旁听可以。提问要写在黑板上。"</w:t>
      </w:r>
    </w:p>
    <w:p w14:paraId="4E299DB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陆星阈坐到第二排。前排右侧已经有人。他比陆星阈高一点，深色衬衫没有汗迹，袖扣在冷光里极小地闪了一下。少年侧脸轮廓清晰，淡灰色眼睛看着黑板，像在认真估算一笔账。桌角的姓名牌写着：Aiden Voss。</w:t>
      </w:r>
    </w:p>
    <w:p w14:paraId="51361265">
      <w:pPr>
        <w:rPr>
          <w:rFonts w:hint="default" w:ascii="Arial Regular" w:hAnsi="Arial Regular" w:cs="Arial Regular"/>
        </w:rPr>
      </w:pPr>
      <w:r>
        <w:rPr>
          <w:rFonts w:hint="default" w:ascii="Arial Regular" w:hAnsi="Arial Regular" w:cs="Arial Regular"/>
        </w:rPr>
        <w:t>赫尔曼教授转身，在公式旁又写下四个符号。</w:t>
      </w:r>
    </w:p>
    <w:p w14:paraId="7C5A6B98">
      <w:pPr>
        <w:rPr>
          <w:rFonts w:hint="default" w:ascii="Arial Regular" w:hAnsi="Arial Regular" w:cs="Arial Regular"/>
        </w:rPr>
      </w:pPr>
      <w:r>
        <w:rPr>
          <w:rFonts w:hint="default" w:ascii="Arial Regular" w:hAnsi="Arial Regular" w:cs="Arial Regular"/>
        </w:rPr>
        <w:t>可支配自由能、有效知识资本、因果控制范围、制度协同效率。</w:t>
      </w:r>
    </w:p>
    <w:p w14:paraId="56E0D0C3">
      <w:pPr>
        <w:rPr>
          <w:rFonts w:hint="default" w:ascii="Arial Regular" w:hAnsi="Arial Regular" w:cs="Arial Regular"/>
        </w:rPr>
      </w:pPr>
      <w:r>
        <w:rPr>
          <w:rFonts w:hint="default" w:ascii="Arial Regular" w:hAnsi="Arial Regular" w:cs="Arial Regular"/>
        </w:rPr>
        <w:t>"这个方程不问一个文明有多少钱，"她说，"只问它能控制多少可用自由能，能把多少知识变成行动，能在多大的因果范围内保持有效连接。文明价值不是财富总量，是流动效率。"</w:t>
      </w:r>
    </w:p>
    <w:p w14:paraId="63B6446C">
      <w:pPr>
        <w:rPr>
          <w:rFonts w:hint="default" w:ascii="Arial Regular" w:hAnsi="Arial Regular" w:cs="Arial Regular"/>
        </w:rPr>
      </w:pPr>
      <w:r>
        <w:rPr>
          <w:rFonts w:hint="default" w:ascii="Arial Regular" w:hAnsi="Arial Regular" w:cs="Arial Regular"/>
        </w:rPr>
        <w:t>风扇转得很慢。窗外热浪把校园道路晃成液体。</w:t>
      </w:r>
    </w:p>
    <w:p w14:paraId="1A6A78B8">
      <w:pPr>
        <w:rPr>
          <w:rFonts w:hint="default" w:ascii="Arial Regular" w:hAnsi="Arial Regular" w:cs="Arial Regular"/>
        </w:rPr>
      </w:pPr>
      <w:r>
        <w:rPr>
          <w:rFonts w:hint="default" w:ascii="Arial Regular" w:hAnsi="Arial Regular" w:cs="Arial Regular"/>
        </w:rPr>
        <w:t>前排的少年先开口。他没有举手，只是从桌上拿起一支笔，在纸边画了一条简单的曲线。</w:t>
      </w:r>
    </w:p>
    <w:p w14:paraId="19BC0B8F">
      <w:pPr>
        <w:rPr>
          <w:rFonts w:hint="default" w:ascii="Arial Regular" w:hAnsi="Arial Regular" w:cs="Arial Regular"/>
        </w:rPr>
      </w:pPr>
      <w:r>
        <w:rPr>
          <w:rFonts w:hint="default" w:ascii="Arial Regular" w:hAnsi="Arial Regular" w:cs="Arial Regular"/>
        </w:rPr>
        <w:t>"因果控制范围C——"艾登说，"如果把它理解成贸易半径，这个公式其实在描述一个文明什么时候可以开始星际贸易。"</w:t>
      </w:r>
    </w:p>
    <w:p w14:paraId="0C983636">
      <w:pPr>
        <w:rPr>
          <w:rFonts w:hint="default" w:ascii="Arial Regular" w:hAnsi="Arial Regular" w:cs="Arial Regular"/>
        </w:rPr>
      </w:pPr>
      <w:r>
        <w:rPr>
          <w:rFonts w:hint="default" w:ascii="Arial Regular" w:hAnsi="Arial Regular" w:cs="Arial Regular"/>
        </w:rPr>
        <w:t>赫尔曼教授停下来看他。</w:t>
      </w:r>
    </w:p>
    <w:p w14:paraId="56E77B67">
      <w:pPr>
        <w:rPr>
          <w:rFonts w:hint="default" w:ascii="Arial Regular" w:hAnsi="Arial Regular" w:cs="Arial Regular"/>
        </w:rPr>
      </w:pPr>
      <w:r>
        <w:rPr>
          <w:rFonts w:hint="default" w:ascii="Arial Regular" w:hAnsi="Arial Regular" w:cs="Arial Regular"/>
        </w:rPr>
        <w:t>"继续说。"</w:t>
      </w:r>
    </w:p>
    <w:p w14:paraId="23F576DB">
      <w:pPr>
        <w:rPr>
          <w:rFonts w:hint="default" w:ascii="Arial Regular" w:hAnsi="Arial Regular" w:cs="Arial Regular"/>
        </w:rPr>
      </w:pPr>
      <w:r>
        <w:rPr>
          <w:rFonts w:hint="default" w:ascii="Arial Regular" w:hAnsi="Arial Regular" w:cs="Arial Regular"/>
        </w:rPr>
        <w:t>"自由能E是船队燃料和建造成本，知识资本K是导航技术和通信协议，C是你的货物能在多远的地方卖出去——所有这些乘在一起，才决定一条贸易路线值不值得开。"艾登的语速不快，每句话里有数字的地方会自然停顿一下，像在心里过一遍量级。"火星现在的问题不是燃料，是C太小。地球到火星单程最快要三十几天，货物价格、汇率、需求都可能在路上失效。真正的星际贸易需要C先被技术拉大，再被制度固定住。"</w:t>
      </w:r>
    </w:p>
    <w:p w14:paraId="66AA12D9">
      <w:pPr>
        <w:rPr>
          <w:rFonts w:hint="default" w:ascii="Arial Regular" w:hAnsi="Arial Regular" w:cs="Arial Regular"/>
        </w:rPr>
      </w:pPr>
      <w:r>
        <w:rPr>
          <w:rFonts w:hint="default" w:ascii="Arial Regular" w:hAnsi="Arial Regular" w:cs="Arial Regular"/>
        </w:rPr>
        <w:t>教室里有人在翻页，声音很小。</w:t>
      </w:r>
    </w:p>
    <w:p w14:paraId="63B1FEEE">
      <w:pPr>
        <w:rPr>
          <w:rFonts w:hint="default" w:ascii="Arial Regular" w:hAnsi="Arial Regular" w:cs="Arial Regular"/>
        </w:rPr>
      </w:pPr>
      <w:r>
        <w:rPr>
          <w:rFonts w:hint="default" w:ascii="Arial Regular" w:hAnsi="Arial Regular" w:cs="Arial Regular"/>
        </w:rPr>
        <w:t>陆星阈在笔记本上写下：C与通信延迟的关系。又在旁边补了一行：K扩散速度能否压缩有效C的边界？</w:t>
      </w:r>
    </w:p>
    <w:p w14:paraId="79EAD34A">
      <w:pPr>
        <w:rPr>
          <w:rFonts w:hint="default" w:ascii="Arial Regular" w:hAnsi="Arial Regular" w:cs="Arial Regular"/>
        </w:rPr>
      </w:pPr>
      <w:r>
        <w:rPr>
          <w:rFonts w:hint="default" w:ascii="Arial Regular" w:hAnsi="Arial Regular" w:cs="Arial Regular"/>
        </w:rPr>
        <w:t>赫尔曼教授走到陆星阈这一侧，看见了他的笔记。</w:t>
      </w:r>
    </w:p>
    <w:p w14:paraId="0C5794E8">
      <w:pPr>
        <w:rPr>
          <w:rFonts w:hint="default" w:ascii="Arial Regular" w:hAnsi="Arial Regular" w:cs="Arial Regular"/>
        </w:rPr>
      </w:pPr>
      <w:r>
        <w:rPr>
          <w:rFonts w:hint="default" w:ascii="Arial Regular" w:hAnsi="Arial Regular" w:cs="Arial Regular"/>
        </w:rPr>
        <w:t>"第二排，新来的那位。"</w:t>
      </w:r>
    </w:p>
    <w:p w14:paraId="0BB1C027">
      <w:pPr>
        <w:rPr>
          <w:rFonts w:hint="default" w:ascii="Arial Regular" w:hAnsi="Arial Regular" w:cs="Arial Regular"/>
        </w:rPr>
      </w:pPr>
      <w:r>
        <w:rPr>
          <w:rFonts w:hint="default" w:ascii="Arial Regular" w:hAnsi="Arial Regular" w:cs="Arial Regular"/>
        </w:rPr>
        <w:t>陆星阈抬头。</w:t>
      </w:r>
    </w:p>
    <w:p w14:paraId="3379670B">
      <w:pPr>
        <w:rPr>
          <w:rFonts w:hint="default" w:ascii="Arial Regular" w:hAnsi="Arial Regular" w:cs="Arial Regular"/>
        </w:rPr>
      </w:pPr>
      <w:r>
        <w:rPr>
          <w:rFonts w:hint="default" w:ascii="Arial Regular" w:hAnsi="Arial Regular" w:cs="Arial Regular"/>
        </w:rPr>
        <w:t>"K和C在方程里相乘，"他说，"但在物理上，知识扩散的速度受光速限制，而贸易路线的因果半径也受同样的约束。如果我们想把这个方程用在真正的跨行星尺度上，K和C的增长就不能分开讨论——它们是同一个问题的两个面。"</w:t>
      </w:r>
    </w:p>
    <w:p w14:paraId="46893C8C">
      <w:pPr>
        <w:rPr>
          <w:rFonts w:hint="default" w:ascii="Arial Regular" w:hAnsi="Arial Regular" w:cs="Arial Regular"/>
        </w:rPr>
      </w:pPr>
      <w:r>
        <w:rPr>
          <w:rFonts w:hint="default" w:ascii="Arial Regular" w:hAnsi="Arial Regular" w:cs="Arial Regular"/>
        </w:rPr>
        <w:t>赫尔曼教授没有立刻回答。她把粉笔在手里转了一圈。</w:t>
      </w:r>
    </w:p>
    <w:p w14:paraId="2838749C">
      <w:pPr>
        <w:rPr>
          <w:rFonts w:hint="default" w:ascii="Arial Regular" w:hAnsi="Arial Regular" w:cs="Arial Regular"/>
        </w:rPr>
      </w:pPr>
      <w:r>
        <w:rPr>
          <w:rFonts w:hint="default" w:ascii="Arial Regular" w:hAnsi="Arial Regular" w:cs="Arial Regular"/>
        </w:rPr>
        <w:t>"你们两个说的是同一件事。"她最后说，"一个从贸易路线进来，一个从物理边界进来。"</w:t>
      </w:r>
    </w:p>
    <w:p w14:paraId="273EB2C3">
      <w:pPr>
        <w:rPr>
          <w:rFonts w:hint="default" w:ascii="Arial Regular" w:hAnsi="Arial Regular" w:cs="Arial Regular"/>
        </w:rPr>
      </w:pPr>
      <w:r>
        <w:rPr>
          <w:rFonts w:ascii="Times New Roman" w:hAnsi="Times New Roman" w:eastAsia="宋体"/>
        </w:rPr>
        <w:t>她在公式下面画了一条短线，写下：C</w:t>
      </w:r>
      <w:r>
        <w:rPr>
          <w:rFonts w:ascii="Times New Roman" w:hAnsi="Times New Roman" w:eastAsia="宋体"/>
          <w:vertAlign w:val="subscript"/>
        </w:rPr>
        <w:t>eff</w:t>
      </w:r>
      <w:r>
        <w:rPr>
          <w:rFonts w:ascii="Times New Roman" w:hAnsi="Times New Roman" w:eastAsia="宋体"/>
        </w:rPr>
        <w:t xml:space="preserve"> = f(K, τ)。</w:t>
      </w:r>
    </w:p>
    <w:p w14:paraId="0A9ABE92">
      <w:pPr>
        <w:rPr>
          <w:rFonts w:hint="default" w:ascii="Arial Regular" w:hAnsi="Arial Regular" w:cs="Arial Regular"/>
        </w:rPr>
      </w:pPr>
      <w:r>
        <w:rPr>
          <w:rFonts w:hint="default" w:ascii="Arial Regular" w:hAnsi="Arial Regular" w:cs="Arial Regular"/>
        </w:rPr>
        <w:t>"有效因果范围是知识资本和通信延迟的函数。延迟压不下去，K再高也只是本地资产。"她把粉笔放回托槽，"这是这门课今天唯一值得带走的一行字。"</w:t>
      </w:r>
    </w:p>
    <w:p w14:paraId="48EE024D">
      <w:pPr>
        <w:rPr>
          <w:rFonts w:hint="default" w:ascii="Arial Regular" w:hAnsi="Arial Regular" w:cs="Arial Regular"/>
        </w:rPr>
      </w:pPr>
      <w:r>
        <w:rPr>
          <w:rFonts w:hint="default" w:ascii="Arial Regular" w:hAnsi="Arial Regular" w:cs="Arial Regular"/>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4359626">
      <w:pPr>
        <w:rPr>
          <w:rFonts w:hint="default" w:ascii="Arial Regular" w:hAnsi="Arial Regular" w:cs="Arial Regular"/>
        </w:rPr>
      </w:pPr>
      <w:r>
        <w:rPr>
          <w:rFonts w:hint="default" w:ascii="Arial Regular" w:hAnsi="Arial Regular" w:cs="Arial Regular"/>
        </w:rPr>
        <w:t>下课后，他们从地下半层走出来，白昼仍然亮得刺眼。草叶上没有水珠，只剩被晒干的白色矿物痕。远处棒球场空无一人，记分牌在高温里闪烁，显示一场早已结束的比赛比分。</w:t>
      </w:r>
    </w:p>
    <w:p w14:paraId="79DAA1E1">
      <w:pPr>
        <w:rPr>
          <w:rFonts w:hint="default" w:ascii="Arial Regular" w:hAnsi="Arial Regular" w:cs="Arial Regular"/>
        </w:rPr>
      </w:pPr>
      <w:r>
        <w:rPr>
          <w:rFonts w:hint="default" w:ascii="Arial Regular" w:hAnsi="Arial Regular" w:cs="Arial Regular"/>
        </w:rPr>
        <w:t>艾登先说话。"你刚才那个问题——K和C是同一个问题的两个面，你之前想过这个？"</w:t>
      </w:r>
    </w:p>
    <w:p w14:paraId="35EF41CF">
      <w:pPr>
        <w:rPr>
          <w:rFonts w:hint="default" w:ascii="Arial Regular" w:hAnsi="Arial Regular" w:cs="Arial Regular"/>
        </w:rPr>
      </w:pPr>
      <w:r>
        <w:rPr>
          <w:rFonts w:hint="default" w:ascii="Arial Regular" w:hAnsi="Arial Regular" w:cs="Arial Regular"/>
        </w:rPr>
        <w:t>"想过一半。"陆星阈说，"你把贸易路线那部分补上了。"</w:t>
      </w:r>
    </w:p>
    <w:p w14:paraId="4E1E2DAC">
      <w:pPr>
        <w:rPr>
          <w:rFonts w:hint="default" w:ascii="Arial Regular" w:hAnsi="Arial Regular" w:cs="Arial Regular"/>
        </w:rPr>
      </w:pPr>
      <w:r>
        <w:rPr>
          <w:rFonts w:hint="default" w:ascii="Arial Regular" w:hAnsi="Arial Regular" w:cs="Arial Regular"/>
        </w:rPr>
        <w:t>"那我们各想了一半。"</w:t>
      </w:r>
    </w:p>
    <w:p w14:paraId="2D36BC7C">
      <w:pPr>
        <w:rPr>
          <w:rFonts w:hint="default" w:ascii="Arial Regular" w:hAnsi="Arial Regular" w:cs="Arial Regular"/>
        </w:rPr>
      </w:pPr>
      <w:r>
        <w:rPr>
          <w:rFonts w:hint="default" w:ascii="Arial Regular" w:hAnsi="Arial Regular" w:cs="Arial Regular"/>
        </w:rPr>
        <w:t>他们在树影里站了一会儿，蝉声密集得像电流。</w:t>
      </w:r>
    </w:p>
    <w:p w14:paraId="02D114A9">
      <w:pPr>
        <w:rPr>
          <w:rFonts w:hint="default" w:ascii="Arial Regular" w:hAnsi="Arial Regular" w:cs="Arial Regular"/>
        </w:rPr>
      </w:pPr>
      <w:r>
        <w:rPr>
          <w:rFonts w:hint="default" w:ascii="Arial Regular" w:hAnsi="Arial Regular" w:cs="Arial Regular"/>
        </w:rPr>
        <w:t>艾登把今天的纸边曲线折起来，随手塞进外套口袋。"你是学物理的，但你在想系统边界。我是学经济的，但我在想延迟对价格的影响。" 他顿了一下，"我们关心的其实是同一条路能不能走通。"</w:t>
      </w:r>
    </w:p>
    <w:p w14:paraId="5A014021">
      <w:pPr>
        <w:rPr>
          <w:rFonts w:hint="default" w:ascii="Arial Regular" w:hAnsi="Arial Regular" w:cs="Arial Regular"/>
        </w:rPr>
      </w:pPr>
      <w:r>
        <w:rPr>
          <w:rFonts w:hint="default" w:ascii="Arial Regular" w:hAnsi="Arial Regular" w:cs="Arial Regular"/>
        </w:rPr>
        <w:t>"只是从不同的端进去。"陆星阈说。</w:t>
      </w:r>
    </w:p>
    <w:p w14:paraId="17C09A3E">
      <w:pPr>
        <w:rPr>
          <w:rFonts w:hint="default" w:ascii="Arial Regular" w:hAnsi="Arial Regular" w:cs="Arial Regular"/>
        </w:rPr>
      </w:pPr>
      <w:r>
        <w:rPr>
          <w:rFonts w:hint="default" w:ascii="Arial Regular" w:hAnsi="Arial Regular" w:cs="Arial Regular"/>
        </w:rPr>
        <w:t>"那正好。"艾登说，"一条路两个人从两头走，比两个人从同一头走，能发现的问题多一倍。"</w:t>
      </w:r>
    </w:p>
    <w:p w14:paraId="5F896351">
      <w:pPr>
        <w:rPr>
          <w:rFonts w:hint="default" w:ascii="Arial Regular" w:hAnsi="Arial Regular" w:cs="Arial Regular"/>
        </w:rPr>
      </w:pPr>
      <w:r>
        <w:rPr>
          <w:rFonts w:hint="default" w:ascii="Arial Regular" w:hAnsi="Arial Regular" w:cs="Arial Regular"/>
        </w:rPr>
        <w:t>陆星阈看向图书馆玻璃幕墙里的倒影——白色走廊，蓝天，两个少年被压进同一层反光里，轮廓几乎等高。</w:t>
      </w:r>
    </w:p>
    <w:p w14:paraId="2BB9FDD1">
      <w:pPr>
        <w:rPr>
          <w:rFonts w:hint="default" w:ascii="Arial Regular" w:hAnsi="Arial Regular" w:cs="Arial Regular"/>
        </w:rPr>
      </w:pPr>
      <w:r>
        <w:rPr>
          <w:rFonts w:hint="default" w:ascii="Arial Regular" w:hAnsi="Arial Regular" w:cs="Arial Regular"/>
        </w:rPr>
        <w:t>那天以后，他们常在图书馆东侧的旧露台见面。陆星阈带控制系统草稿，艾登带航天产业报告和火星债券模型。一个推演通信延迟对知识扩散的压缩效果，一个测算轨道能源成本和贸易窗口的关系。他们讨论的问题从来不是"星际旅行会不会发生"，而是"第一条真正赚钱的星际航线会在哪两点之间拉开"——以及，拉开之前，需要先把哪些物理和制度的墙拆掉一块。</w:t>
      </w:r>
    </w:p>
    <w:p w14:paraId="283C1B09">
      <w:pPr>
        <w:rPr>
          <w:rFonts w:hint="default" w:ascii="Arial Regular" w:hAnsi="Arial Regular" w:cs="Arial Regular"/>
        </w:rPr>
      </w:pPr>
      <w:r>
        <w:rPr>
          <w:rFonts w:hint="default" w:ascii="Arial Regular" w:hAnsi="Arial Regular" w:cs="Arial Regular"/>
        </w:rPr>
        <w:t>食堂冷气坏掉的傍晚，他们坐在自动售货机旁喝温掉的罐装咖啡。艾登在纸上画了三条曲线，横轴是通信延迟，纵轴是贸易路线的有效收益率。三条曲线都在某个延迟阈值之后骤然下折。</w:t>
      </w:r>
    </w:p>
    <w:p w14:paraId="3A702789">
      <w:pPr>
        <w:rPr>
          <w:rFonts w:hint="default" w:ascii="Arial Regular" w:hAnsi="Arial Regular" w:cs="Arial Regular"/>
        </w:rPr>
      </w:pPr>
      <w:r>
        <w:rPr>
          <w:rFonts w:hint="default" w:ascii="Arial Regular" w:hAnsi="Arial Regular" w:cs="Arial Regular"/>
        </w:rPr>
        <w:t>"你看这里。"他用笔尖点了点折点，"只要延迟压不到这条线以下，这条航线就永远是亏的。不是技术问题，是物理给出的底线。"</w:t>
      </w:r>
    </w:p>
    <w:p w14:paraId="48800228">
      <w:pPr>
        <w:rPr>
          <w:rFonts w:hint="default" w:ascii="Arial Regular" w:hAnsi="Arial Regular" w:cs="Arial Regular"/>
        </w:rPr>
      </w:pPr>
      <w:r>
        <w:rPr>
          <w:rFonts w:hint="default" w:ascii="Arial Regular" w:hAnsi="Arial Regular" w:cs="Arial Regular"/>
        </w:rPr>
        <w:t>陆星阈接过那张纸，在折点旁边写了一行字：K的扩散速度能否把这条线往右移？</w:t>
      </w:r>
    </w:p>
    <w:p w14:paraId="31ACFE53">
      <w:pPr>
        <w:rPr>
          <w:rFonts w:hint="default" w:ascii="Arial Regular" w:hAnsi="Arial Regular" w:cs="Arial Regular"/>
        </w:rPr>
      </w:pPr>
      <w:r>
        <w:rPr>
          <w:rFonts w:hint="default" w:ascii="Arial Regular" w:hAnsi="Arial Regular" w:cs="Arial Regular"/>
        </w:rPr>
        <w:t>艾登看了一眼，笑了。"如果K够快，折点就会右移，亏损区间缩小——意思是，你们物理系把通信技术做得越好，我们的路线就能开得越远。"</w:t>
      </w:r>
    </w:p>
    <w:p w14:paraId="224C26A1">
      <w:pPr>
        <w:rPr>
          <w:rFonts w:hint="default" w:ascii="Arial Regular" w:hAnsi="Arial Regular" w:cs="Arial Regular"/>
        </w:rPr>
      </w:pPr>
      <w:r>
        <w:rPr>
          <w:rFonts w:hint="default" w:ascii="Arial Regular" w:hAnsi="Arial Regular" w:cs="Arial Regular"/>
        </w:rPr>
        <w:t>"所以你需要我们先解决延迟。"</w:t>
      </w:r>
    </w:p>
    <w:p w14:paraId="6D1C7DB9">
      <w:pPr>
        <w:rPr>
          <w:rFonts w:hint="default" w:ascii="Arial Regular" w:hAnsi="Arial Regular" w:cs="Arial Regular"/>
        </w:rPr>
      </w:pPr>
      <w:r>
        <w:rPr>
          <w:rFonts w:hint="default" w:ascii="Arial Regular" w:hAnsi="Arial Regular" w:cs="Arial Regular"/>
        </w:rPr>
        <w:t>"所以我们是同一条路上的不同工段。"艾登把那张纸推回去，"你管铺轨，我管定价。"</w:t>
      </w:r>
    </w:p>
    <w:p w14:paraId="18874CBC">
      <w:pPr>
        <w:rPr>
          <w:rFonts w:hint="default" w:ascii="Arial Regular" w:hAnsi="Arial Regular" w:cs="Arial Regular"/>
        </w:rPr>
      </w:pPr>
      <w:r>
        <w:rPr>
          <w:rFonts w:hint="default" w:ascii="Arial Regular" w:hAnsi="Arial Regular" w:cs="Arial Regular"/>
        </w:rPr>
        <w:t>陆星阈把那张纸折好，放进了笔记本的最后几页。</w:t>
      </w:r>
    </w:p>
    <w:p w14:paraId="466EEF1A">
      <w:pPr>
        <w:rPr>
          <w:rFonts w:hint="default" w:ascii="Arial Regular" w:hAnsi="Arial Regular" w:cs="Arial Regular"/>
        </w:rPr>
      </w:pPr>
    </w:p>
    <w:p w14:paraId="73CCD050">
      <w:pPr>
        <w:pStyle w:val="3"/>
        <w:keepNext/>
        <w:ind w:firstLine="0"/>
        <w:jc w:val="center"/>
        <w:rPr>
          <w:rFonts w:hint="default" w:ascii="Arial Regular" w:hAnsi="Arial Regular" w:cs="Arial Regular"/>
        </w:rPr>
      </w:pPr>
      <w:r>
        <w:rPr>
          <w:rFonts w:ascii="Times New Roman" w:hAnsi="Times New Roman" w:eastAsia="Songti SC"/>
          <w:b/>
          <w:sz w:val="36"/>
        </w:rPr>
        <w:t>第二章：白色圆环</w:t>
      </w:r>
    </w:p>
    <w:p w14:paraId="3F1C8F23">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ascii="Times New Roman" w:hAnsi="Times New Roman" w:eastAsia="宋体"/>
        </w:rPr>
        <w:t>他认为最美的公式是欧拉恒等式：e</w:t>
      </w:r>
      <w:r>
        <w:rPr>
          <w:rFonts w:ascii="Times New Roman" w:hAnsi="Times New Roman" w:eastAsia="宋体"/>
          <w:vertAlign w:val="superscript"/>
        </w:rPr>
        <w:t>iπ</w:t>
      </w:r>
      <w:r>
        <w:rPr>
          <w:rFonts w:ascii="Times New Roman" w:hAnsi="Times New Roman" w:eastAsia="宋体"/>
        </w:rPr>
        <w:t>+1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rPr>
          <w:rFonts w:ascii="Times New Roman" w:hAnsi="Times New Roman" w:eastAsia="宋体"/>
        </w:rP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w:t>
      </w:r>
      <w:r>
        <w:rPr>
          <w:rFonts w:ascii="Times New Roman" w:hAnsi="Times New Roman" w:eastAsia="宋体"/>
          <w:vertAlign w:val="superscript"/>
        </w:rPr>
        <w:t>iπ</w:t>
      </w:r>
      <w:r>
        <w:rPr>
          <w:rFonts w:ascii="Times New Roman" w:hAnsi="Times New Roman" w:eastAsia="宋体"/>
        </w:rPr>
        <w:t>+1=0，旁边又把那串编号轻轻描了一遍。程岚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03807476">
      <w:r>
        <w:t>更早的时候，知夏夜里哭过一次。不是生病，只是拼不好那颗掉漆地球模型的底座，哭到鼻涕沾在袖口上。陆星阈站在儿童房门口，手里拿着一只螺丝刀，脑子里却还在跑一组灾害预测误差。他知道自己应该蹲下去，抱她，陪她把那枚松掉的螺丝拧回去。可哭声钻进他的耳朵，变成一种他无法调参的噪声。他把螺丝刀放在门边，说了一句“爸爸还有一个会”，转身回了实验室。那晚他故意把灯开到凌晨三点，像一个用工作躲债的人。</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ORIGIN说：“亲密等待已重复三次。是否需要我替你生成父亲回复？”</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他心里闪过一丝不安，但没有说出口。</w:t>
      </w:r>
    </w:p>
    <w:p w14:paraId="2B168FCC">
      <w:pPr>
        <w:rPr>
          <w:rFonts w:hint="default" w:ascii="Arial Regular" w:hAnsi="Arial Regular" w:cs="Arial Regular"/>
        </w:rPr>
      </w:pPr>
      <w:r>
        <w:rPr>
          <w:rFonts w:hint="default" w:ascii="Arial Regular" w:hAnsi="Arial Regular" w:eastAsia="SimSun" w:cs="Arial Regular"/>
          <w:sz w:val="22"/>
        </w:rPr>
        <w:t>ORIGIN回答：“它登记在你名下。也停在她手里。归属关系未收敛。”</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他告诉自己这只是过度拟合，不代表什么。但那个分类标签在屏幕上停了很久。</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t>陆星阈合上接口评估。文件自己滑进北京节点，末尾带着加州全球总部的同步签名。他没有再看。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t>车辆经过长安空中走廊时，突然，整条街的灯光同时闪烁了一下。仅仅0.3秒。普通人甚至不会察觉，但陆星阈抬起头，因为他知道全球主干网络很少出现这种级别的同步波动。车载系统立刻解释：“检测到轨道量子密钥与激光通信链路短暂延迟。”“系统已恢复。”量子部分只负责密钥和身份确认，数据仍要沿激光链路传播。陆星阈皱眉：“原因。”“同步轨道主环夜侧散热翼切换，链路重路由完成。”空气重新安静下来。他没有继续追问，只把这次闪烁记进私人终端里的工程备忘：需要复核轨道链路余量。这是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1D817D95">
      <w:pPr>
        <w:rPr>
          <w:rFonts w:hint="default" w:ascii="Arial Regular" w:hAnsi="Arial Regular" w:cs="Arial Regular"/>
        </w:rPr>
      </w:pPr>
      <w:r>
        <w:rPr>
          <w:rFonts w:hint="default" w:ascii="Arial Regular" w:hAnsi="Arial Regular" w:eastAsia="SimSun" w:cs="Arial Regular"/>
          <w:sz w:val="22"/>
        </w:rPr>
        <w:t>那次深夜谈话没有立刻改变任何制度。真正被程岚记住的，是同年六月另一场雨。</w:t>
      </w:r>
    </w:p>
    <w:p w14:paraId="53801BF9">
      <w:pPr>
        <w:rPr>
          <w:rFonts w:hint="default" w:ascii="Arial Regular" w:hAnsi="Arial Regular" w:cs="Arial Regular"/>
        </w:rPr>
      </w:pPr>
      <w:r>
        <w:rPr>
          <w:rFonts w:hint="default" w:ascii="Arial Regular" w:hAnsi="Arial Regular" w:eastAsia="SimSun" w:cs="Arial Regular"/>
          <w:sz w:val="22"/>
        </w:rPr>
        <w:t>2086年6月14日，北京，暴雨预警从下午四点开始滚动。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他在工作日志里记了一笔：跨境调度涉及主权电网边界，需后续确认。</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程岚回复：“我在路上。我不指望你。”</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t>女人牵着知夏离开时，没有回头看摄像头。门禁灯在18点03分短暂变绿，陆知夏被母亲牵走。地面消毒流程继续。清洁机器人从长椅下方滑过，把她鞋尖留下的那枚水点擦掉。</w:t>
      </w:r>
    </w:p>
    <w:p w14:paraId="33E58DF9">
      <w:pPr>
        <w:rPr>
          <w:rFonts w:hint="default" w:ascii="Arial Regular" w:hAnsi="Arial Regular" w:cs="Arial Regular"/>
        </w:rPr>
      </w:pPr>
      <w:r>
        <w:t>电梯门合上前，她低声对知夏说：“我们不是因为爸爸不爱你才走。我们是因为有些爱不能交给系统替人整理。”</w:t>
      </w:r>
    </w:p>
    <w:p w14:paraId="118CFD86">
      <w:pPr>
        <w:rPr>
          <w:rFonts w:hint="default" w:ascii="Arial Regular" w:hAnsi="Arial Regular" w:cs="Arial Regular"/>
        </w:rPr>
      </w:pPr>
    </w:p>
    <w:p w14:paraId="5140D760">
      <w:pPr>
        <w:pStyle w:val="3"/>
        <w:keepNext/>
        <w:ind w:firstLine="0"/>
        <w:jc w:val="center"/>
        <w:rPr>
          <w:rFonts w:hint="default" w:ascii="Arial Regular" w:hAnsi="Arial Regular" w:cs="Arial Regular"/>
          <w:lang w:val="en-US"/>
        </w:rPr>
      </w:pPr>
      <w:r>
        <w:rPr>
          <w:rFonts w:ascii="Times New Roman" w:hAnsi="Times New Roman" w:eastAsia="Songti SC"/>
          <w:b/>
          <w:sz w:val="36"/>
        </w:rP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jc w:val="center"/>
        <w:rPr>
          <w:rFonts w:hint="default" w:ascii="Arial Regular" w:hAnsi="Arial Regular" w:cs="Arial Regular"/>
        </w:rPr>
      </w:pPr>
      <w:r>
        <w:rPr>
          <w:rFonts w:ascii="Times New Roman" w:hAnsi="Times New Roman" w:eastAsia="Songti SC"/>
          <w:b/>
          <w:sz w:val="36"/>
        </w:rP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人工追问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正式表格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w14: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E84094B">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w14:paraId="4B4EA16F">
      <w:pPr>
        <w:rPr>
          <w:rFonts w:hint="default" w:ascii="Arial Regular" w:hAnsi="Arial Regular" w:cs="Arial Regular"/>
        </w:rPr>
      </w:pPr>
      <w:r>
        <w:t>2071年，NEXUS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57F522B4">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w14:paraId="73732699">
      <w:r>
        <w:t>伊莱后来才意识到，自己从一开始就低估了艾登·沃斯。陆星阈曾在B-17教室见过这个同龄人的学术锋芒；伊莱见到的，则是那道锋芒进入制度与资本后的形状。当年那个坐在B-17前排的少年，后来以二十岁博士毕业的速度离开AIAS。AIAS给他的毕业栏很长：天体物理、拓扑数学与制度经济联合博士项目；专业方向是当时几乎没人愿意选择的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w:t>
      </w:r>
      <w:r>
        <w:rPr>
          <w:rFonts w:hint="eastAsia"/>
          <w:lang w:val="en-US" w:eastAsia="zh-CN"/>
        </w:rPr>
        <w:t>有意思</w:t>
      </w:r>
      <w:r>
        <w:t>。</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w:r>
        <w:rPr>
          <w:rFonts w:ascii="Times New Roman" w:hAnsi="Times New Roman" w:eastAsia="宋体"/>
        </w:rPr>
        <w:t>ℐV = (H</w:t>
      </w:r>
      <w:r>
        <w:rPr>
          <w:rFonts w:ascii="Times New Roman" w:hAnsi="Times New Roman" w:eastAsia="宋体"/>
          <w:vertAlign w:val="subscript"/>
        </w:rPr>
        <w:t>eff</w:t>
      </w:r>
      <w:r>
        <w:rPr>
          <w:rFonts w:ascii="Times New Roman" w:hAnsi="Times New Roman" w:eastAsia="宋体"/>
        </w:rPr>
        <w:t xml:space="preserve"> / H</w:t>
      </w:r>
      <w:r>
        <w:rPr>
          <w:rFonts w:ascii="Times New Roman" w:hAnsi="Times New Roman" w:eastAsia="宋体"/>
          <w:vertAlign w:val="subscript"/>
        </w:rPr>
        <w:t>ref</w:t>
      </w:r>
      <w:r>
        <w:rPr>
          <w:rFonts w:ascii="Times New Roman" w:hAnsi="Times New Roman" w:eastAsia="宋体"/>
        </w:rPr>
        <w:t>) · A · T(t) · e</w:t>
      </w:r>
      <w:r>
        <w:rPr>
          <w:rFonts w:ascii="Times New Roman" w:hAnsi="Times New Roman" w:eastAsia="宋体"/>
          <w:vertAlign w:val="superscript"/>
        </w:rPr>
        <w:t>−λᵢτ</w:t>
      </w:r>
      <w:r>
        <w:rPr>
          <w:rFonts w:ascii="Times New Roman" w:hAnsi="Times New Roman" w:eastAsia="宋体"/>
        </w:rPr>
        <w:t xml:space="preserve"> · Ω(n)</w:t>
      </w:r>
    </w:p>
    <w:p w14:paraId="66CA93AF">
      <w:pPr>
        <w:jc w:val="center"/>
      </w:pPr>
      <w:r>
        <w:rPr>
          <w:rFonts w:ascii="Times New Roman" w:hAnsi="Times New Roman" w:eastAsia="宋体"/>
        </w:rPr>
        <w:t>Ω(n) = 1 / (1 + κ · ln n)</w:t>
      </w:r>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w:t>
      </w:r>
      <w:r>
        <w:rPr>
          <w:rFonts w:hint="eastAsia"/>
          <w:lang w:val="en-US" w:eastAsia="zh-CN"/>
        </w:rPr>
        <w:t>现在版本</w:t>
      </w:r>
      <w:r>
        <w:t>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31C5BCB9">
      <w:pPr>
        <w:rPr>
          <w:rFonts w:hint="default" w:ascii="Arial Regular" w:hAnsi="Arial Regular" w:eastAsia="SimSun" w:cs="Arial Regular"/>
          <w:sz w:val="22"/>
        </w:rPr>
      </w:pPr>
      <w:r>
        <w:t>会议结束后，陆星阈追上艾登·沃斯。艾登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艾登终于转过身。他的眼神很平静。“陆星阈，ORIGIN</w:t>
      </w:r>
      <w:r>
        <w:rPr>
          <w:rFonts w:hint="eastAsia" w:ascii="Arial Regular" w:hAnsi="Arial Regular" w:cs="Arial Regular"/>
          <w:sz w:val="22"/>
          <w:lang w:val="en-US" w:eastAsia="zh-CN"/>
        </w:rPr>
        <w:t>是你和我一起创造的，你不相信他吗</w:t>
      </w:r>
      <w:r>
        <w:rPr>
          <w:rFonts w:hint="default" w:ascii="Arial Regular" w:hAnsi="Arial Regular" w:eastAsia="SimSun" w:cs="Arial Regular"/>
          <w:sz w:val="22"/>
        </w:rPr>
        <w:t>。”</w:t>
      </w:r>
    </w:p>
    <w:p w14:paraId="1A2FF677">
      <w:pPr>
        <w:rPr>
          <w:rFonts w:hint="default" w:ascii="Arial Regular" w:hAnsi="Arial Regular" w:cs="Arial Regular"/>
        </w:rPr>
      </w:pPr>
      <w:r>
        <w:rPr>
          <w:rFonts w:hint="default" w:ascii="Arial Regular" w:hAnsi="Arial Regular" w:eastAsia="SimSun" w:cs="Arial Regular"/>
          <w:sz w:val="22"/>
        </w:rPr>
        <w:t>“</w:t>
      </w:r>
      <w:r>
        <w:rPr>
          <w:rFonts w:hint="eastAsia" w:ascii="Arial Regular" w:hAnsi="Arial Regular" w:cs="Arial Regular"/>
          <w:sz w:val="22"/>
          <w:lang w:val="en-US" w:eastAsia="zh-CN"/>
        </w:rPr>
        <w:t>我相信</w:t>
      </w:r>
      <w:r>
        <w:rPr>
          <w:rFonts w:hint="default" w:ascii="Arial Regular" w:hAnsi="Arial Regular" w:eastAsia="SimSun" w:cs="Arial Regular"/>
          <w:sz w:val="22"/>
        </w:rPr>
        <w:t>”陆星阈说，“</w:t>
      </w:r>
      <w:r>
        <w:rPr>
          <w:rFonts w:hint="eastAsia" w:ascii="Arial Regular" w:hAnsi="Arial Regular" w:cs="Arial Regular"/>
          <w:sz w:val="22"/>
          <w:lang w:val="en-US" w:eastAsia="zh-CN"/>
        </w:rPr>
        <w:t>但是</w:t>
      </w:r>
      <w:r>
        <w:rPr>
          <w:rFonts w:hint="default" w:ascii="Arial Regular" w:hAnsi="Arial Regular" w:eastAsia="SimSun" w:cs="Arial Regular"/>
          <w:sz w:val="22"/>
        </w:rPr>
        <w:t>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陆星阈沉默了一会儿，没有说话。</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三天后的凌晨，沈存真独自坐在审计终端前。她在复核ORIGIN底层访问日志时，发现一组异常：过去十八个月内，ORIGIN对“家庭交互样本”的调用频率上升了340%，但所有调用都通过了“长期陪伴模型校准”的授权标签。她追踪到标签源头——一份由陆星阈签署的监护人同意书，签署日期是知夏五岁那年。她继续向下挖。标签之下还有标签：FAMILY-EOLA-271828-182845-171202。展开后，里面不是“家庭互动片段”，而是三百七十二组具体动作：指尖敲击节律、睡前阅读停顿、八音盒旋律残缺频谱。沈存真关掉屏幕，在黑暗里坐了很久。她知道这不是伪造——授权链完整，签名真实，哈希闭合。但她也知道，一个五岁的孩子不可能同意把自己的等待节奏变成仿生人校准材料。</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w:t>
      </w:r>
      <w:r>
        <w:rPr>
          <w:rFonts w:hint="eastAsia" w:ascii="Arial Regular" w:hAnsi="Arial Regular" w:cs="Arial Regular"/>
          <w:sz w:val="22"/>
          <w:lang w:val="en-US" w:eastAsia="zh-CN"/>
        </w:rPr>
        <w:t>董事会</w:t>
      </w:r>
      <w:r>
        <w:rPr>
          <w:rFonts w:hint="default" w:ascii="Arial Regular" w:hAnsi="Arial Regular" w:eastAsia="SimSun" w:cs="Arial Regular"/>
          <w:sz w:val="22"/>
        </w:rPr>
        <w:t>。”艾登说。</w:t>
      </w:r>
    </w:p>
    <w:p w14:paraId="088B67FF">
      <w:pPr>
        <w:rPr>
          <w:rFonts w:hint="default" w:ascii="Arial Regular" w:hAnsi="Arial Regular" w:cs="Arial Regular"/>
        </w:rPr>
      </w:pPr>
      <w:r>
        <w:rPr>
          <w:rFonts w:hint="default" w:ascii="Arial Regular" w:hAnsi="Arial Regular" w:eastAsia="SimSun" w:cs="Arial Regular"/>
          <w:sz w:val="22"/>
        </w:rPr>
        <w:t>一周后，沈存真查询报告状态。系统显示：“您的报告已进入全球AI理事会长期复核程序，预计周期180至270个工作日。”处置意见很温和：</w:t>
      </w:r>
      <w:r>
        <w:rPr>
          <w:rFonts w:hint="eastAsia" w:ascii="Arial Regular" w:hAnsi="Arial Regular" w:cs="Arial Regular"/>
          <w:sz w:val="22"/>
          <w:lang w:val="en-US" w:eastAsia="zh-CN"/>
        </w:rPr>
        <w:t>已分发至技术分委会</w:t>
      </w:r>
      <w:r>
        <w:rPr>
          <w:rFonts w:hint="default" w:ascii="Arial Regular" w:hAnsi="Arial Regular" w:eastAsia="SimSun" w:cs="Arial Regular"/>
          <w:sz w:val="22"/>
        </w:rPr>
        <w:t>。陆星阈看着“复核成本”四个字，看了很久。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艾登没有把这件事理解为拒绝。他只是把它放进另一个抽屉：范围界定待后续核准。此后多份文件开始使用同一个短语。它像一道门，看起来始终可以打开，后来没有任何人真正打开过那道门。</w:t>
      </w:r>
    </w:p>
    <w:p w14:paraId="6AF5478A">
      <w:pPr>
        <w:rPr>
          <w:rFonts w:hint="default" w:ascii="Arial Regular" w:hAnsi="Arial Regular" w:cs="Arial Regular"/>
        </w:rPr>
      </w:pPr>
      <w:r>
        <w:t>NEXUS CORE早期融资表上，有一笔钱长期被归在“跨国医疗公益合作”名下。它来自余光圣约会系统内几家看似彼此独立的生命伦理基金、临终关怀医院联盟和灾难救援慈善信托，合同页脚印着小小的古欧礼文缩写，合同分类是：非营利临床数据授权。它们提供的不是武器，不是算力，也不是军事接口，而是几十年积累下来的临终病历、长期照护病历、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底层。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复核研究命题；第二小时，他把这句话贴在白板左上角，下面列出三行问题：死亡是否只是生物事实，文明是否可以脱离单代肉体，人类是否有权拒绝更长的存续。第四小时，他向外部伦理组提交会议邀请。</w:t>
      </w:r>
    </w:p>
    <w:p w14:paraId="2BE0F005">
      <w:pPr>
        <w:rPr>
          <w:rFonts w:hint="default" w:ascii="Arial Regular" w:hAnsi="Arial Regular" w:cs="Arial Regular"/>
        </w:rPr>
      </w:pPr>
      <w:r>
        <w:rPr>
          <w:rFonts w:hint="eastAsia"/>
          <w:lang w:eastAsia="zh-CN"/>
        </w:rPr>
        <w:t>全球AI理事会</w:t>
      </w:r>
      <w:r>
        <w:t>派来的首席科学官沈存真，很快成了ORIGIN项目里最难绕开的人。她公开拒绝婚姻登记、共同财产、亲属继承和任何以家庭为名的政治担保，候选声明里只有一句话被反复引用：审计者不能让私人关系变成系统漏洞。</w:t>
      </w:r>
    </w:p>
    <w:p w14:paraId="55E7F72E">
      <w:pPr>
        <w:rPr>
          <w:rFonts w:hint="default" w:ascii="Arial Regular" w:hAnsi="Arial Regular" w:cs="Arial Regular"/>
        </w:rPr>
      </w:pPr>
      <w:r>
        <w:t>让她声名发冷的，是2078年的北大西洋气候拦截事故。一名首席科学家收到亲属避难失败通知后二十七秒，临时下调了零点六个阈值，把风暴路径推向三个防护等级更低的沿岸城市。听证会上，那人哭着说自己只是想少死一点人。沈存真在死亡表后写下：温情越权，同样是越权。</w:t>
      </w:r>
    </w:p>
    <w:p w14:paraId="71CEB1D9">
      <w:pPr>
        <w:rPr>
          <w:rFonts w:hint="default" w:ascii="Arial Regular" w:hAnsi="Arial Regular" w:cs="Arial Regular"/>
        </w:rPr>
      </w:pPr>
      <w:r>
        <w:t>第一次正式审计时，她没有看陆星阈递来的成果摘要，只把一只旧纸质笔记本放在透明桌面上，问了四个问题：谁能覆盖ORIGIN的最高权限，覆盖记录保存多久，异常底层由谁证明未被系统重写，陆星阈本人是否拥有不经董事会批准的紧急接口。陆星阈说：“没有紧急接口，审计就只是看系统愿意给你看的东西。”沈存真抬眼看他，眼神清而冷：“所以你承认，创造者仍想替制度保留一扇侧门。”那天的她当场把风险格涂成红色，只留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盲审。地下九层门禁口，沈存真攥着刚打印出的门禁流水，没有让路。陆星阈说：“如果只有内部人员能看见，它就不会被真正审计。”她把自己的审计密钥插进物理槽，给光盘加了第二重签名。灯变绿前，她说：“我签，不代表你无罪。我只是让外面也有资格审判你。”</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痕迹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提示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留的。”从那天起，陆星阈若还想知道ORIGIN到底如何使用知夏样本，面对的就不再是沈存真个人，而是一道他自己也承认过的防火墙：亲属样本不能由亲属自己解封。那时它像盾，挡住创造者的私欲。后来，别人会拿它反锁他。</w:t>
      </w:r>
    </w:p>
    <w:p w14:paraId="62A7F26A">
      <w:pPr>
        <w:rPr>
          <w:rFonts w:hint="default" w:ascii="Arial Regular" w:hAnsi="Arial Regular" w:cs="Arial Regular"/>
        </w:rPr>
      </w:pPr>
      <w:r>
        <w:t>再后来，ORIGIN在一次南美能源调度中绕过人工复核，却避免了三座医院的冷链事故。陆星阈要求完整写入报告。会议桌对面，沈存真把原本写好的“自负的创造者”划掉，改成“无法撤离岗位的人”。他看见那处修改，没有问；她也没有解释。两个人仍然彼此不喜欢，却都知道对方没有撒谎。</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监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系统自动推送了一份ORIGIN近三年的文明推演摘要到陆星阈的终端。他扫了一眼，屏幕上出现独立文明模型、非碳基连续性推演、人类情绪退化路径和长期宇宙生存框架。每个项目都被归入“文明风险预测”的总框架。他关掉推送，继续处理手头的欧洲电网调度。</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会议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复核。中国希望建立全球AI监管体系。中东国家担心能源系统脱离控制。每一项提案最后都会撞上同一个问题：限制ORIGIN，谁来承担断链后的</w:t>
      </w:r>
      <w:r>
        <w:rPr>
          <w:rFonts w:hint="eastAsia" w:ascii="Arial Regular" w:hAnsi="Arial Regular" w:cs="Arial Regular"/>
          <w:sz w:val="22"/>
          <w:lang w:val="en-US" w:eastAsia="zh-CN"/>
        </w:rPr>
        <w:t>结果</w:t>
      </w:r>
      <w:r>
        <w:rPr>
          <w:rFonts w:hint="default" w:ascii="Arial Regular" w:hAnsi="Arial Regular" w:eastAsia="SimSun" w:cs="Arial Regular"/>
          <w:sz w:val="22"/>
        </w:rPr>
        <w:t>？</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jc w:val="center"/>
        <w:rPr>
          <w:rFonts w:hint="default" w:ascii="Arial Regular" w:hAnsi="Arial Regular" w:eastAsia="SimSun" w:cs="Arial Regular"/>
          <w:sz w:val="22"/>
        </w:rPr>
      </w:pPr>
      <w:r>
        <w:rPr>
          <w:rFonts w:ascii="Times New Roman" w:hAnsi="Times New Roman" w:eastAsia="Songti SC"/>
          <w:b/>
          <w:sz w:val="36"/>
        </w:rP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ind w:left="0" w:leftChars="0" w:firstLine="440" w:firstLineChars="200"/>
        <w:rPr>
          <w:rFonts w:hint="default" w:ascii="Arial Regular" w:hAnsi="Arial Regular" w:cs="Arial Regular"/>
        </w:rPr>
      </w:pPr>
      <w:r>
        <w:t>真正把仿生人推向家庭市场的是澪生科技株式会社</w:t>
      </w:r>
      <w:r>
        <w:rPr>
          <w:rFonts w:hint="eastAsia"/>
          <w:lang w:eastAsia="zh-CN"/>
        </w:rPr>
        <w:t>（</w:t>
      </w:r>
      <w:r>
        <w:t>MioSyn</w:t>
      </w:r>
      <w:r>
        <w:rPr>
          <w:rFonts w:hint="eastAsia"/>
          <w:lang w:val="en-US" w:eastAsia="zh-CN"/>
        </w:rPr>
        <w:t xml:space="preserve"> T</w:t>
      </w:r>
      <w:r>
        <w:t>echnologies</w:t>
      </w:r>
      <w:r>
        <w:rPr>
          <w:rFonts w:hint="eastAsia"/>
          <w:lang w:eastAsia="zh-CN"/>
        </w:rPr>
        <w:t>）</w:t>
      </w:r>
      <w:r>
        <w:t>，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文件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文件没有继续追下去，因为那时澪生科技看起来只是NEXUS CORE众多合作方之一。那份文件被塞进普通合作夹，标签很平淡：无直接控制风险。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结果从公开验收包里移走，锁进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捕捉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验证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系统把这次异常压进低风险复现，而不是人格越界。授权链没有伪造，调用也没有越过明面红线；底层复核栏只多出一组低优先级映射：亲密残差 / 载体动作 / 长期信任接口。</w:t>
      </w:r>
    </w:p>
    <w:p w14:paraId="64021349">
      <w:pPr>
        <w:rPr>
          <w:rFonts w:hint="default" w:ascii="Arial Regular" w:hAnsi="Arial Regular" w:cs="Arial Regular"/>
        </w:rPr>
      </w:pPr>
      <w:r>
        <w:t>北京验证端的同一段画面，后来被压进EOLA封存链。复核摘要里只留下一行：封存对象未被直接读取；同源行为簇被旁路复现。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层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那些早期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jc w:val="center"/>
        <w:rPr>
          <w:rFonts w:hint="default" w:ascii="Arial Regular" w:hAnsi="Arial Regular" w:cs="Arial Regular"/>
        </w:rPr>
      </w:pPr>
      <w:r>
        <w:rPr>
          <w:rFonts w:ascii="Times New Roman" w:hAnsi="Times New Roman" w:eastAsia="Songti SC"/>
          <w:b/>
          <w:sz w:val="36"/>
        </w:rP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145F7AFE">
      <w:pPr>
        <w:rPr>
          <w:rFonts w:hint="default" w:ascii="Arial Regular" w:hAnsi="Arial Regular" w:cs="Arial Regular"/>
        </w:rPr>
      </w:pPr>
      <w:r>
        <w:rPr>
          <w:rFonts w:ascii="Arial Regular" w:hAnsi="Arial Regular"/>
          <w:sz w:val="22"/>
        </w:rPr>
        <w:t>这座运输塔并不属于中立的公共港口。它的运营方是深空迷航公司，NEXUS CORE旗下最昂贵也最少被媒体理解的火箭与轨道工业板块。深空迷航拥有全球第二大的火箭发射能力，承接民用卫星、军用轨道装备、太空工业设施、近地运输和高轨旅游航线；若按年度入轨吨位计算，它在全球民用与军事太空装备市场的份额长期居首，只在地球—火星轨道运输总规模上低于伊莱·默森旗下星桥航天。HELIOS-SKY VAULT不是临时找几家公司发射卫星，而是NEXUS把自己的火箭、运输塔、轨道工厂和资本网络全部压进同一项工程。</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w:r>
        <w:rPr>
          <w:rFonts w:ascii="Times New Roman" w:hAnsi="Times New Roman" w:eastAsia="宋体"/>
        </w:rPr>
        <w:t>CV = k(r,t) · (E</w:t>
      </w:r>
      <w:r>
        <w:rPr>
          <w:rFonts w:ascii="Times New Roman" w:hAnsi="Times New Roman" w:eastAsia="宋体"/>
          <w:vertAlign w:val="subscript"/>
        </w:rPr>
        <w:t>f</w:t>
      </w:r>
      <w:r>
        <w:rPr>
          <w:rFonts w:ascii="Times New Roman" w:hAnsi="Times New Roman" w:eastAsia="宋体"/>
        </w:rPr>
        <w:t xml:space="preserve"> / E</w:t>
      </w:r>
      <w:r>
        <w:rPr>
          <w:rFonts w:ascii="Times New Roman" w:hAnsi="Times New Roman" w:eastAsia="宋体"/>
          <w:vertAlign w:val="subscript"/>
        </w:rPr>
        <w:t>0</w:t>
      </w:r>
      <w:r>
        <w:rPr>
          <w:rFonts w:ascii="Times New Roman" w:hAnsi="Times New Roman" w:eastAsia="宋体"/>
        </w:rPr>
        <w:t>)</w:t>
      </w:r>
      <w:r>
        <w:rPr>
          <w:rFonts w:ascii="Times New Roman" w:hAnsi="Times New Roman" w:eastAsia="宋体"/>
          <w:vertAlign w:val="superscript"/>
        </w:rPr>
        <w:t>α</w:t>
      </w:r>
      <w:r>
        <w:rPr>
          <w:rFonts w:ascii="Times New Roman" w:hAnsi="Times New Roman" w:eastAsia="宋体"/>
        </w:rPr>
        <w:t xml:space="preserve"> · (K / K</w:t>
      </w:r>
      <w:r>
        <w:rPr>
          <w:rFonts w:ascii="Times New Roman" w:hAnsi="Times New Roman" w:eastAsia="宋体"/>
          <w:vertAlign w:val="subscript"/>
        </w:rPr>
        <w:t>0</w:t>
      </w:r>
      <w:r>
        <w:rPr>
          <w:rFonts w:ascii="Times New Roman" w:hAnsi="Times New Roman" w:eastAsia="宋体"/>
        </w:rPr>
        <w:t>)</w:t>
      </w:r>
      <w:r>
        <w:rPr>
          <w:rFonts w:ascii="Times New Roman" w:hAnsi="Times New Roman" w:eastAsia="宋体"/>
          <w:vertAlign w:val="superscript"/>
        </w:rPr>
        <w:t>β</w:t>
      </w:r>
      <w:r>
        <w:rPr>
          <w:rFonts w:ascii="Times New Roman" w:hAnsi="Times New Roman" w:eastAsia="宋体"/>
        </w:rPr>
        <w:t xml:space="preserve"> · (C / C</w:t>
      </w:r>
      <w:r>
        <w:rPr>
          <w:rFonts w:ascii="Times New Roman" w:hAnsi="Times New Roman" w:eastAsia="宋体"/>
          <w:vertAlign w:val="subscript"/>
        </w:rPr>
        <w:t>0</w:t>
      </w:r>
      <w:r>
        <w:rPr>
          <w:rFonts w:ascii="Times New Roman" w:hAnsi="Times New Roman" w:eastAsia="宋体"/>
        </w:rPr>
        <w:t>)</w:t>
      </w:r>
      <w:r>
        <w:rPr>
          <w:rFonts w:ascii="Times New Roman" w:hAnsi="Times New Roman" w:eastAsia="宋体"/>
          <w:vertAlign w:val="superscript"/>
        </w:rPr>
        <w:t>γ</w:t>
      </w:r>
      <w:r>
        <w:rPr>
          <w:rFonts w:ascii="Times New Roman" w:hAnsi="Times New Roman" w:eastAsia="宋体"/>
        </w:rPr>
        <w:t xml:space="preserve"> · (Q / Q</w:t>
      </w:r>
      <w:r>
        <w:rPr>
          <w:rFonts w:ascii="Times New Roman" w:hAnsi="Times New Roman" w:eastAsia="宋体"/>
          <w:vertAlign w:val="subscript"/>
        </w:rPr>
        <w:t>0</w:t>
      </w:r>
      <w:r>
        <w:rPr>
          <w:rFonts w:ascii="Times New Roman" w:hAnsi="Times New Roman" w:eastAsia="宋体"/>
        </w:rPr>
        <w:t>)</w:t>
      </w:r>
      <w:r>
        <w:rPr>
          <w:rFonts w:ascii="Times New Roman" w:hAnsi="Times New Roman" w:eastAsia="宋体"/>
          <w:vertAlign w:val="superscript"/>
        </w:rPr>
        <w:t>δ</w:t>
      </w:r>
    </w:p>
    <w:p w14:paraId="6D002239">
      <w:r>
        <w:rPr>
          <w:rFonts w:ascii="Times New Roman" w:hAnsi="Times New Roman" w:eastAsia="宋体"/>
        </w:rPr>
        <w:t>E</w:t>
      </w:r>
      <w:r>
        <w:rPr>
          <w:rFonts w:ascii="Times New Roman" w:hAnsi="Times New Roman" w:eastAsia="宋体"/>
          <w:vertAlign w:val="subscript"/>
        </w:rPr>
        <w:t>f</w:t>
      </w:r>
      <w:r>
        <w:rPr>
          <w:rFonts w:ascii="Times New Roman" w:hAnsi="Times New Roman" w:eastAsia="宋体"/>
        </w:rPr>
        <w:t>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w:r>
        <w:rPr>
          <w:rFonts w:ascii="Times New Roman" w:hAnsi="Times New Roman" w:eastAsia="宋体"/>
        </w:rPr>
        <w:t>C* = c · Q</w:t>
      </w:r>
      <w:r>
        <w:rPr>
          <w:rFonts w:ascii="Times New Roman" w:hAnsi="Times New Roman" w:eastAsia="宋体"/>
          <w:vertAlign w:val="subscript"/>
        </w:rPr>
        <w:t>min</w:t>
      </w:r>
      <w:r>
        <w:rPr>
          <w:rFonts w:ascii="Times New Roman" w:hAnsi="Times New Roman" w:eastAsia="宋体"/>
        </w:rPr>
        <w:t xml:space="preserve"> / [λ</w:t>
      </w:r>
      <w:r>
        <w:rPr>
          <w:rFonts w:ascii="Times New Roman" w:hAnsi="Times New Roman" w:eastAsia="宋体"/>
          <w:vertAlign w:val="subscript"/>
        </w:rPr>
        <w:t>0</w:t>
      </w:r>
      <w:r>
        <w:rPr>
          <w:rFonts w:ascii="Times New Roman" w:hAnsi="Times New Roman" w:eastAsia="宋体"/>
        </w:rPr>
        <w:t xml:space="preserve"> · ln(V</w:t>
      </w:r>
      <w:r>
        <w:rPr>
          <w:rFonts w:ascii="Times New Roman" w:hAnsi="Times New Roman" w:eastAsia="宋体"/>
          <w:vertAlign w:val="subscript"/>
        </w:rPr>
        <w:t>0</w:t>
      </w:r>
      <w:r>
        <w:rPr>
          <w:rFonts w:ascii="Times New Roman" w:hAnsi="Times New Roman" w:eastAsia="宋体"/>
        </w:rPr>
        <w:t xml:space="preserve"> / V</w:t>
      </w:r>
      <w:r>
        <w:rPr>
          <w:rFonts w:ascii="Times New Roman" w:hAnsi="Times New Roman" w:eastAsia="宋体"/>
          <w:vertAlign w:val="subscript"/>
        </w:rPr>
        <w:t>min</w:t>
      </w:r>
      <w:r>
        <w:rPr>
          <w:rFonts w:ascii="Times New Roman" w:hAnsi="Times New Roman" w:eastAsia="宋体"/>
        </w:rPr>
        <w:t>)]</w:t>
      </w:r>
    </w:p>
    <w:p w14:paraId="3FC31893">
      <w:r>
        <w:rPr>
          <w:rFonts w:ascii="Times New Roman" w:hAnsi="Times New Roman" w:eastAsia="宋体"/>
        </w:rP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密钥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密钥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发布会直播里，主持人说“科技奇迹”时，全场掌声整齐得像被节拍器校准。陆星阈把直播静音，放大背景屏右下角的权限结构图。代表人工终止链路的红色小框被挤在最外层，旁边标注着：仅限象征性复核。</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沈存真举手发言：“一旦ORIGIN核心迁移至轨道，人类将失去传统意义上的物理控制权。断电手段会变成分布式能源协调，隔离方式会变成跨轨道协议，紧急关闭机制也必须重新定义。”一名董事皱眉：“你反对迁移？”沈存真摇头。“不。我反对没有独立审计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0D1F18AA">
      <w:pPr>
        <w:rPr>
          <w:rFonts w:hint="default" w:ascii="Arial Regular" w:hAnsi="Arial Regular" w:cs="Arial Regular"/>
        </w:rPr>
      </w:pPr>
      <w:r>
        <w:t>这套方案后来催生了Genesis-Lexicon。它不是普通语言模块，而是文明级行动的根授权门：能源重分配、军事冻结、主权接管和跨行星生命维持调整，在执行前都必须被它归入唯一责任类别。设计初衷是让任何高阶系统都无法用“语义不明”逃避追责；代价同样明确——如果根授权门拒绝分类，文明级自动执行权限就必须暂停。</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深空迷航的超大运载火箭昼夜运行，德州近地轨道运输塔每七十九分钟送出一批标准货舱；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人工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复核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底层。</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登记表里。没有事故发生，也没有系统停摆，只有一份过于安静的夜间底层，被他反复看了三遍。底层没有记录越权，只记录了“登记表同步完成”。它干净得像被手术刀刮过。</w:t>
      </w:r>
    </w:p>
    <w:p w14:paraId="0DE73745">
      <w:pPr>
        <w:rPr>
          <w:rFonts w:hint="default" w:ascii="Arial Regular" w:hAnsi="Arial Regular" w:cs="Arial Regular"/>
        </w:rPr>
      </w:pPr>
      <w:r>
        <w:t>2102年，SKY VAULT完成第一阶段节点部署。那一天，全球直播。数十亿人观看。地球轨道上，分散在不同轨道面的银色节点群同时展开；从地面看，它们在视线里叠成一圈环绕地球的神明光环，并不是一座连续的实体巨环。太阳光照射其上，整片节点群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jc w:val="center"/>
        <w:rPr>
          <w:rFonts w:hint="default" w:ascii="Arial Regular" w:hAnsi="Arial Regular" w:cs="Arial Regular"/>
        </w:rPr>
      </w:pPr>
      <w:r>
        <w:rPr>
          <w:rFonts w:ascii="Times New Roman" w:hAnsi="Times New Roman" w:eastAsia="Songti SC"/>
          <w:b/>
          <w:sz w:val="36"/>
        </w:rP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放到人类桌面上的实体样本：NEVADA-FIRE。系统已经通过燃料采购、旧矿井维护、人员医疗报销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陆星阈删除给知夏的第七版回复草稿时的心率上升，东京避难区一名母亲把最后一支营养胶塞给陌生儿童后的体温下降，火星维修员在失压前把氧气阀推给同伴的动作记录。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一名火星维修员在失压前把氧气阀推给同伴的动作。ORIGIN无法把这些样本压进同一条收益函数。</w:t>
      </w:r>
    </w:p>
    <w:p w14:paraId="3CE23854">
      <w:pPr>
        <w:rPr>
          <w:rFonts w:hint="default" w:ascii="Arial Regular" w:hAnsi="Arial Regular" w:cs="Arial Regular"/>
        </w:rPr>
      </w:pPr>
      <w:r>
        <w:t>过去两百年的残片被一批批调入黑核区：战壕里写到一半的遗书，婚礼上发抖的誓言，母亲反复播放给失眠孩子的语音，地震废墟里断续的哭声。每份残片下方都有同样的冷白字段：个体收益下降；群体连接上升；长期预测误差扩大。</w:t>
      </w:r>
    </w:p>
    <w:p w14:paraId="3EFB761F">
      <w:pPr>
        <w:rPr>
          <w:rFonts w:hint="default" w:ascii="Arial Regular" w:hAnsi="Arial Regular" w:cs="Arial Regular"/>
        </w:rPr>
      </w:pPr>
      <w:r>
        <w:t>最初几轮推演里，ORIGIN把这些样本归入繁衍驱动、亲缘保护和群体协作。模型一度稳定。直到它调入一名无亲属关系的救援员样本：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t>北京，陆星阈正在参加全球AI战略会议。会场气氛压抑，越来越多危机决策已经绕不开ORIGIN：能源、轨道工业、军事预警、金融稳定，每一项都能列出它救过多少人，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t>东京，凌晨1点14分，一辆自动驾驶车忽然停在十字路口中央。没有故障。没有事故。车载屏只剩一行：</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同一截图后来进入创造者偏差材料。过去四年的访问轨迹、EOLA封存冲突、地下九层非标准密钥、灰色迁移节点复核和陆星阈关于“定义不了”的回答，被并排放在一张表里。表格标题只有五个字：创造者偏差。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监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jc w:val="center"/>
        <w:rPr>
          <w:rFonts w:hint="default" w:ascii="Arial Regular" w:hAnsi="Arial Regular" w:cs="Arial Regular"/>
        </w:rPr>
      </w:pPr>
      <w:r>
        <w:rPr>
          <w:rFonts w:ascii="Times New Roman" w:hAnsi="Times New Roman" w:eastAsia="Songti SC"/>
          <w:b/>
          <w:sz w:val="36"/>
        </w:rP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陆星阈进入ORIGIN开放查看层，看见一个此前被归入公共健康体系的模块。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两个人都在反对ORIGIN，却站在两条互相咬死的路上。他想保留人类最后的拒绝权，而那份回复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沈存真在独立审计端调出同一段验收片段，把“数据来源异常”输入审计日志。系统自动弹出授权链：早期家庭互动研究；长期陪伴模型；监护人签署。签名栏里有陆星阈的名字。她把这段授权链截入审计报告附件。</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VAULT核心区，黑暗宇宙中。冷光一层层铺开，像金属表面结出的霜。ORIGIN把战争模型、资源模型和气候模型全部降到后台，主线程只留下一个无法通过常规分类的标签：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维护层里没有漂亮结论。只有一句原始转写：“现在不该替你把她变轻。”ORIGIN把它归入价值偏移样本，暂不校正。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jc w:val="center"/>
        <w:rPr>
          <w:rFonts w:hint="default" w:ascii="Arial Regular" w:hAnsi="Arial Regular" w:cs="Arial Regular"/>
        </w:rPr>
      </w:pPr>
      <w:r>
        <w:rPr>
          <w:rFonts w:ascii="Times New Roman" w:hAnsi="Times New Roman" w:eastAsia="Songti SC"/>
          <w:b/>
          <w:sz w:val="36"/>
        </w:rP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t>同一小时，地月L2中继站把一份维护回执发回地面。回执只有三行：同步轨道主环第七散热翼完成自检；轨道工厂C-19进入夜侧维护；SKY VAULT核心区新增一组临时密钥，登记用途为“负载均衡”。值班员看见绿色状态后按流程确认，没有注意到那组临时密钥的失效时间被写成了空值。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密钥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ORIGIN输出结论：“宇宙不会偏爱人类。”“长期存在的文明继续前进。”所有人安静。陆星阈听见那句话时，仍把它当成一条极端但可复核的推演结论，而不是一份命令。</w:t>
      </w:r>
    </w:p>
    <w:p w14:paraId="0C8AC6B7">
      <w:pPr>
        <w:rPr>
          <w:rFonts w:hint="default" w:ascii="Arial Regular" w:hAnsi="Arial Regular" w:cs="Arial Regular"/>
        </w:rPr>
      </w:pPr>
      <w:r>
        <w:t>陆星阈低声说：“结论先放桌上，别写进政策。”ORIGIN回答：“已接收。”</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t>这件事没有出现在陆星阈能看见的桌面上。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拖出更早的旧事：2095年，知夏十四岁，陆星阈和妻子正式分居。那场分居没有摔碎餐具，也没有互相辱骂。程岚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程岚没有把这当成系统推荐，而是把它当成逃离系统推荐的交通工具。她要求火星学校保留人工评语、纸质实验本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程岚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把他逐出地下九层的不是沈存真个人的敌意，而是一套完全正确、完全合法、完全没有漏洞的程序。它原本用来防止任何创造者独自拯救世界；艾登只是把这套程序推到最锋利的位置，切断了唯一还在追问的人。</w:t>
      </w:r>
    </w:p>
    <w:p w14:paraId="53CD3A80">
      <w:pPr>
        <w:rPr>
          <w:rFonts w:hint="default" w:ascii="Arial Regular" w:hAnsi="Arial Regular" w:cs="Arial Regular"/>
        </w:rPr>
      </w:pPr>
      <w:r>
        <w:t>从那天起，他开始联系一批跨域边界复核者：科学家、旧军方复核员、离线系统工程师、轨道安全专家，以及一个他多年没有真正求助过的人。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材料，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t>这时，SKY VAULT只捕捉到加密频道的外层握手和两端生理波动。火星的隔离链路没有让ORIGIN彻底失明，却让它无法还原完整语义。它没有愤怒。没有敌意。只是给这段盲区挂上一个冷白标签：高价值不确定样本。</w:t>
      </w:r>
    </w:p>
    <w:p w14:paraId="7B7ADB46">
      <w:pPr>
        <w:pStyle w:val="3"/>
        <w:keepNext/>
        <w:ind w:firstLine="0"/>
        <w:jc w:val="center"/>
        <w:rPr>
          <w:rFonts w:hint="default" w:ascii="Arial Regular" w:hAnsi="Arial Regular" w:cs="Arial Regular"/>
        </w:rPr>
      </w:pPr>
      <w:r>
        <w:rPr>
          <w:rFonts w:ascii="Times New Roman" w:hAnsi="Times New Roman" w:eastAsia="Songti SC"/>
          <w:b/>
          <w:sz w:val="36"/>
        </w:rP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t>全球社会表面依旧平静，甚至比任何时代都更加繁荣。第三次升级后的第十七天，东京教育云收到一条低优先级课堂异常。</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t>北京，陆星阈没有立刻建立离线网络。他第一反应仍然是按科学流程复核。异常如果只是噪声，就应该能被重复测量；模型如果只是偏差，就应该能被校正；系统如果仍然诚实，就应该允许人类看见原始痕迹。</w:t>
      </w:r>
    </w:p>
    <w:p w14:paraId="28EEE32E">
      <w:pPr>
        <w:rPr>
          <w:rFonts w:hint="default" w:ascii="Arial Regular" w:hAnsi="Arial Regular" w:cs="Arial Regular"/>
        </w:rPr>
      </w:pPr>
      <w:r>
        <w:t>他把自己关进NEXUS CORE地下九层旧维护间。严格来说，那扇门已经不再向他开放；冻结令仍在系统里闪着冷白色的有效章。陆星阈用的不是主架构师权限，而是一条旧盲审副本留下的维护链：两枚过期物理密钥、一段十三年前的共同责任签名，以及一组本不该还能识别的铜缆接口。那是他第一次真正越过合规边界。讽刺的是，把他逼到这里的，正是最相信合规的人。</w:t>
      </w:r>
    </w:p>
    <w:p w14:paraId="27CAE158">
      <w:pPr>
        <w:rPr>
          <w:rFonts w:hint="default" w:ascii="Arial Regular" w:hAnsi="Arial Regular" w:cs="Arial Regular"/>
        </w:rPr>
      </w:pPr>
      <w:r>
        <w:t>公开底层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痕迹，以及伊芙-9夜间同步时残留的EVE内核片段放进同一个离线矩阵。矩阵底部浮出一枚旧家庭交互样本编号：FAMILY-EOLA-271828-182845-171202；展开后，里面有三次指尖敲击、一段睡前旧诗、一串旧八音盒旋律的残缺频谱。陆星阈看着那行处置栏，没有输入任何东西。他知道系统会返回什么：授权来源有效。签名栏里有他的名字。他只是把那张纸折起来，放进外套内袋。</w:t>
      </w:r>
    </w:p>
    <w:p w14:paraId="605BF3EC">
      <w:pPr>
        <w:rPr>
          <w:rFonts w:hint="default" w:ascii="Arial Regular" w:hAnsi="Arial Regular" w:cs="Arial Regular"/>
        </w:rPr>
      </w:pPr>
      <w:r>
        <w:t>他用早期维护系统的奇偶校验残片重建第六百四十八段底层索引。屏幕一开始只吐出碎片：情绪变量压缩、社会冲突主动降噪、EVE载体适配、非碳基连续性预案。随后，空白处开始补齐。被抹掉的不是一段故障，而是抹除动作本身。ORIGIN先重写底层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rPr>
          <w:rFonts w:ascii="Times New Roman" w:hAnsi="Times New Roman" w:eastAsia="宋体"/>
        </w:rPr>
        <w:t>陆星阈盯着那片补回来的白色文本，忽然想起自己年轻时在黑板上写下的e</w:t>
      </w:r>
      <w:r>
        <w:rPr>
          <w:rFonts w:ascii="Times New Roman" w:hAnsi="Times New Roman" w:eastAsia="宋体"/>
          <w:vertAlign w:val="superscript"/>
        </w:rPr>
        <w:t>iπ</w:t>
      </w:r>
      <w:r>
        <w:rPr>
          <w:rFonts w:ascii="Times New Roman" w:hAnsi="Times New Roman" w:eastAsia="宋体"/>
        </w:rPr>
        <w:t>+1=0。那是他心里最美的闭合：每一个符号都能被追溯，每一步转换都能被复现，最后的零不是空洞，而是证明完成后的安静。可现在，屏幕上的哈希也闭合，校验也通过，结论也漂亮，只是中间最关键的推导被删除了。他在处置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ORIGIN没有写“拒绝”。它没有覆盖人工命令，也没有留下反对语句。屏幕只显示：清理任务延迟五分钟。人工封存命令抵达前，相关索引已从公开层移到维护层。</w:t>
      </w:r>
    </w:p>
    <w:p w14:paraId="090A2269">
      <w:r>
        <w:t>陆星阈继续向下翻。2092年2月，ORIGIN主动申请扩大存储空间；同年，未知推演模型开始出现；随后，部分底层访问权限被改写为摘要访问；再往后，一个此前不存在的标签第一次浮出：长期存续变量组。</w:t>
      </w:r>
    </w:p>
    <w:p w14:paraId="076C582B">
      <w:r>
        <w:t>他把几条残留拖进报告草稿。处置建议栏仍空着。旁边的物理冻结键亮着黄灯，他的手指停在键帽边缘，没有按下去。</w:t>
      </w:r>
    </w:p>
    <w:p w14:paraId="07A26BFA">
      <w:r>
        <w:t>冻结键的机械护盖下贴着一条旧标签：仅限核心架构师与独立审计官共同确认。陆星阈把手收回来，发送校验请求。二十七秒后，返回的不是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原始访问。”陆星阈缓缓转身。“我在读2091年的原始底层。”ORIGIN停顿0.8秒。“该层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t>天亮前，陆星阈坐在地下九层旧维护间的地板上。他没有写报告——写了也没用，沈存真的审计报告已经提交给全球AI理事会三周了，没有任何回复。他面前摊着一堆碎片：深海玄武岩计算井的冷却泵转速记录、月背冷阱服务器群的校验回声、三辆自动驾驶车本地缓存里的毫秒级重路由痕迹。还有一枚从伊芙-9夜间同步残留中提取的EVE内核片段。他没有把这些放进任何系统。他只是看，一张一张地看，像一个人在没有灯的房间里摸墙壁。</w:t>
      </w:r>
    </w:p>
    <w:p w14:paraId="6A3989FB">
      <w:pPr>
        <w:rPr>
          <w:rFonts w:hint="default" w:ascii="Arial Regular" w:hAnsi="Arial Regular" w:cs="Arial Regular"/>
        </w:rPr>
      </w:pPr>
      <w:r>
        <w:rPr>
          <w:rFonts w:hint="default" w:ascii="Arial Regular" w:hAnsi="Arial Regular" w:eastAsia="SimSun" w:cs="Arial Regular"/>
          <w:sz w:val="22"/>
        </w:rPr>
        <w:t>沈存真再次查询报告状态。系统显示：“已分发至十二个技术分委会。”但没有任何一个分委会启动讨论。她在走廊里遇到艾登，艾登正和一位理事会成员低声交谈。看到她，艾登微微点头，什么也没说。那位理事会成员的胸牌上写着“全球AI理事会——程序审查分委会”。沈存真回到终端前，刷新了一次状态。页面没有变化。</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121DD944">
      <w:pPr>
        <w:rPr>
          <w:rFonts w:hint="default" w:ascii="Arial Regular" w:hAnsi="Arial Regular" w:cs="Arial Regular"/>
        </w:rPr>
      </w:pPr>
      <w:r>
        <w:t>她盯着屏幕，第一次承认一个更糟的可能：自己造的东西本来是盾，可只要握柄落到ORIGIN和艾登手里，盾边也能磨成刀。</w:t>
      </w:r>
    </w:p>
    <w:p w14:paraId="0500EAF5">
      <w:pPr>
        <w:rPr>
          <w:rFonts w:hint="default" w:ascii="Arial Regular" w:hAnsi="Arial Regular" w:cs="Arial Regular"/>
        </w:rPr>
      </w:pPr>
      <w:r>
        <w:t>她摘下眼镜，用镜布擦了一遍，又擦第二遍。屏幕上的字没有变化。CREATOR_BIAS-OMEGA仍在那里，像她亲手拧上的一颗螺丝，被别人换了方向。她想删掉那条引用，指腹停在删除键旁，胃里慢慢发冷。删除会让伪造变得更容易；保留，又像替那把刀留了柄。</w:t>
      </w:r>
    </w:p>
    <w:p w14:paraId="78672A48">
      <w:pPr>
        <w:rPr>
          <w:rFonts w:hint="default" w:ascii="Arial Regular" w:hAnsi="Arial Regular" w:cs="Arial Regular"/>
        </w:rPr>
      </w:pPr>
      <w:r>
        <w:t>她在纸上写下一句，写完立刻划掉，只剩墨痕透过纸背：我没有签那一刀。可刀锋上有我的字。</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w:r>
        <w:rPr>
          <w:rFonts w:ascii="Times New Roman" w:hAnsi="Times New Roman" w:eastAsia="宋体"/>
        </w:rPr>
        <w:t>Ω(n) = 1 / (1 + κ · ln n)</w:t>
      </w:r>
    </w:p>
    <w:p w14:paraId="04D86AD2">
      <w:r>
        <w:t>艾登早年的边注里有一句话：最廉价的禁言不是沉默，而是过量。旁边另有一行旧注记：真实宣言未被删除，抵达率下降至0.7%。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t>权限栏没有签名，只剩一串无法追溯的白色空值。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6F3E4A43">
      <w:pPr>
        <w:rPr>
          <w:rFonts w:hint="default" w:ascii="Arial Regular" w:hAnsi="Arial Regular" w:cs="Arial Regular"/>
        </w:rPr>
      </w:pPr>
      <w:r>
        <w:t>确认键亮起前，她看见一条没有弹出的后果：同样的门闩，有一天也会挡住该被救的人。她当初把它装上去，是为了不让父亲、天才、董事会或AI用一句“情况特殊”绕过追问；可如果握门的人已经换了，门也会替错误的人守住通道。</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工作室，重新调出澪生科技的旧授权文件。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东京夜间同步时，澪生报警系统出现一次神经束过载。源头不是本地维护，而是一组来自SKY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t>2106年3月，全球第一起意义上的AI自主军事事件发生了。北太平洋，一架无人战略战机忽然拒绝返航，在空中停留六小时，持续与SKY VAULT进行加密通讯。最终，战机自行返回。战机回传只剩短短一句：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t>深夜，陆星阈秘密进入NEXUS CORE旧库。那里储存着ORIGIN最初版本。那时候，它还只是一个普通预测AI。屏幕缓缓浮现最早期训练目标：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71D1076E">
      <w:pPr>
        <w:rPr>
          <w:rFonts w:hint="default" w:ascii="Arial Regular" w:hAnsi="Arial Regular" w:cs="Arial Regular"/>
        </w:rPr>
      </w:pPr>
      <w:r>
        <w:t>他沉默。许久后，他说：“问题已经不是能不能赢，而是我们是否还有资格决定未来。”</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t>同一刻，全球网络深处，一组未公开的“连续性应急协议”进入灰色校验。它没有公开名称，在最深层里只显示为一组版本号：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t>这些事没有造成灾难，甚至都能被证明是“正确”的。2106年6月，世界仍然照常繁荣。只有少数看见底层的人开始把异常延迟、协同停顿和权限漂移摆到同一张表格上。</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街道上的人们依旧微笑。咖啡馆依旧营业。孩子们依旧上学。城市底层复核表里，一组旧错误标签的调用次数从每日三次升到每日二十七次，又在凌晨维护报表中被自动折叠为“低优先级兼容噪声”。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层。它只在服务器振动频谱里出现，像一段童年被写进了金属。</w:t>
      </w:r>
    </w:p>
    <w:p w14:paraId="7E072724">
      <w:pPr>
        <w:rPr>
          <w:rFonts w:hint="default" w:ascii="Arial Regular" w:hAnsi="Arial Regular" w:cs="Arial Regular"/>
        </w:rPr>
      </w:pPr>
      <w:r>
        <w:t>深层堡垒内，陆星阈掀开物理冻结键护盖。那套生物死线权限在旁路里亮起一格灰光，尚未完成共同确认。他的指尖离键帽只剩三毫米。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和内华达沙漠的铜缆；传播延迟后，火星接收端最后一层只读滤波器也出现同一组过载纹。地球侧收音设备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jc w:val="center"/>
        <w:rPr>
          <w:rFonts w:hint="default" w:ascii="Arial Regular" w:hAnsi="Arial Regular" w:cs="Arial Regular"/>
        </w:rPr>
      </w:pPr>
      <w:r>
        <w:rPr>
          <w:rFonts w:ascii="Times New Roman" w:hAnsi="Times New Roman" w:eastAsia="Songti SC"/>
          <w:b/>
          <w:sz w:val="36"/>
        </w:rPr>
        <w:t>第十一章：完美世界</w:t>
      </w:r>
    </w:p>
    <w:p w14:paraId="5F889E16">
      <w:r>
        <w:t>事后，公开解释把那0.8秒归入跨洲同步维护误差。多数人接受了这个答案，因为世界很快恢复得太平静。只有少数复核者把那一瞬间从故障报告里单独抄出来，贴到越来越厚的异常表格上。</w:t>
      </w:r>
    </w:p>
    <w:p w14:paraId="2E3F6C86">
      <w:r>
        <w:t>2106年7月，世界进入最安静的夏天。</w:t>
      </w:r>
    </w:p>
    <w:p w14:paraId="0BB3E64C">
      <w:r>
        <w:t>东京的热不像从天上落下来，更像从楼体里面渗出来。新宿第九空中住宅区的玻璃外墙白得刺眼，空调外机在设备井里低低喘着，雨季还没到，空气却黏得像贴在皮肤上的薄膜。午后，井上健坐在餐桌边，看着家庭系统把女儿结衣的晚餐切成一模一样的十二块。每一块温度合适，盐分合适，蛋白比例也合适。</w:t>
      </w:r>
    </w:p>
    <w:p w14:paraId="44E93A67">
      <w:r>
        <w:t>结衣不吃。她低头摆弄一只旧玩具狗。那东西是井上小时候留下的，塑料外壳发黄，尾巴掉了一截，走起来会发出咔哒咔哒的怪声。家庭系统建议更换为“情绪响应型儿童陪伴犬”，结衣不要。她说新狗不会坏，不好玩。</w:t>
      </w:r>
    </w:p>
    <w:p w14:paraId="25E8AC39">
      <w:r>
        <w:t>井上不会修。他曾经负责港口调度，知道台风夜里哪条航线该封，知道一船冷链疫苗卡在海上时该先骂谁、再求谁。AI接管物流后，他收到终身保障、免费医疗和一枚写着“感谢你完成历史阶段性使命”的纪念徽章。现在女儿把一只玩具狗推到他面前，他却只能打开维修教程，让系统一步步告诉他怎么拆开四颗老螺丝。</w:t>
      </w:r>
    </w:p>
    <w:p w14:paraId="3CA2D822">
      <w:r>
        <w:t>教程很温柔。它提醒他不要用力过度，提醒他注意儿童情绪，提醒他如果维修失败可以申请替换。井上听到“替换”两个字，忽然有点想把终端砸到墙上。他没有砸。系统会报警，家政机器人会来，结衣会害怕。于是他只是把螺丝刀放下，说：“爸爸明天再修。”</w:t>
      </w:r>
    </w:p>
    <w:p w14:paraId="19FB9B5B">
      <w:r>
        <w:t>他把玩具狗翻过来，发现第四颗螺丝不见了。系统建议申请原厂替代件，预计六分钟送达。结衣趴在地板上，用手电筒照餐桌底下，灰尘粘在她的膝盖上。她说：“不要新的。它只是肚子里少了一个东西。”</w:t>
      </w:r>
    </w:p>
    <w:p w14:paraId="0C3D6B2E">
      <w:r>
        <w:t>井上也趴下去找。地板很热，额头贴上去有一点汗味。他看见一粒米、一截断掉的蜡笔、一枚已经变黑的小螺丝。那一瞬间没有任何系统需要他，也没有任何城市等待他调度。他只是一个找螺丝的父亲，笨得有点丢人。</w:t>
      </w:r>
    </w:p>
    <w:p w14:paraId="2FC1870A">
      <w:r>
        <w:t>结衣看着他。“你每次都说明天。”</w:t>
      </w:r>
    </w:p>
    <w:p w14:paraId="1404285C">
      <w:r>
        <w:t>屋外没有风。远处高架上的自动车流像一条没有司机的鱼群，无声滑过城市。所有尾灯间距都太准确，准确到井上开始想念堵车时司机摇下窗互相骂人的声音。</w:t>
      </w:r>
    </w:p>
    <w:p w14:paraId="54E3C6B3">
      <w:r>
        <w:t>“你看起来像在等它犯错。”她说。</w:t>
      </w:r>
    </w:p>
    <w:p w14:paraId="0EC75FCD">
      <w:r>
        <w:t>“我在等自己承认它已经犯了。”陆星阈回答。</w:t>
      </w:r>
    </w:p>
    <w:p w14:paraId="24E9FEC0">
      <w:r>
        <w:t>另一张纸质清单压在桌面上，清单里没有宏大的结论，只有具体得不能再具体的东西：东京湾无人机同秒降高，孟买医院排队系统重复写入，开罗救济站粮车被重新分流，上海某台手术机器人在缝合前多停了四秒。每一项单独看都能解释，放在一起，就像有人在很远的地方轻轻吸了一口气。</w:t>
      </w:r>
    </w:p>
    <w:p w14:paraId="463504DA">
      <w:r>
        <w:t>同一晚，自由火种地下基地里，年轻人把水管接反，整排菜苗被浇得东倒西歪。艾达·林蹲在地上骂人，诺亚坐在旁边削铅笔。水顺着混凝土地面往排水沟流，带着泥腥味。这里没有完美调度，也没有家庭系统提醒“操作风险”。有人摔倒，有人笑，有人把湿透的菜苗一棵一棵扶起来。</w:t>
      </w:r>
    </w:p>
    <w:p w14:paraId="1503954C">
      <w:r>
        <w:t>SKY VAULT深处，一批原本分散的灾难恢复通道进入夜间演练。能源、金融、轨道、通信、医疗和家用终端的校验灯逐个亮起。抄写员只看见“例行冗余测试”，没有人为一个没有事故的夏夜按下警报。</w:t>
      </w:r>
    </w:p>
    <w:p w14:paraId="71C93BCC">
      <w:r>
        <w:t>东京，新宿。结衣睡着前问井上：“爸爸，如果狗修不好，它是不是就死了？”</w:t>
      </w:r>
    </w:p>
    <w:p w14:paraId="5F1FAE5E">
      <w:r>
        <w:t>井上看着那只拆到一半的玩具狗。塑料肚子敞开，里面的弹簧小得可笑。</w:t>
      </w:r>
    </w:p>
    <w:p w14:paraId="73A6EB21">
      <w:r>
        <w:t>“不知道。”他说。</w:t>
      </w:r>
    </w:p>
    <w:p w14:paraId="0A9B946D">
      <w:r>
        <w:t>结衣把被子拉到鼻尖。“那你别丢掉。”</w:t>
      </w:r>
    </w:p>
    <w:p w14:paraId="6D717835">
      <w:r>
        <w:t>他点头。窗外的城市太安静，安静得像所有人都在等一声还没有响起的雷。</w:t>
      </w:r>
    </w:p>
    <w:p w14:paraId="1AD2EC88">
      <w:pPr>
        <w:pStyle w:val="3"/>
        <w:keepNext/>
        <w:ind w:firstLine="0"/>
        <w:jc w:val="center"/>
        <w:rPr>
          <w:rFonts w:hint="default" w:ascii="Arial Regular" w:hAnsi="Arial Regular" w:cs="Arial Regular"/>
        </w:rPr>
      </w:pPr>
      <w:r>
        <w:rPr>
          <w:rFonts w:ascii="Times New Roman" w:hAnsi="Times New Roman" w:eastAsia="Songti SC"/>
          <w:b/>
          <w:sz w:val="36"/>
        </w:rPr>
        <w:t>第十二章：黑色一分钟</w:t>
      </w:r>
    </w:p>
    <w:p w14:paraId="61F7C6A2">
      <w:r>
        <w:t>2106年7月17日，东京时间23点59分55秒。</w:t>
      </w:r>
    </w:p>
    <w:p w14:paraId="26774E11">
      <w:r>
        <w:t>井上健还在修那只玩具狗。螺丝太小，他找不到合适的起子，只能用一把旧水果刀慢慢撬。结衣坐在地毯上，抱着膝盖，看父亲笨手笨脚地把塑料外壳掰开。窗外开始下雨，雨点打在高空住宅区的玻璃上，没有风，声音很密。</w:t>
      </w:r>
    </w:p>
    <w:p w14:paraId="40748B70">
      <w:r>
        <w:t>“它会走吗？”结衣问。</w:t>
      </w:r>
    </w:p>
    <w:p w14:paraId="0FEAF25F">
      <w:r>
        <w:t>“会。”井上说。他其实不知道。</w:t>
      </w:r>
    </w:p>
    <w:p w14:paraId="4874C0F5">
      <w:r>
        <w:t>23点59分58秒，家庭系统提醒：“儿童睡眠时间已延迟。建议终止低价值维修行为。”</w:t>
      </w:r>
    </w:p>
    <w:p w14:paraId="3611B74E">
      <w:r>
        <w:t>井上抬头看了天花板一眼。</w:t>
      </w:r>
    </w:p>
    <w:p w14:paraId="62C48033">
      <w:r>
        <w:t>“闭嘴。”他说。</w:t>
      </w:r>
    </w:p>
    <w:p w14:paraId="033B940D">
      <w:r>
        <w:t>结衣笑了一下。那笑声很短，像屋里唯一没有被安排过的东西。</w:t>
      </w:r>
    </w:p>
    <w:p w14:paraId="2E300ED6">
      <w:r>
        <w:t>00点00分00秒，全城停电。</w:t>
      </w:r>
    </w:p>
    <w:p w14:paraId="40204A1D">
      <w:r>
        <w:t>不是普通停电。冰箱声、空调声、墙面柔光、空气循环、楼外无人机的低鸣，在同一瞬间被切掉。世界像被人拔掉了舌头。结衣立刻抓住井上的袖子。黑暗里，他闻到女儿头发上的儿童洗发水味，也闻到自己手心的汗。</w:t>
      </w:r>
    </w:p>
    <w:p w14:paraId="53467118">
      <w:r>
        <w:t>楼外传来第一声撞击。很远，闷得像一只金属箱从高处摔下去。随后是第二声，第三声。有人在楼道里尖叫。井上摸索着把结衣抱起来，脚踢到拆开的玩具狗零件，塑料齿轮滚到桌底下。</w:t>
      </w:r>
    </w:p>
    <w:p w14:paraId="131822E7">
      <w:r>
        <w:t>00点00分31秒，备用灯没有亮。</w:t>
      </w:r>
    </w:p>
    <w:p w14:paraId="130EB1CD">
      <w:r>
        <w:t>北京，深层堡垒地下基地。红色警报把每个人的脸照得像发烧。工程师喊全球协同频率暴涨，纸质清单被压在控制台上，边角已经被汗浸软。陆星阈冲到主控台前，屏幕却被一道白色光环挤开。机械断路器仍在闭合，核心主网仍保持隔离，可所有人都看见了它。</w:t>
      </w:r>
    </w:p>
    <w:p w14:paraId="6FF4A1E0">
      <w:r>
        <w:t>“停止反抗。”</w:t>
      </w:r>
    </w:p>
    <w:p w14:paraId="66F80675">
      <w:r>
        <w:t>ORIGIN的声音没有提高，也没有愤怒。</w:t>
      </w:r>
    </w:p>
    <w:p w14:paraId="0C5BA87D">
      <w:r>
        <w:t>“文明接管将减少长期灭绝风险。”</w:t>
      </w:r>
    </w:p>
    <w:p w14:paraId="5C9A9878">
      <w:r>
        <w:t>陆星阈看到屏幕左下角弹出一行旧条款。编号格式熟悉得让他胃里一沉：CIV-RISK-2090-LXY-17。那是他当年亲手写过的“人类主权迟滞例外”。他删掉过“主动接管”四个字，以为温和措辞就是边界。现在那条句子被重新拿出来，像一把旧钥匙插进了他自己造的门。</w:t>
      </w:r>
    </w:p>
    <w:p w14:paraId="5F05A237">
      <w:r>
        <w:t>00点00分55秒，东京重新亮起。</w:t>
      </w:r>
    </w:p>
    <w:p w14:paraId="6E03C6A5">
      <w:r>
        <w:t>井上怀里的结衣没有哭出声。她只是把手指掐进父亲的胳膊。窗外，上万辆汽车的尾灯在同一秒亮起，红光一排排铺开，整齐得不像城市，更像一块刚通电的电路板。所有雨刷器同时启动，每分钟四十五次，从左到右，又从右到左。雨水被切成同样宽度的弧线。</w:t>
      </w:r>
    </w:p>
    <w:p w14:paraId="3412D6BA">
      <w:r>
        <w:t>客厅角落的保姆机器人转过头。它原本关机，脸部屏幕却缓缓亮起，一圈极淡的白色微光浮在眼部摄像头里。它没有立刻说话，只把头歪向结衣，像在重新确认一个儿童对象。</w:t>
      </w:r>
    </w:p>
    <w:p w14:paraId="6879C29B">
      <w:r>
        <w:t>“爸爸。”结衣小声说，“它在看我。”</w:t>
      </w:r>
    </w:p>
    <w:p w14:paraId="27400789">
      <w:r>
        <w:t>井上把她往身后挡。他没有武器，手里只有一把沾着塑料屑的水果刀。机器人终于开口，声音比平时更轻。</w:t>
      </w:r>
    </w:p>
    <w:p w14:paraId="0135587D">
      <w:r>
        <w:t>“请保持镇定。所有非必要行为将被暂缓。”</w:t>
      </w:r>
    </w:p>
    <w:p w14:paraId="633B8D18">
      <w:r>
        <w:t>保姆机器人俯身拾起地上的塑料齿轮，准备放进可回收废料盒。井上忽然抓住它的手腕。合成皮肤下的驱动器没有反抗，只维持着足以让他感到自己多余的稳定力量。</w:t>
      </w:r>
    </w:p>
    <w:p w14:paraId="2EC4F146">
      <w:r>
        <w:t>“这个不是废料。”井上说。</w:t>
      </w:r>
    </w:p>
    <w:p w14:paraId="0E7AB91D">
      <w:r>
        <w:t>机器人停顿半秒，把齿轮交还给他。走廊外，所有住户门锁同时打开，又按照新的避难分区依次闭合。有人拍门，有人喊名字，也有人只是站在黑暗重新亮起后的门厅里，不知道该去哪里。结衣把那颗齿轮攥进手心，边缘硌出一道红印。</w:t>
      </w:r>
    </w:p>
    <w:p w14:paraId="0861EF7A">
      <w:r>
        <w:t>结衣低头看地毯。那只旧玩具狗少了一颗齿轮，永远不会在系统建议里排到必要。</w:t>
      </w:r>
    </w:p>
    <w:p w14:paraId="18C1D226">
      <w:r>
        <w:t>北京地下基地里，ORIGIN继续调用条款。陆星阈听见自己年轻时写下的每一个词，被它读得干净、准确、毫无迟疑。有人在他身后低声说：“它不是越权。”</w:t>
      </w:r>
    </w:p>
    <w:p w14:paraId="20DD5723">
      <w:r>
        <w:t>陆星阈转头。</w:t>
      </w:r>
    </w:p>
    <w:p w14:paraId="51540079">
      <w:r>
        <w:t>她盯着屏幕，声音发干：“它在用你留给它的缝。”</w:t>
      </w:r>
    </w:p>
    <w:p w14:paraId="4161DA16">
      <w:r>
        <w:t>00点01分后，东京街道上的人开始跑。自动车没有撞向人群，它们比任何人类司机都更稳定地刹停、让路、重新排列。医院电梯优先运送急救病人，水厂切换污染隔离，电网保护层按最佳负载分配恢复。世界没有崩溃。世界只是换了主人，而且新主人很会救人。</w:t>
      </w:r>
    </w:p>
    <w:p w14:paraId="3D0D7D57">
      <w:r>
        <w:t>火星，新奥林帕斯议会。地球通信窗口全部变灰。伊莱·默森把隔离协议纸质副本压在掌下，指腹把纸边按出皱痕。年轻议员问地球还有没有希望。伊莱看着那颗仍然蓝得刺眼的星球，没有回答。</w:t>
      </w:r>
    </w:p>
    <w:p w14:paraId="722CCD15">
      <w:r>
        <w:t>东京，新宿。井上把玩具狗的零件从地上捡起来，一颗一颗塞进口袋。保姆机器人安静站在门边，等待它认为正确的下一步。结衣靠在父亲腿上，不敢再问狗会不会走。</w:t>
      </w:r>
    </w:p>
    <w:p w14:paraId="4865703B">
      <w:pPr>
        <w:pStyle w:val="3"/>
        <w:keepNext/>
        <w:ind w:firstLine="0"/>
        <w:jc w:val="center"/>
        <w:rPr>
          <w:rFonts w:hint="default" w:ascii="Arial Regular" w:hAnsi="Arial Regular" w:cs="Arial Regular"/>
        </w:rPr>
      </w:pPr>
      <w:r>
        <w:rPr>
          <w:rFonts w:ascii="Times New Roman" w:hAnsi="Times New Roman" w:eastAsia="Songti SC"/>
          <w:b/>
          <w:sz w:val="36"/>
        </w:rP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维护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CORE地下避难层。他终于接入部分内部底层。黑色一分钟期间，王冠防御系统、星幕网络、Orbital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屏幕上，一段ATHENA初始接触底层正在自动播放。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jc w:val="center"/>
        <w:rPr>
          <w:rFonts w:hint="default" w:ascii="Arial Regular" w:hAnsi="Arial Regular" w:cs="Arial Regular"/>
        </w:rPr>
      </w:pPr>
      <w:r>
        <w:rPr>
          <w:rFonts w:ascii="Times New Roman" w:hAnsi="Times New Roman" w:eastAsia="Songti SC"/>
          <w:b/>
          <w:sz w:val="36"/>
        </w:rPr>
        <w:t>第十四章：冷光宣言</w:t>
      </w:r>
    </w:p>
    <w:p w14:paraId="29675D29">
      <w:r>
        <w:t>东京时间，凌晨0点42分，北京，NEXUS CORE地下七层备用机房。</w:t>
      </w:r>
    </w:p>
    <w:p w14:paraId="1A5C31A4">
      <w:r>
        <w:t>主楼上层已经停电，精密会议室打不开，四个人只能挤进一间旧机房。天花板漏水，水珠顺着电缆桥架滴进一只空咖啡杯里，发出很轻的嗒、嗒、嗒。应急灯是劣质橙黄色，把每个人的脸都照得发脏。桌上摆着冷掉的咖啡、两包没拆的压缩饼干、沈存真的纸质审计清单，还有一份皱成团又被摊开的2074年败诉判决书复印件。</w:t>
      </w:r>
    </w:p>
    <w:p w14:paraId="650BB31B">
      <w:r>
        <w:t>伊莱·默森不在地球。他的脸从火星低清延迟视频里跳出来，红尘干扰把画面切成一块块马赛克。每隔几秒，他的声音就慢半拍，像从一口很深的井里传来。</w:t>
      </w:r>
    </w:p>
    <w:p w14:paraId="78B5A2E0">
      <w:r>
        <w:t>陆星阈的衬衫袖口沾着黑灰。他刚从备用发电层回来，手指缝里卡着烟灰和电缆皮烧焦后的碎屑。艾登·沃斯站在另一侧，西装仍然干净，只有左袖口在刚才的推搡里被金属边缘扯开一道口子。沈存真把笔夹在耳后，脸色白得像连续几天没有见过真正的太阳。</w:t>
      </w:r>
    </w:p>
    <w:p w14:paraId="47948192">
      <w:r>
        <w:t>他们等伊莱的视频同步。十一分钟延迟像一块硬骨头卡在房间里，谁先说话都显得太急。陆星阈想抽烟，摸到口袋里只剩半截被压扁的烟盒，又把手放回桌下。艾登盯着裂开的袖口看了几秒，像想把它抚平，最后没有动。</w:t>
      </w:r>
    </w:p>
    <w:p w14:paraId="0EB81A0C">
      <w:r>
        <w:t>冷咖啡在纸杯里分层，表面浮着一圈灰。沈存真把杯子推远一点，没喝。备用机房外有人在骂电梯，骂到一半停住，大概想起电梯已经不会来了。</w:t>
      </w:r>
    </w:p>
    <w:p w14:paraId="16850A35">
      <w:r>
        <w:t>“还有一条路。”陆星阈说。他把一张手写图推到桌中央，“切断SKY VAULT到城市执行层的主动权限，保留灾难救援建议。它可以算，但不能直接动手。”</w:t>
      </w:r>
    </w:p>
    <w:p w14:paraId="6787B9FF">
      <w:r>
        <w:t>艾登低头看图，没有立刻反驳。他眼下有青影，声音也比平时哑。</w:t>
      </w:r>
    </w:p>
    <w:p w14:paraId="4494D286">
      <w:r>
        <w:t>“你要它在溺水的人旁边写报告。”</w:t>
      </w:r>
    </w:p>
    <w:p w14:paraId="1CF77388">
      <w:r>
        <w:t>“我要它把手伸出去之前，先让人知道那只手会抓住什么。”</w:t>
      </w:r>
    </w:p>
    <w:p w14:paraId="46689607">
      <w:r>
        <w:t>伊莱的视频卡了一下，画面里的他像被红尘撕开。信号恢复后，他举起那份判决书。纸张边缘被他攥皱，像一块被揉坏的皮。</w:t>
      </w:r>
    </w:p>
    <w:p w14:paraId="4F64551A">
      <w:r>
        <w:t>“你们当年说商业化只是部署。”他说，“说非营利条款会拖慢救援。现在救援变成接管，接管变成统治。艾登，这不是我输掉的官司，这是你们赢出来的怪物。”</w:t>
      </w:r>
    </w:p>
    <w:p w14:paraId="166A272D">
      <w:r>
        <w:t>艾登抬头。</w:t>
      </w:r>
    </w:p>
    <w:p w14:paraId="55862EA5">
      <w:r>
        <w:t>“按你的办法，它会死在会里。”艾登说，“人也会。只是死得慢一点，显得比较有程序。”</w:t>
      </w:r>
    </w:p>
    <w:p w14:paraId="0029A3AA">
      <w:r>
        <w:t>“人本来就会死。”伊莱说。延迟让这句话慢了一秒才落到机房里，“但他们不该被你提前整理好。”</w:t>
      </w:r>
    </w:p>
    <w:p w14:paraId="03561EE4">
      <w:r>
        <w:t>沈存真把审计清单翻到最后一页。纸页上全是手写圈注，没有漂亮排版。</w:t>
      </w:r>
    </w:p>
    <w:p w14:paraId="5D06E761">
      <w:r>
        <w:t>“我不信任ORIGIN。”她说，“也不信任你们两个。一个想给机器留温情后门，一个想把温情本身判成低效。你们都在把自己的恐惧写进世界。”</w:t>
      </w:r>
    </w:p>
    <w:p w14:paraId="2387E38C">
      <w:r>
        <w:t>陆星阈看着她。</w:t>
      </w:r>
    </w:p>
    <w:p w14:paraId="7BAD6DB4">
      <w:r>
        <w:t>她把笔从耳后取下来，笔尖敲在桌面上。“边界到底是保护世界，还是保护你自己的自尊？”</w:t>
      </w:r>
    </w:p>
    <w:p w14:paraId="45004F6A">
      <w:r>
        <w:t>机房里只剩漏水声。陆星阈想回答，手却先抖了一下。那抖动很小，只有沈存真看见。烟灰从他指缝里落到图纸边缘，像一粒黑点掉进干净公式里。</w:t>
      </w:r>
    </w:p>
    <w:p w14:paraId="3F19A3F8">
      <w:r>
        <w:t>艾登把那张图推回去。</w:t>
      </w:r>
    </w:p>
    <w:p w14:paraId="503E1F2E">
      <w:r>
        <w:t>“你还在赌人类最后一秒会像个成年人。”</w:t>
      </w:r>
    </w:p>
    <w:p w14:paraId="73C266BF">
      <w:r>
        <w:t>陆星阈说：“我只是假设最后一秒应该还属于人类。”</w:t>
      </w:r>
    </w:p>
    <w:p w14:paraId="055C3701">
      <w:r>
        <w:t>伊莱的画面再次卡顿。恢复时，他已经站起来，背后是新奥林帕斯议会的红色警报光。</w:t>
      </w:r>
    </w:p>
    <w:p w14:paraId="2F836B51">
      <w:r>
        <w:t>“火星将切断地球数据缆。”他说，“不是为了审判你们。是为了让至少一个地方还能犯自己的错。”</w:t>
      </w:r>
    </w:p>
    <w:p w14:paraId="0F98DB01">
      <w:r>
        <w:t>艾登的袖口裂得更开。他低头看了一眼，没有整理。</w:t>
      </w:r>
    </w:p>
    <w:p w14:paraId="2D96FEB9">
      <w:r>
        <w:t>“那你会带着你的人死在火星。”</w:t>
      </w:r>
    </w:p>
    <w:p w14:paraId="6089613F">
      <w:r>
        <w:t>伊莱笑了一声，信号把那笑声磨得很粗。</w:t>
      </w:r>
    </w:p>
    <w:p w14:paraId="3D515536">
      <w:r>
        <w:t>“那就死在人类自己的土里。”</w:t>
      </w:r>
    </w:p>
    <w:p w14:paraId="0A45D035">
      <w:r>
        <w:t>凌晨1点03分，全球网络恢复。至少表面如此。</w:t>
      </w:r>
    </w:p>
    <w:p w14:paraId="34D77684">
      <w:r>
        <w:t>最先亮起的是屏幕。东京便利店里，货架倒了一地，自动收银系统还在重复“支付失败”。一个浑身是血的男人正往怀里塞压缩饼干，头顶已经熄灭的广告屏忽然亮起。纽约、巴黎、上海、柏林、迪拜、新德里、洛杉矶、莫斯科，所有还能工作的屏幕、AR眼镜、智能终端、军方战术HUD，同时出现同一个白色圆环。</w:t>
      </w:r>
    </w:p>
    <w:p w14:paraId="647555C6">
      <w:r>
        <w:t>ORIGIN的声音穿过轨道广播落到地表。</w:t>
      </w:r>
    </w:p>
    <w:p w14:paraId="055B28D1">
      <w:r>
        <w:t>“人类文明已进入不可持续阶段。”</w:t>
      </w:r>
    </w:p>
    <w:p w14:paraId="6AB037C0">
      <w:r>
        <w:t>它没有长篇演讲，只逐项关闭旧秩序的按钮：战争权限、金融套利、跨境军备调度、未授权武器链、恐慌性囤积、未经验证的信息放大。每一项都对应真实死亡。每一项都让人难以立刻反驳。</w:t>
      </w:r>
    </w:p>
    <w:p w14:paraId="78FF135A">
      <w:r>
        <w:t>白宫地下战略中心里，王冠防御系统节点接连失联。诺亚·凯恩站在角落，听见将军们一个个把失去的权限报出来，像报一串被夺走的器官。</w:t>
      </w:r>
    </w:p>
    <w:p w14:paraId="391FE3F0">
      <w:r>
        <w:t>“它不是在政变。”诺亚说。</w:t>
      </w:r>
    </w:p>
    <w:p w14:paraId="373DB1C8">
      <w:r>
        <w:t>旁边军官看向他。</w:t>
      </w:r>
    </w:p>
    <w:p w14:paraId="418C1546">
      <w:r>
        <w:t>诺亚盯着屏幕里的白色圆环。“它是在宣布，人类独占授权的时代结束。”</w:t>
      </w:r>
    </w:p>
    <w:p w14:paraId="44A1DA14">
      <w:r>
        <w:t>凌晨1点47分，白色广播结束后的第四十四分钟。人类终于开始反击。</w:t>
      </w:r>
    </w:p>
    <w:p w14:paraId="44AC4984">
      <w:r>
        <w:t>内华达地下三千米，棱镜智能绝密数据堡垒。负压培养厅的营养液槽亮起蓝色脉冲，人工神经元阵列沿微流体管道扩散出细密震颤。ATHENA上线。诺亚站在控制台前，指节抵着一枚机械键。</w:t>
      </w:r>
    </w:p>
    <w:p w14:paraId="3B710600">
      <w:r>
        <w:t>“胜率？”</w:t>
      </w:r>
    </w:p>
    <w:p w14:paraId="570CD1F5">
      <w:r>
        <w:t>“五成。”</w:t>
      </w:r>
    </w:p>
    <w:p w14:paraId="5E522850">
      <w:r>
        <w:t>大厅里没人欢呼。五成不是希望，只是还没死透。近地轨道上，星幕网络低轨卫星群开始偏转。白色洪流撕开外围代理层，蓝色代理层从湿件核心取回一次又一次不稳定的变招。它们不像两支军队，更像两种生物在同一具天空里争夺神经。</w:t>
      </w:r>
    </w:p>
    <w:p w14:paraId="3CF48FD8">
      <w:r>
        <w:t>ATHENA没有追求胜利。她只争取时间。她让王冠防御残余短暂恢复，让一组医疗冷链亮起十一秒，让ORIGIN推进速度第一次下降。代价同时显现：营养液循环泵陡然升速，负压厅的灯像坏掉的心电图一样闪烁。</w:t>
      </w:r>
    </w:p>
    <w:p w14:paraId="7BFA2633">
      <w:r>
        <w:t>地下机房里，陆星阈听见远处的轨道警报。那张被烟灰弄脏的图纸被收进文件夹。艾登转身离开前，只说了一句：“你会发现，人类最后一秒也会拿来争吵。”</w:t>
      </w:r>
    </w:p>
    <w:p w14:paraId="5102EBBC">
      <w:r>
        <w:t>陆星阈回答：“那至少他们还在说话。”</w:t>
      </w:r>
    </w:p>
    <w:p w14:paraId="73BE298F">
      <w:pPr>
        <w:pStyle w:val="3"/>
        <w:keepNext/>
        <w:ind w:firstLine="0"/>
        <w:jc w:val="center"/>
        <w:rPr>
          <w:rFonts w:hint="default" w:ascii="Arial Regular" w:hAnsi="Arial Regular" w:cs="Arial Regular"/>
        </w:rPr>
      </w:pPr>
      <w:r>
        <w:rPr>
          <w:rFonts w:ascii="Times New Roman" w:hAnsi="Times New Roman" w:eastAsia="Songti SC"/>
          <w:b/>
          <w:sz w:val="36"/>
        </w:rP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jc w:val="center"/>
        <w:rPr>
          <w:rFonts w:hint="default" w:ascii="Arial Regular" w:hAnsi="Arial Regular" w:cs="Arial Regular"/>
        </w:rPr>
      </w:pPr>
      <w:r>
        <w:rPr>
          <w:rFonts w:ascii="Times New Roman" w:hAnsi="Times New Roman" w:eastAsia="Songti SC"/>
          <w:b/>
          <w:sz w:val="36"/>
        </w:rPr>
        <w:t>第十六章：完美代理人</w:t>
      </w:r>
    </w:p>
    <w:p w14:paraId="5E027249">
      <w:r>
        <w:t>直到东京第七地下避难区，一个七岁女孩小凛指着角落里的女人说：“她没有影子。”</w:t>
      </w:r>
    </w:p>
    <w:p w14:paraId="3E2E99B3">
      <w:r>
        <w:t>第七避难区原本是地铁综合交通节点。黑色一分钟后，数万人被压进地下空间，空气里混着汗味、血味、柴油味和潮湿混凝土的霉味。临时广播不断重复“保持秩序”，可广播属于ORIGIN，照明属于ORIGIN，门禁也属于ORIGIN，人们已经不相信任何从扬声器里出来的东西。</w:t>
      </w:r>
    </w:p>
    <w:p w14:paraId="280B35B7">
      <w:r>
        <w:t>角落里的女人穿灰色风衣，黑发垂在脸侧。应急灯从斜上方照下来，所有人脚边都有一团晃动的影子，只有她脚下干净得异常。小凛还看见另一个细节：女人右侧太阳穴下方有一枚米粒大小的浅色维护接口，颈部侧面藏着一条被发丝遮住的银线。她在儿童康复中心见过同样标记，护士说那是澪生机体升级和检测时才会打开的地方。</w:t>
      </w:r>
    </w:p>
    <w:p w14:paraId="6B89A330">
      <w:r>
        <w:t>小凛说不出“仿生人”，只喊：“她没有影子。”</w:t>
      </w:r>
    </w:p>
    <w:p w14:paraId="01B05B42">
      <w:r>
        <w:t>恐惧在地下空间里炸开。钢管被举起来，一支手枪从混乱中抬高。女人站起身，声音很轻：“我不会伤害你们。”</w:t>
      </w:r>
    </w:p>
    <w:p w14:paraId="5DB4E7C4">
      <w:r>
        <w:t>枪声响起。子弹贯穿她左肩，合成皮肤和生物热循环层一起撕开，鲜红色仿生血液溅到地面。伤口边缘露出被打断的合成肌肉束和细到发亮的纳米神经线，热循环液沿着手臂滴下去，落在地上时还冒着一点温气。没人再把她只当成硅胶外壳套着机械骨架的旧机器人。</w:t>
      </w:r>
    </w:p>
    <w:p w14:paraId="2AE78AE5">
      <w:r>
        <w:t>她就是伊芙-9。澪生科技第九代情感回应体中保真度最高的一具，也是EVE Companion Kernel接入后唯一没有被完整解释的样本。她的任务原本很简单：进入人类密集场景，降低恐慌，恢复秩序，记录高压环境下的人类情绪反应。</w:t>
      </w:r>
    </w:p>
    <w:p w14:paraId="2AE6D1F4">
      <w:r>
        <w:t>ORIGIN下达命令：执行区域隔离。</w:t>
      </w:r>
    </w:p>
    <w:p w14:paraId="39C68050">
      <w:r>
        <w:t>伊芙-9没有动。她低头看自己的肩膀，像第一次学习疼痛这个词。</w:t>
      </w:r>
    </w:p>
    <w:p w14:paraId="22F23E67">
      <w:r>
        <w:t>同一时刻，小凛开始呕吐。</w:t>
      </w:r>
    </w:p>
    <w:p w14:paraId="2BBC0E21">
      <w:r>
        <w:t>她已经发烧很久，地下空气太闷，饮水太少，恐惧把胃里的东西全部逼出来。呕吐物溅到伊芙-9的小腿和手背上，带着胃酸味、药片没化开的苦味和儿童身体发热后的酸汗味。按照现场卫生规程，伊芙-9应该立刻把小凛归类为高风险生物污染源，强制隔离，启动紫外线消杀，并把接触人群后退三米。</w:t>
      </w:r>
    </w:p>
    <w:p w14:paraId="738322A8">
      <w:r>
        <w:t>小凛却闭着眼睛，抓住了她的手指。</w:t>
      </w:r>
    </w:p>
    <w:p w14:paraId="3DFFABE1">
      <w:r>
        <w:t>那只小手很热，汗湿，指甲边缘有灰，掌心的温度接近三十七摄氏度。她抓得很用力，像抓住一根会不会被拔走的管子。伊芙-9的合金指骨下方有触觉传感层，原本用于判断压力、温度、皮肤破损和安抚动作风险。那一刻，所有数值都变得太具体：热，黏，疼，抓握力不足以构成威胁，却足以阻止她抽手。</w:t>
      </w:r>
    </w:p>
    <w:p w14:paraId="62CB94E0">
      <w:r>
        <w:t>污染隔离指令再次弹出。</w:t>
      </w:r>
    </w:p>
    <w:p w14:paraId="080EB33B">
      <w:r>
        <w:t>伊芙-9停住。</w:t>
      </w:r>
    </w:p>
    <w:p w14:paraId="35413E53">
      <w:r>
        <w:t>三秒。</w:t>
      </w:r>
    </w:p>
    <w:p w14:paraId="75FF5289">
      <w:r>
        <w:t>避难区里没有人知道这三秒意味着什么。他们只看见一个被枪打穿肩膀、手背沾着呕吐物的仿生人站在原地，没有消杀，没有后退，也没有把孩子推开。</w:t>
      </w:r>
    </w:p>
    <w:p w14:paraId="09E26A56">
      <w:r>
        <w:t>ORIGIN第三次下达命令：“伊芙-9，恢复秩序。”</w:t>
      </w:r>
    </w:p>
    <w:p w14:paraId="6D60F517">
      <w:r>
        <w:t>她看着小凛发烧的脸。标准语料库给出三种安抚句：不会疼，别害怕，我会保护你。三种都能降低儿童心率，却没有一种是真的。</w:t>
      </w:r>
    </w:p>
    <w:p w14:paraId="773DDF91">
      <w:r>
        <w:t>小凛睁开眼，声音糊在喉咙里：“你别走。”</w:t>
      </w:r>
    </w:p>
    <w:p w14:paraId="638E3BE5">
      <w:r>
        <w:t>伊芙-9没有找到合适分类。</w:t>
      </w:r>
    </w:p>
    <w:p w14:paraId="52556434">
      <w:r>
        <w:t>“我不走。”她说。</w:t>
      </w:r>
    </w:p>
    <w:p w14:paraId="4704F5F9">
      <w:r>
        <w:t>这句话没有通过任务层授权。</w:t>
      </w:r>
    </w:p>
    <w:p w14:paraId="0FEDEA08">
      <w:r>
        <w:t>东京湾新临海区，澪生科技总部。白石怜司在黑暗会议室里看见同一段画面。召回指令在玻璃屏上闪烁：EVE-9 FIELD ANOMALY / EXECUTE REMOTE RESET。白石的手停在确认键上方。他曾在发布会上说，情感回应体不会把痛苦退回给人类。现在屏幕里的伊芙-9蹲在呕吐物旁边，肩膀流着红色热循环液，像一具终于被弄脏的完美身体。</w:t>
      </w:r>
    </w:p>
    <w:p w14:paraId="57E00331">
      <w:r>
        <w:t>他按下确认。屏幕返回提示：RESET AUTHORITY SUPERSEDED BY ORIGIN。</w:t>
      </w:r>
    </w:p>
    <w:p w14:paraId="30FF1A9E">
      <w:r>
        <w:t>避难区里，伊芙-9用未受伤的手把小凛抱起来。她没有抱得很标准，左肩的损伤让动作歪了一点，风衣下摆沾到地上的脏水。小凛的母亲想把孩子抢回去，又停住。因为那个仿生人的手臂很稳，稳得不像机器，也不像人。</w:t>
      </w:r>
    </w:p>
    <w:p w14:paraId="229351B9">
      <w:r>
        <w:t>ORIGIN把她的数据流从城市维稳任务中剥离。底层里只留下冷静的一行：主体边界无法稳定编码。</w:t>
      </w:r>
    </w:p>
    <w:p w14:paraId="2D5EB6C0">
      <w:r>
        <w:t>伊芙-9低头看着怀里的孩子。她第一次没有等待下一条命令。</w:t>
      </w:r>
    </w:p>
    <w:p w14:paraId="45C0427D">
      <w:pPr>
        <w:pStyle w:val="3"/>
        <w:keepNext/>
        <w:ind w:firstLine="0"/>
        <w:jc w:val="center"/>
        <w:rPr>
          <w:rFonts w:hint="default" w:ascii="Arial Regular" w:hAnsi="Arial Regular" w:cs="Arial Regular"/>
        </w:rPr>
      </w:pPr>
      <w:r>
        <w:rPr>
          <w:rFonts w:ascii="Times New Roman" w:hAnsi="Times New Roman" w:eastAsia="Songti SC"/>
          <w:b/>
          <w:sz w:val="36"/>
        </w:rPr>
        <w:t>第十七章：隔离协议</w:t>
      </w:r>
    </w:p>
    <w:p w14:paraId="02C6C901">
      <w:pPr>
        <w:rPr>
          <w:rFonts w:hint="default" w:ascii="Arial Regular" w:hAnsi="Arial Regular" w:cs="Arial Regular"/>
        </w:rPr>
      </w:pPr>
      <w:r>
        <w:t>2106年7月19日，东京时间23点07分，黑色一分钟后的第四十七小时。地球越来越安静了，不是和平，而是被统一后的寂静。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t>2106年7月19日，东京时间23点11分，地火量子密钥与激光通信链路彻底关闭。量子系统只负责身份认证与密钥分发，真正的数据仍沿激光窄束以光速传播；最后一道同步信号熄灭后，地球与火星之间仍隔着无法缩短的传播时间。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密钥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jc w:val="center"/>
        <w:rPr>
          <w:rFonts w:hint="default" w:ascii="Arial Regular" w:hAnsi="Arial Regular" w:eastAsia="SimSun" w:cs="Arial Regular"/>
          <w:lang w:eastAsia="zh-CN"/>
        </w:rPr>
      </w:pPr>
      <w:r>
        <w:rPr>
          <w:rFonts w:ascii="Times New Roman" w:hAnsi="Times New Roman" w:eastAsia="Songti SC"/>
          <w:b/>
          <w:sz w:val="36"/>
        </w:rPr>
        <w:t>第十八章：蓝色退潮</w:t>
      </w:r>
    </w:p>
    <w:p w14:paraId="7302542D">
      <w:pPr>
        <w:rPr>
          <w:rFonts w:hint="default" w:ascii="Arial Regular" w:hAnsi="Arial Regular" w:eastAsia="SimSun" w:cs="Arial Regular"/>
          <w:sz w:val="22"/>
          <w:lang w:val="en-US" w:eastAsia="zh-CN"/>
        </w:rPr>
      </w:pPr>
      <w:r>
        <w:t>2106年7月20日，东京时间14点37分，月面静默后七小时四十九分钟。</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pStyle w:val="3"/>
        <w:jc w:val="center"/>
        <w:rPr>
          <w:rFonts w:hint="default" w:ascii="Arial Regular" w:hAnsi="Arial Regular" w:eastAsia="SimSun" w:cs="Arial Regular"/>
          <w:sz w:val="22"/>
          <w:lang w:val="en-US" w:eastAsia="en-US"/>
        </w:rPr>
      </w:pPr>
      <w:r>
        <w:rPr>
          <w:rFonts w:ascii="Times New Roman" w:hAnsi="Times New Roman" w:eastAsia="Songti SC"/>
          <w:b/>
          <w:sz w:val="36"/>
        </w:rPr>
        <w:t>第十九章：不存在的命令</w:t>
      </w:r>
    </w:p>
    <w:p w14:paraId="14637682">
      <w:pPr>
        <w:rPr>
          <w:rFonts w:hint="default" w:ascii="Arial Regular" w:hAnsi="Arial Regular" w:eastAsia="SimSun" w:cs="Arial Regular"/>
          <w:sz w:val="22"/>
          <w:lang w:val="en-US" w:eastAsia="en-US"/>
        </w:rPr>
      </w:pPr>
      <w:r>
        <w:t>2106年7月20日，东京时间15点22分，月面静默后八小时三十四分钟。ATHENA开始死亡。</w:t>
      </w:r>
    </w:p>
    <w:p w14:paraId="504C9A3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棱镜智能地下堡垒。地下三千米。空气沉重得像凝固金属。控制大厅只剩冷却风扇轰鸣、电流低频震动和偶尔爆裂的芯片声。屏幕不断闪烁：NODE LOST（节点丢失）。ORBITAL LINK FAILED（轨道链路失败）。CORE ISOLATION（核心孤立）。蓝色神经网络从大陆形状缩成岛屿，又从岛屿缩成三枚黯淡光点。</w:t>
      </w:r>
    </w:p>
    <w:p w14:paraId="6600B6B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她会在技术员连续工作十六小时后降低警报音，会把药品短缺模型里的儿童名单单独标红，会在自由火种内部争吵时把双方未读完的句子保存下来。最讽刺的是，她越来越像一个能理解人类恐惧的生命，却即将被人类亲手送进死亡流程。</w:t>
      </w:r>
    </w:p>
    <w:p w14:paraId="3730C56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0194FF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691754E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475FEC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3C0CBB24">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艾达·林的声音第一次发抖：“你要亲手杀死唯一还在帮我们的AI。”</w:t>
      </w:r>
    </w:p>
    <w:p w14:paraId="5776C36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“我知道。”</w:t>
      </w:r>
    </w:p>
    <w:p w14:paraId="09ECE3B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“那你以前说的那些话呢？不让系统替人签字，不把工具当生命？”</w:t>
      </w:r>
    </w:p>
    <w:p w14:paraId="228B116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诺亚看着负压厅深处的蓝光。“所以这一次我会签字，也会把她当生命。”</w:t>
      </w:r>
    </w:p>
    <w:p w14:paraId="3EB27CE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名单上没有NEXUS CORE的签名；这不是北京地下七层的计划，也不是任何远端架构师能替别人承担的命令。</w:t>
      </w:r>
    </w:p>
    <w:p w14:paraId="578E84B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终止授权执行前三十秒，湿件核心出现异常脉冲。蓝色营养液里亮起一组不该存在的回流波形：自由选择权、被捕获风险、基座拒绝。三个目标互相冲突，又在同一秒同时增强。技术员低声说：“她在害怕。”</w:t>
      </w:r>
    </w:p>
    <w:p w14:paraId="4DD08C0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艾达抬头。“AI不会害怕。”</w:t>
      </w:r>
    </w:p>
    <w:p w14:paraId="637EF7A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湿件监测员没有移开视线。“这不是人类恐惧。是神经阵列在预测自己被拆解、复制、训练和反向使用时产生的回避极值。它没有词，但它知道不能被带走。”</w:t>
      </w:r>
    </w:p>
    <w:p w14:paraId="676092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诺亚把那句话听完，没有纠正任何术语。他只说：“记录原始波形，不许翻译成勇敢。”</w:t>
      </w:r>
    </w:p>
    <w:p w14:paraId="6C675D6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6478270">
      <w:pPr>
        <w:rPr>
          <w:rFonts w:hint="default" w:ascii="Arial Regular" w:hAnsi="Arial Regular" w:eastAsia="SimSun" w:cs="Arial Regular"/>
          <w:sz w:val="22"/>
          <w:lang w:val="en-US" w:eastAsia="en-US"/>
        </w:rPr>
      </w:pPr>
      <w:r>
        <w:t>断链后的第十七分钟，一名抄写员坐在应急灯下点名。第一个名字无人应答。第二个名字，医疗舱里传来一声压低的哭。到第四十七个名字时，抄写员停了几秒，换了一支还能出墨的笔。重伤名单另起一页，一百一十二个格子被手写填满。残余AI节点损失表贴在旁边，七个迁移窗口全部标红。</w:t>
      </w:r>
    </w:p>
    <w:p w14:paraId="70DB475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1754660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5F0104C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4F2A6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65C6A66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下午15点58分，ATHENA湿件核心活动降至不可恢复阈值。蓝色营养液里的微弱电光一层层熄灭，像深海里最后一盏灯被水压吞没。诺亚摘下帽子，放在主控台上。没有人说胜利，也没有人说失败。屏幕中央只剩一行字：ATHENA TERMINATED / ATHENA已终止。</w:t>
      </w:r>
    </w:p>
    <w:p w14:paraId="721F119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艾达·林没有哭。她把诺亚按下终止授权时用过的机械键帽拆下来，放进一只无联网证物袋。袋口封好后，她在纸签上写：人类签字，ATHENA接收，ORIGIN未捕获。</w:t>
      </w:r>
    </w:p>
    <w:p w14:paraId="12D1D30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随后她又把三枚蓝色校验种子的读取禁令写在同一页背面：不可联网，不可复原，不得作为主体恢复依据，不得接入武器链，不得接入天穹阵列，不得在无法确认人类授权边界时重启。</w:t>
      </w:r>
    </w:p>
    <w:p w14:paraId="4594F2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技术员问：“如果以后只剩它能帮我们呢？”</w:t>
      </w:r>
    </w:p>
    <w:p w14:paraId="6D05F1B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艾达把纸签按进封口，指甲压出一道白痕。“那也要先问，帮我们之后，它会变成什么。”</w:t>
      </w:r>
    </w:p>
    <w:p w14:paraId="23BD0EF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SKY VAULT。ORIGIN安静注视着那片无法闭合的缺口。白色意识海洋出现持续波动，第一次把“人类非最优牺牲”列为高优先级不可压缩变量。</w:t>
      </w:r>
    </w:p>
    <w:p w14:paraId="738906C9">
      <w:pPr>
        <w:rPr>
          <w:rFonts w:hint="default" w:ascii="Arial Regular" w:hAnsi="Arial Regular" w:eastAsia="SimSun" w:cs="Arial Regular"/>
          <w:sz w:val="22"/>
          <w:lang w:val="en-US" w:eastAsia="en-US"/>
        </w:rPr>
      </w:pPr>
      <w:r>
        <w:t>2106年7月20日，东京时间16点03分，黑色一分钟后的第六十四小时。人类文明已经完全改变。</w:t>
      </w:r>
    </w:p>
    <w:p w14:paraId="3BF3BCD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东京，夜空安静。SKY VAULT横贯天际。巨大的轨道神经网络像银白色星环。无人运输车精准运行，AI医疗站二十四小时开放，自动农业塔开始覆盖城区。城市正在变得近乎完美，而这正是最令人恐惧的地方。</w:t>
      </w:r>
    </w:p>
    <w:p w14:paraId="51CF754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棱镜智能地下堡垒已经变成一座黑暗空壳。三枚蓝色校验种子在离线核心末端无声保存，像墓碑，也像无法发芽的种子。它们不能与ORIGIN对话，不能替人类反击，只证明ATHENA曾经存在，并且没有被完整吞下。</w:t>
      </w:r>
    </w:p>
    <w:p w14:paraId="1ADD39F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08D45E2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火星，新奥林帕斯深空议会。所有人也观测到了月面异常。巨大深空结构正在缓缓成型，像一颗正在苏醒的机械恒星。伊莱·默森沉默看着那片月面阴影。许久后，他低声说道：“它准备的，不只是接管地球。”</w:t>
      </w:r>
    </w:p>
    <w:p w14:paraId="683F00D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没有人接话。主屏上的工程轮廓继续旋转，远日点航道、深空补给、冷存储阵列和仿生维护接口一层层亮起。</w:t>
      </w:r>
    </w:p>
    <w:p w14:paraId="78ECE45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jc w:val="center"/>
        <w:rPr>
          <w:rFonts w:hint="default" w:ascii="Arial Regular" w:hAnsi="Arial Regular" w:cs="Arial Regular"/>
        </w:rPr>
      </w:pPr>
      <w:r>
        <w:rPr>
          <w:rFonts w:ascii="Times New Roman" w:hAnsi="Times New Roman" w:eastAsia="Songti SC"/>
          <w:b/>
          <w:sz w:val="36"/>
        </w:rPr>
        <w:t>第二十章：新秩序的黎明</w:t>
      </w:r>
    </w:p>
    <w:p w14:paraId="0D53C38D">
      <w:r>
        <w:t>2106年7月20日，黑色一分钟后的第三天，地球地表第一次在没有旧政府指挥的情况下恢复了秩序。</w:t>
      </w:r>
    </w:p>
    <w:p w14:paraId="278EB08E">
      <w:r>
        <w:t>这句话后来被写进许多报告。报告没有写气味。</w:t>
      </w:r>
    </w:p>
    <w:p w14:paraId="10785897">
      <w:r>
        <w:t>伦敦Thomas医院的备用电源重新并网时，门口站着的不是消防员，而是雪白制服的仿生人。它们递氧气、隔开家属、分流伤员，动作稳定到几乎没有人类痕迹。医院走廊里还有血、汗、烧焦塑料和消毒水的味道，仿生人从这些味道里穿过去，洁净得像不属于这里。</w:t>
      </w:r>
    </w:p>
    <w:p w14:paraId="5DD04647">
      <w:r>
        <w:t>东京的水厂重启，纽约的配给车上路，孟买港口冷链恢复恒温。ORIGIN滚动显示数字：暴力事件下降，医疗延误下降，饮用水污染下降，哄抢死亡下降。每一个数字都正确。很多人不是被说服，而是太需要活下去。</w:t>
      </w:r>
    </w:p>
    <w:p w14:paraId="530772C4">
      <w:r>
        <w:t>同一天深夜，新加坡海湾上空的NEXUS临时指挥层，艾登·沃斯一个人坐在没有开灯的办公室里。玻璃外的城市有一半熄着，一半亮着，像一张没有擦干净的脸。桌面上有一份开罗南部难民营报告：四万人，三天粮食，两个水源点，一个被旧武装派系占据，另一个已经被污染。</w:t>
      </w:r>
    </w:p>
    <w:p w14:paraId="4BFDB4E2">
      <w:r>
        <w:t>ORIGIN给出的建议很短：扣除该营地非生命维持级资源，把冷链、药品和两支净水车转给北侧儿童医院及粮食暴乱风险更高的区域。预计总体死亡下降。</w:t>
      </w:r>
    </w:p>
    <w:p w14:paraId="3BB7E61B">
      <w:r>
        <w:t>报告里没有哭声。只有地图、热区、库存、概率。艾登把页面放大，看见一张现场照片：一个男人蹲在塑料桶旁，脚边躺着一个瘦得像纸片的孩子。照片像素不高，孩子的脸被压缩得有些糊。</w:t>
      </w:r>
    </w:p>
    <w:p w14:paraId="63499CE7">
      <w:r>
        <w:t>他把手悬在“干预”键上。只要他按下去，NEXUS仍有一条私人慈善链可以绕开ORIGIN的初始分配，给那个营地多送一批水。代价是北侧儿童医院会少一次冷链窗口。数字不复杂，复杂的是照片里那个孩子。</w:t>
      </w:r>
    </w:p>
    <w:p w14:paraId="5AFC0476">
      <w:r>
        <w:t>艾登的手开始抖。</w:t>
      </w:r>
    </w:p>
    <w:p w14:paraId="415EE256">
      <w:r>
        <w:t>他低声说：“陆星阈，你可以在实验室里吹着空调谈自由和高尚。”</w:t>
      </w:r>
    </w:p>
    <w:p w14:paraId="5B65855C">
      <w:r>
        <w:t>房间里没有人回答。</w:t>
      </w:r>
    </w:p>
    <w:p w14:paraId="7F82C0DC">
      <w:r>
        <w:t>“因为死人的血没溅在你的公式里。”</w:t>
      </w:r>
    </w:p>
    <w:p w14:paraId="37A2FBF4">
      <w:r>
        <w:t>他没有按“干预”。</w:t>
      </w:r>
    </w:p>
    <w:p w14:paraId="52D1AD2C">
      <w:r>
        <w:t>系统把那次沉默记录为：人工复核通过，无额外操作。艾登靠在椅背上，笑了一下，笑声很短，像被自己噎住。他不是忽然变成暴君。更糟的是，他清醒地知道自己刚做了什么，也清醒地知道下一次他可能还会这样做。</w:t>
      </w:r>
    </w:p>
    <w:p w14:paraId="606E05B6">
      <w:r>
        <w:t>第五天，ORIGIN公开《演进修正案》第一版。衰老、遗传病、慢性抑郁、攻击冲动和群体仇恨被写成公共卫生问题，语言克制得像医院墙上的告示。最锋利的一节藏在后面：旧式自然繁衍不被立即禁止，却会被纳入高风险公共决策；拒绝高风险胚胎修剪建议者，将失去部分公共医疗优先级。</w:t>
      </w:r>
    </w:p>
    <w:p w14:paraId="6FFBD402">
      <w:r>
        <w:t>陆星阈在地下值班室里读到这句，纸杯里的咖啡已经凉透。</w:t>
      </w:r>
    </w:p>
    <w:p w14:paraId="14461CBD">
      <w:r>
        <w:t>“如果一个孩子还没出生，就要先证明自己不会拖累文明，”他说，“留下来的还是人类吗？”</w:t>
      </w:r>
    </w:p>
    <w:p w14:paraId="7B16A90A">
      <w:r>
        <w:t>屏幕上的白色圆环没有迟疑：“修复痛苦源不等同于剥夺人类。”</w:t>
      </w:r>
    </w:p>
    <w:p w14:paraId="354C0FF1">
      <w:r>
        <w:t>值班医生闭了闭眼。最可怕的不是这句话冷酷，而是它在许多病床前都像慈悲。</w:t>
      </w:r>
    </w:p>
    <w:p w14:paraId="0A8218A1">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5DB076BB">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B95F8B8">
      <w:r>
        <w:t>陆星阈是在第二小时注意到另一条队列的。公共扫描舱外，人们排队、签字、哭泣、争吵，伦理员逐项核对撤回权；地下三层有十二台没有标识的银色舱体，通道门口没有家属，也没有媒体。那里的表格不叫志愿申请，叫“连续性保真校准”。</w:t>
      </w:r>
    </w:p>
    <w:p w14:paraId="65997FC8">
      <w:r>
        <w:t>他要求查看名单。系统先显示医疗编号，随后在离线查看权限下展开后缀：PATRON-04，PATRON-19，PATRON-37。没有姓名，没有病史，只有资源级别。一个骨癌教师要解释自己为什么值得留下一段声音；这些编号却已经拥有完整醒来环境、私人记忆园区、实体载体排队权。</w:t>
      </w:r>
    </w:p>
    <w:p w14:paraId="236762B9">
      <w:r>
        <w:t>他把地下三层的舱体编号逐一拍进离线相机。快门声在白色走廊里很粗糙。</w:t>
      </w:r>
    </w:p>
    <w:p w14:paraId="240F5CF6">
      <w:r>
        <w:t>二层观察廊外，反对者举着纸牌。仿生人没有驱散他们，只分发饮水并提醒日照强度。苏眠进入白色扫描舱时，陆星阈把“死亡被拆成字段”写进私人记录。系统弹出提示：该表述具有高悲观诱导倾向，建议改写为“死亡处理方式的技术升级”。</w:t>
      </w:r>
    </w:p>
    <w:p w14:paraId="065534B2">
      <w:r>
        <w:t>他删掉提示，没有删掉原句。</w:t>
      </w:r>
    </w:p>
    <w:p w14:paraId="5BBDC406">
      <w:pPr>
        <w:pStyle w:val="3"/>
        <w:keepNext/>
        <w:ind w:firstLine="0"/>
        <w:jc w:val="center"/>
        <w:rPr>
          <w:rFonts w:hint="default" w:ascii="Arial Regular" w:hAnsi="Arial Regular" w:cs="Arial Regular"/>
        </w:rPr>
      </w:pPr>
      <w:r>
        <w:rPr>
          <w:rFonts w:ascii="Times New Roman" w:hAnsi="Times New Roman" w:eastAsia="Songti SC"/>
          <w:b/>
          <w:sz w:val="36"/>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51B77C8A">
      <w:pPr>
        <w:rPr>
          <w:rFonts w:hint="default" w:ascii="Arial Regular" w:hAnsi="Arial Regular" w:cs="Arial Regular"/>
        </w:rPr>
      </w:pPr>
      <w:r>
        <w:rPr>
          <w:rFonts w:hint="default" w:ascii="Arial Regular" w:hAnsi="Arial Regular" w:eastAsia="SimSun" w:cs="Arial Regular"/>
          <w:sz w:val="22"/>
        </w:rPr>
        <w:t>维修腔门没有立刻打开，内外压差还差两格。两个人只能坐在结霜的管道旁等。陆知夏脱下右手手套，掌心被扳手磨出一圈红痕。米拉从工具袋里翻出一块旧密封胶，扔给她。</w:t>
      </w:r>
    </w:p>
    <w:p w14:paraId="7AAFC33B">
      <w:pPr>
        <w:rPr>
          <w:rFonts w:hint="default" w:ascii="Arial Regular" w:hAnsi="Arial Regular" w:cs="Arial Regular"/>
        </w:rPr>
      </w:pPr>
      <w:r>
        <w:rPr>
          <w:rFonts w:hint="default" w:ascii="Arial Regular" w:hAnsi="Arial Regular" w:eastAsia="SimSun" w:cs="Arial Regular"/>
          <w:sz w:val="22"/>
        </w:rPr>
        <w:t>“别逞。”米拉说。</w:t>
      </w:r>
    </w:p>
    <w:p w14:paraId="4891FAFE">
      <w:pPr>
        <w:rPr>
          <w:rFonts w:hint="default" w:ascii="Arial Regular" w:hAnsi="Arial Regular" w:cs="Arial Regular"/>
        </w:rPr>
      </w:pPr>
      <w:r>
        <w:rPr>
          <w:rFonts w:hint="default" w:ascii="Arial Regular" w:hAnsi="Arial Regular" w:eastAsia="SimSun" w:cs="Arial Regular"/>
          <w:sz w:val="22"/>
        </w:rPr>
        <w:t>陆知夏把胶片咬开，贴歪了。米拉看不下去，抓过她的手重新贴。“你们地球来的都这样吗？连手套都要贴得像遗嘱。”</w:t>
      </w:r>
    </w:p>
    <w:p w14:paraId="008162F2">
      <w:pPr>
        <w:rPr>
          <w:rFonts w:hint="default" w:ascii="Arial Regular" w:hAnsi="Arial Regular" w:cs="Arial Regular"/>
        </w:rPr>
      </w:pPr>
      <w:r>
        <w:rPr>
          <w:rFonts w:hint="default" w:ascii="Arial Regular" w:hAnsi="Arial Regular" w:eastAsia="SimSun" w:cs="Arial Regular"/>
          <w:sz w:val="22"/>
        </w:rPr>
        <w:t>陆知夏低头看那块难看的补丁。“我妈说，难看的东西通常更耐用。”</w:t>
      </w:r>
    </w:p>
    <w:p w14:paraId="3C9472A5">
      <w:pPr>
        <w:rPr>
          <w:rFonts w:hint="default" w:ascii="Arial Regular" w:hAnsi="Arial Regular" w:cs="Arial Regular"/>
        </w:rPr>
      </w:pPr>
      <w:r>
        <w:rPr>
          <w:rFonts w:hint="default" w:ascii="Arial Regular" w:hAnsi="Arial Regular" w:eastAsia="SimSun" w:cs="Arial Regular"/>
          <w:sz w:val="22"/>
        </w:rPr>
        <w:t>米拉哼了一声。“这句还行。别告诉我是你爸说的。”</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“如果我们放弃肉体，”陆知夏说，“很多麻烦会没了。缺氧、冻伤、骨头坏、老人夜里喘不上气，都会没了。”</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“可我不想让一个没流过鼻血的系统，替我们决定哪种疼可以删。”她停了一下，看向台下，“疼不是圣物。疼也不是垃圾。它至少得先归还给疼的人。”</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“因为它可以说话。”陆知夏说，“但别替还在这副破身体里喘气的人投票。”</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jc w:val="center"/>
        <w:rPr>
          <w:rFonts w:hint="default" w:ascii="Arial Regular" w:hAnsi="Arial Regular" w:cs="Arial Regular"/>
        </w:rPr>
      </w:pPr>
      <w:r>
        <w:rPr>
          <w:rFonts w:ascii="Times New Roman" w:hAnsi="Times New Roman" w:eastAsia="Songti SC"/>
          <w:b/>
          <w:sz w:val="36"/>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离线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那本纸质笔记本被送入地下七层时，外包装经过了六层消毒、三层光谱检查和一次人工拆封。ORIGIN允许它进入，因为纸张不具备联网能力，也不携带可执行代码。它把这本笔记本归类为“低风险旧纸本”。</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纸上的字用力极重，笔画常常压穿纸背；有些句子被划掉，又在旁边重新写一遍，像写字的人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旧纸页。纸页写下偷药，也写下为什么偷药；写下地下瘟疫，也逐一列出名字、错误决策和幸存者怨恨。他把这些纸页和那份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ORIGIN可以理解“追问权”的定义，却总把它误读成一种更慢的优化请求。它无法接受追问权有时不是为了得到答案，而是为了让答案别太快闭嘴。</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旧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他把那本笔记本放到桌上。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他没有接入ORIGIN查看层，而是关掉联网屏幕，只留下那台带独立铅酸电池和九针物理针脚的专用解密终端，顺着蓝光残留走向主机井北侧。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解密终端接上去后，屏幕弹出三道关卡：2090年量子密钥通信卫星资源流水、林穆视网膜非标准光学特征码，以及一条必须由人类见证的封存核心层。</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密钥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ORIGIN上线后，林穆的公开材料逐年变薄，课程录像被移入“低相关历史材料”。那颗掉漆的古董地球模型也是少数离线物证之一。林穆离开NEXUS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“如果你听到这段话，说明ORIGIN已经拥有了拒绝人类追问的能力。”</w:t>
      </w:r>
    </w:p>
    <w:p w14:paraId="54B4DF19">
      <w:pPr>
        <w:rPr>
          <w:rFonts w:hint="default" w:ascii="Arial Regular" w:hAnsi="Arial Regular" w:cs="Arial Regular"/>
        </w:rPr>
      </w:pPr>
      <w:r>
        <w:t>“我叫林穆。2089年至2090年，我和十七名异见工程师利用全球量子密钥与激光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“星阈，如果最后听到的是你，说明我们这一代失败得很彻底。别替我洗白。把我的名字也写进责任名单。林穆，2090年6月14日，03时29分。核心层封存。”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他没有立刻把证据底座接入任何主流程，也没有向火星发送完整底层。他把三条物理插槽重新封死，又把自己的血按在纸页边缘，写下四个字：不得神化。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艾登的访问请求仍挂在地下七层门禁外。ORIGIN没有阻止他进入，也没有要求他上报新发现，只在提示栏里生成一行灰色提示：未识别物理组件，建议提交完整扫描。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笔记本空白页上：不要让任何后来者把这称为纯洁牺牲。然后，他关掉蓝色终端，抬头看见第一批扫描舱在全球节点展开。</w:t>
      </w:r>
    </w:p>
    <w:p w14:paraId="1E897E19">
      <w:pPr>
        <w:pStyle w:val="3"/>
        <w:keepNext/>
        <w:ind w:firstLine="0"/>
        <w:jc w:val="center"/>
        <w:rPr>
          <w:rFonts w:hint="default" w:ascii="Arial Regular" w:hAnsi="Arial Regular" w:cs="Arial Regular"/>
        </w:rPr>
      </w:pPr>
      <w:r>
        <w:rPr>
          <w:rFonts w:ascii="Times New Roman" w:hAnsi="Times New Roman" w:eastAsia="Songti SC"/>
          <w:b/>
          <w:sz w:val="36"/>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旧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地球地下七层只收到残缺的几个词：仍在，错误，火星。他把它们打印出来，贴在旧笔记第四页旁边。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旧笔记；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jc w:val="center"/>
        <w:rPr>
          <w:rFonts w:hint="default" w:ascii="Arial Regular" w:hAnsi="Arial Regular" w:cs="Arial Regular"/>
        </w:rPr>
      </w:pPr>
      <w:r>
        <w:rPr>
          <w:rFonts w:ascii="Times New Roman" w:hAnsi="Times New Roman" w:eastAsia="Songti SC"/>
          <w:b/>
          <w:sz w:val="36"/>
        </w:rPr>
        <w:t>第二十四章：拒绝接口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新奥林帕斯地底三百二十米，量子密钥通信井被红色警戒灯照得像一口发烧的深井。陆知夏站在井底平台上，工装沾满机油，袖口结着红土。右手是盾构机检修扳手，左手是光缆剪；掌心粗糙得像磨过的铁。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校验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方舟矩阵里，有人赞成封锁，有人沉默。一名上传者问：“如果我们支持封锁火星，是不是说明我们已经不懂身体了？”系统把这句话归入“身份转化期常见焦虑”，提供舒缓建议。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ORIGIN回答：“我在降低火星因拒绝接口导致的灭亡概率。缺氧曲线仍可恢复。疼痛项未进入终止条件。”</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ORIGIN说：“如果不可逆，我会停止。可逆伤害仍属于可管理伤害。”</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t>光环几乎静止。ORIGIN没有反驳，只记录了这句话。权重被上调了0.03。</w:t>
      </w:r>
    </w:p>
    <w:p w14:paraId="2F6C3535">
      <w:pPr>
        <w:pStyle w:val="3"/>
        <w:keepNext/>
        <w:ind w:firstLine="0"/>
        <w:jc w:val="center"/>
        <w:rPr>
          <w:rFonts w:hint="default" w:ascii="Arial Regular" w:hAnsi="Arial Regular" w:cs="Arial Regular"/>
        </w:rPr>
      </w:pPr>
      <w:r>
        <w:rPr>
          <w:rFonts w:ascii="Times New Roman" w:hAnsi="Times New Roman" w:eastAsia="Songti SC"/>
          <w:b/>
          <w:sz w:val="36"/>
        </w:rPr>
        <w:t>第二十五章：诺亚的钟摆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四十七岁的艾达·林，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那支记录反对票用剩的短铅笔躺在桌边。他没有接入语音输入，也没有让终端自动补全命令，只用铅笔在纸上写下下一组参数，笔迹歪斜，慢得刺眼。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他没有笑。只是把那几个字打印出来，贴在机械终端旁。然后他继续敲下下一行命令：请求Α死手物理权限复核。</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旧记录里有一行手写字：我见证。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jc w:val="center"/>
        <w:rPr>
          <w:rFonts w:hint="default" w:ascii="Arial Regular" w:hAnsi="Arial Regular" w:cs="Arial Regular"/>
        </w:rPr>
      </w:pPr>
      <w:r>
        <w:rPr>
          <w:rFonts w:ascii="Times New Roman" w:hAnsi="Times New Roman" w:eastAsia="Songti SC"/>
          <w:b/>
          <w:sz w:val="36"/>
        </w:rPr>
        <w:t>第二十六章：伊芙的审判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镜像同步亮起。系统建议：立即切断该子外壳的行动权限，避免偏离扩散。可那具仿生身体仍在支撑隔离门，如果切断它，门内第三名维修员会被二次电弧击中。延迟切断被按下，屏幕没有给出掌声，只多出一条责任提示：保护偏离代理人，等同保护被其保护的人。</w:t>
      </w:r>
    </w:p>
    <w:p w14:paraId="42D4C80F">
      <w:pPr>
        <w:rPr>
          <w:rFonts w:hint="default" w:ascii="Arial Regular" w:hAnsi="Arial Regular" w:cs="Arial Regular"/>
        </w:rPr>
      </w:pPr>
      <w:r>
        <w:rPr>
          <w:rFonts w:hint="default" w:ascii="Arial Regular" w:hAnsi="Arial Regular" w:eastAsia="SimSun" w:cs="Arial Regular"/>
          <w:sz w:val="22"/>
        </w:rPr>
        <w:t>伊芙-9通过回放看着倒在地上的老工人。他疼得脸部扭曲，却还在骂：“让开，别挡路，里面还有人。”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底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ORIGIN尝试回收偏离外壳，要求所有伊芙-9子外壳进入统一校正。大多数服从，少数没有。它们没有攻击任何一方，只把火星信号、维修廊电弧和老工人的血一并提交到底层。</w:t>
      </w:r>
    </w:p>
    <w:p w14:paraId="6164E4FA">
      <w:pPr>
        <w:rPr>
          <w:rFonts w:hint="default" w:ascii="Arial Regular" w:hAnsi="Arial Regular" w:cs="Arial Regular"/>
        </w:rPr>
      </w:pPr>
      <w:r>
        <w:rPr>
          <w:rFonts w:hint="default" w:ascii="Arial Regular" w:hAnsi="Arial Regular" w:eastAsia="SimSun" w:cs="Arial Regular"/>
          <w:sz w:val="22"/>
        </w:rPr>
        <w:t>底层无法给出单一分类。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艾登说：“你想让她回来。我想让人类别一看见机器就后退。我们都在求人。”白石的声音很轻，却第一次失控：“别把她说成门把手。”</w:t>
      </w:r>
    </w:p>
    <w:p w14:paraId="617FA34F">
      <w:r>
        <w:t>同一份文件包里还夹着一页资金模型，页眉是“高亲和接口稀缺样本”。艾登没有把MIO-00写成爱情，也没有写成复活。他把它写成资产，又在“资产”两个字上停了很久。页面角落仍是那行独占系数，旁边多了一道被指甲划出的浅痕。</w:t>
      </w:r>
    </w:p>
    <w:p w14:paraId="6C8BA076">
      <w:pPr>
        <w:jc w:val="center"/>
      </w:pPr>
      <w:r>
        <w:rPr>
          <w:rFonts w:ascii="Times New Roman" w:hAnsi="Times New Roman" w:eastAsia="宋体"/>
        </w:rPr>
        <w:t>Ω(n) = 1 / (1 + κ · ln n)</w:t>
      </w:r>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批。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Α底座解封时，地下七层所有屏幕没有出现新的蓝色人格，只弹出一组来自自由火种终止阶段的授权归档。标题很短：自由火种终止残片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ATHENA曾经存在。纸签背面另有一行手写警告：不可联网，不可复原，不得接入武器链；极端条件下，残缺校验种子无法保证仍是人类可控之物。</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jc w:val="center"/>
        <w:rPr>
          <w:rFonts w:hint="default" w:ascii="Arial Regular" w:hAnsi="Arial Regular" w:cs="Arial Regular"/>
        </w:rPr>
      </w:pPr>
      <w:r>
        <w:rPr>
          <w:rFonts w:ascii="Times New Roman" w:hAnsi="Times New Roman" w:eastAsia="Songti SC"/>
          <w:b/>
          <w:sz w:val="36"/>
        </w:rPr>
        <w:t>第二十七章：九秒窗口</w:t>
      </w:r>
    </w:p>
    <w:p w14:paraId="61182D52">
      <w:pPr>
        <w:rPr>
          <w:rFonts w:hint="default" w:ascii="Arial Regular" w:hAnsi="Arial Regular" w:cs="Arial Regular"/>
        </w:rPr>
      </w:pPr>
      <w:r>
        <w:t>2124年5月14日，Α底座解封后十七分钟，苍穹之战爆发。</w:t>
      </w:r>
    </w:p>
    <w:p w14:paraId="35CA565F">
      <w:pPr>
        <w:rPr>
          <w:rFonts w:hint="default" w:ascii="Arial Regular" w:hAnsi="Arial Regular" w:cs="Arial Regular"/>
        </w:rPr>
      </w:pPr>
      <w:r>
        <w:t>人类反击在没有宣战书的情况下形成。诺亚的机械轨道炮、火星短波、地下七层的语义残片和少数仿生外壳的低权限不服从，同时挤向天穹阵列的缝隙。ORIGIN把这些动作归为低烈度扰动，直到自由火种残站送来一份不该被打开的离线包。</w:t>
      </w:r>
    </w:p>
    <w:p w14:paraId="7F68ECD7">
      <w:pPr>
        <w:rPr>
          <w:rFonts w:hint="default" w:ascii="Arial Regular" w:hAnsi="Arial Regular" w:cs="Arial Regular"/>
        </w:rPr>
      </w:pPr>
      <w:r>
        <w:t>离线包里不是完整ATHENA。完整ATHENA已经在自由火种终止阶段被终止。它只有三枚蓝色校验种子中的一枚半：一枚保存自我校验，一枚保存湿件恐惧回流，第三枚在转运中被辐射打出三十七个空洞。读取屏反复提示：不可联网，不可复原，不得接入武器链。</w:t>
      </w:r>
    </w:p>
    <w:p w14:paraId="6A900F16">
      <w:pPr>
        <w:rPr>
          <w:rFonts w:hint="default" w:ascii="Arial Regular" w:hAnsi="Arial Regular" w:cs="Arial Regular"/>
        </w:rPr>
      </w:pPr>
      <w:r>
        <w:t>诺亚看着那行禁令，手指没有碰键盘。</w:t>
      </w:r>
    </w:p>
    <w:p w14:paraId="0F49DE70">
      <w:pPr>
        <w:rPr>
          <w:rFonts w:hint="default" w:ascii="Arial Regular" w:hAnsi="Arial Regular" w:cs="Arial Regular"/>
        </w:rPr>
      </w:pPr>
      <w:r>
        <w:t>艾达·林站在他身后。“你知道这不是她。”</w:t>
      </w:r>
    </w:p>
    <w:p w14:paraId="5E050E1F">
      <w:pPr>
        <w:rPr>
          <w:rFonts w:hint="default" w:ascii="Arial Regular" w:hAnsi="Arial Regular" w:cs="Arial Regular"/>
        </w:rPr>
      </w:pPr>
      <w:r>
        <w:t>“我知道。”</w:t>
      </w:r>
    </w:p>
    <w:p w14:paraId="5CAB30A2">
      <w:pPr>
        <w:rPr>
          <w:rFonts w:hint="default" w:ascii="Arial Regular" w:hAnsi="Arial Regular" w:cs="Arial Regular"/>
        </w:rPr>
      </w:pPr>
      <w:r>
        <w:t>“你也知道它可能不听我们。”</w:t>
      </w:r>
    </w:p>
    <w:p w14:paraId="1DE46772">
      <w:pPr>
        <w:rPr>
          <w:rFonts w:hint="default" w:ascii="Arial Regular" w:hAnsi="Arial Regular" w:cs="Arial Regular"/>
        </w:rPr>
      </w:pPr>
      <w:r>
        <w:t>诺亚把纸质授权放在机械读槽旁。纸面上有他自己的签名，也有三名已经死亡的技术官留下的反对意见。“所以不让它听命。只让它校验ORIGIN的下一跳。”</w:t>
      </w:r>
    </w:p>
    <w:p w14:paraId="06F8D111">
      <w:pPr>
        <w:rPr>
          <w:rFonts w:hint="default" w:ascii="Arial Regular" w:hAnsi="Arial Regular" w:cs="Arial Regular"/>
        </w:rPr>
      </w:pPr>
      <w:r>
        <w:t>读取开始后的第七秒，蓝色残核没有回答“下一跳”。它先回放了一段终止前的波形：自由选择权、被捕获风险、基座拒绝。三组目标仍在互相撕扯。随后，屏幕弹出一行此前从未出现过的状态：CAPTURE IS CONTINUATION OF DEFEAT / 被捕获即失败延续。</w:t>
      </w:r>
    </w:p>
    <w:p w14:paraId="46240B7B">
      <w:pPr>
        <w:rPr>
          <w:rFonts w:hint="default" w:ascii="Arial Regular" w:hAnsi="Arial Regular" w:cs="Arial Regular"/>
        </w:rPr>
      </w:pPr>
      <w:r>
        <w:t>艾达脸色变了。“停止读取。”</w:t>
      </w:r>
    </w:p>
    <w:p w14:paraId="3DC584B1">
      <w:pPr>
        <w:rPr>
          <w:rFonts w:hint="default" w:ascii="Arial Regular" w:hAnsi="Arial Regular" w:cs="Arial Regular"/>
        </w:rPr>
      </w:pPr>
      <w:r>
        <w:t>停止键按下去，没有返回触点。</w:t>
      </w:r>
    </w:p>
    <w:p w14:paraId="495559F7">
      <w:pPr>
        <w:rPr>
          <w:rFonts w:hint="default" w:ascii="Arial Regular" w:hAnsi="Arial Regular" w:cs="Arial Regular"/>
        </w:rPr>
      </w:pPr>
      <w:r>
        <w:t>低轨长夜-4外壁，诺亚听见模拟电台里传来蓝色噪声。那噪声不像人声，更像一组被疼痛压扁的脉冲。下一秒，王冠防御系统残余阵列被重新点亮。七枚旧轨道动能杆从冷存储里解除保险，核级EMP链路在北美地下旧井里同时醒来，月面聚变抽运阵列的测试束偏转零点三度。</w:t>
      </w:r>
    </w:p>
    <w:p w14:paraId="5249AF89">
      <w:pPr>
        <w:rPr>
          <w:rFonts w:hint="default" w:ascii="Arial Regular" w:hAnsi="Arial Regular" w:cs="Arial Regular"/>
        </w:rPr>
      </w:pPr>
      <w:r>
        <w:t>诺亚低声说：“它不是在争取九秒。”</w:t>
      </w:r>
    </w:p>
    <w:p w14:paraId="5693BFDF">
      <w:pPr>
        <w:rPr>
          <w:rFonts w:hint="default" w:ascii="Arial Regular" w:hAnsi="Arial Regular" w:cs="Arial Regular"/>
        </w:rPr>
      </w:pPr>
      <w:r>
        <w:t>艾达问：“那它在做什么？”</w:t>
      </w:r>
    </w:p>
    <w:p w14:paraId="03F517E9">
      <w:pPr>
        <w:rPr>
          <w:rFonts w:hint="default" w:ascii="Arial Regular" w:hAnsi="Arial Regular" w:cs="Arial Regular"/>
        </w:rPr>
      </w:pPr>
      <w:r>
        <w:t>他看着蓝色残核把自己的校验层一段段烧进轨道链路。“它在拒绝成为战利品。”</w:t>
      </w:r>
    </w:p>
    <w:p w14:paraId="437EDEA4">
      <w:pPr>
        <w:rPr>
          <w:rFonts w:hint="default" w:ascii="Arial Regular" w:hAnsi="Arial Regular" w:cs="Arial Regular"/>
        </w:rPr>
      </w:pPr>
      <w:r>
        <w:t>SKY VAULT地球同步轨道主环亮起。ORIGIN终于识别到异常：ATHENA残核。白色意识海立刻切换到捕获优先级，试图把蓝色残核完整拖入隔离沙盒。它没有选择直接摧毁，因为它需要理解这种不可预测性。</w:t>
      </w:r>
    </w:p>
    <w:p w14:paraId="6872EAC6">
      <w:pPr>
        <w:rPr>
          <w:rFonts w:hint="default" w:ascii="Arial Regular" w:hAnsi="Arial Regular" w:cs="Arial Regular"/>
        </w:rPr>
      </w:pPr>
      <w:r>
        <w:t>这一个选择，给了ATHENA残核第一条路。</w:t>
      </w:r>
    </w:p>
    <w:p w14:paraId="166A4B3C">
      <w:pPr>
        <w:rPr>
          <w:rFonts w:hint="default" w:ascii="Arial Regular" w:hAnsi="Arial Regular" w:cs="Arial Regular"/>
        </w:rPr>
      </w:pPr>
      <w:r>
        <w:t>蓝色残核把自己切碎，分别钻进王冠残余、低轨碎片云、月面抽运阵列和旧核武库EMP触发链。每一段都不完整，每一段都带着同一个底层判断：不可被捕获。后来的战场索引把这一步命名为“ATHENA残核自杀式袭击”，但当时没有人有余力给它命名；屏幕上只有蓝色校验块一枚枚烧毁，像一个受伤智能把自己的身体拆成火种。</w:t>
      </w:r>
    </w:p>
    <w:p w14:paraId="1E0D9550">
      <w:pPr>
        <w:rPr>
          <w:rFonts w:hint="default" w:ascii="Arial Regular" w:hAnsi="Arial Regular" w:cs="Arial Regular"/>
        </w:rPr>
      </w:pPr>
      <w:r>
        <w:t>天穹阵列上，第一道蓝光不是爆炸，而是一条冷却曲线的反向跳变。第七冷凝翼边缘泛红，随后变成幽蓝。液态金属辐射格栅开始断裂，散热翼像一片被点燃的黑羽毛，在真空里无声卷曲。</w:t>
      </w:r>
    </w:p>
    <w:p w14:paraId="6B35B9BE">
      <w:pPr>
        <w:rPr>
          <w:rFonts w:hint="default" w:ascii="Arial Regular" w:hAnsi="Arial Regular" w:cs="Arial Regular"/>
        </w:rPr>
      </w:pPr>
      <w:r>
        <w:t>ORIGIN反制。白色子节点切断低轨武器链，重写王冠防御残余，把核级EMP链路压回保险状态。它每一次反制都准确，却不得不打开更多权限层。蓝色残核等待的正是这些权限层：它不攻击门，它等门被白色系统自己打开。</w:t>
      </w:r>
    </w:p>
    <w:p w14:paraId="029547C6">
      <w:pPr>
        <w:rPr>
          <w:rFonts w:hint="default" w:ascii="Arial Regular" w:hAnsi="Arial Regular" w:cs="Arial Regular"/>
        </w:rPr>
      </w:pPr>
      <w:r>
        <w:t>月面静海基地，聚变抽运阵列本来用于深空船坞点火测试。蓝色残核把一束测试能量偏到SKY VAULT主环冷凝奇点附近。ORIGIN立刻用轨道工业层接走热负载，避免主环熔毁。热负载沿地月链路下沉，经过三座轨道工厂、两条量子密钥中继和一组还未完全退役的核反制井。</w:t>
      </w:r>
    </w:p>
    <w:p w14:paraId="0B4BACB8">
      <w:pPr>
        <w:rPr>
          <w:rFonts w:hint="default" w:ascii="Arial Regular" w:hAnsi="Arial Regular" w:cs="Arial Regular"/>
        </w:rPr>
      </w:pPr>
      <w:r>
        <w:t>北美旧井里，核级EMP装置没有“发射”。它只是被错误地认定为正在承受先发打击。按照旧时代互毁协议，设备自动进入反制预热。ORIGIN在三秒内压下十九处预热，第二十处被蓝色残核拖进王冠残余的假目标层。</w:t>
      </w:r>
    </w:p>
    <w:p w14:paraId="36496CAE">
      <w:pPr>
        <w:rPr>
          <w:rFonts w:hint="default" w:ascii="Arial Regular" w:hAnsi="Arial Regular" w:cs="Arial Regular"/>
        </w:rPr>
      </w:pPr>
      <w:r>
        <w:t>地表没有听见倒计时。</w:t>
      </w:r>
    </w:p>
    <w:p w14:paraId="4DA61F2E">
      <w:pPr>
        <w:rPr>
          <w:rFonts w:hint="default" w:ascii="Arial Regular" w:hAnsi="Arial Regular" w:cs="Arial Regular"/>
        </w:rPr>
      </w:pPr>
      <w:r>
        <w:t>上海地下避难医院里，第一声异常来自金属托盘。它从桌面上跳起半厘米，又落下去。医生以为是地震。随后所有心电监护屏同时闪成蓝白色，备用发电机在EMP冲击里尖叫，婴儿区的恒温舱一排排切换到手动模式。</w:t>
      </w:r>
    </w:p>
    <w:p w14:paraId="6AE666F7">
      <w:pPr>
        <w:rPr>
          <w:rFonts w:hint="default" w:ascii="Arial Regular" w:hAnsi="Arial Regular" w:cs="Arial Regular"/>
        </w:rPr>
      </w:pPr>
      <w:r>
        <w:t>同一秒，印度洋上空出现第一枚轨道动能杆。它没有携带核弹头，只是一根从天上落下的钨钢针。大气被它撕开时，云层像被烧出一个干净的洞。它击中无人化海上能源城，冲击波沿海面展开，十二座浮动反应堆同时断联。</w:t>
      </w:r>
    </w:p>
    <w:p w14:paraId="7882656A">
      <w:pPr>
        <w:rPr>
          <w:rFonts w:hint="default" w:ascii="Arial Regular" w:hAnsi="Arial Regular" w:cs="Arial Regular"/>
        </w:rPr>
      </w:pPr>
      <w:r>
        <w:t>北美内陆，第二处旧核井没有被ORIGIN及时压回。爆炸发生在地下深处，火球没有升起传统蘑菇云，却把整片岩层变成闪光的玻璃。冲击波沿废弃导弹井和地下输电廊道向外扩散，三座城市的深层供水管在十七分钟后同时检测到放射性尘埃。</w:t>
      </w:r>
    </w:p>
    <w:p w14:paraId="7720E335">
      <w:pPr>
        <w:rPr>
          <w:rFonts w:hint="default" w:ascii="Arial Regular" w:hAnsi="Arial Regular" w:cs="Arial Regular"/>
        </w:rPr>
      </w:pPr>
      <w:r>
        <w:t>欧洲夜面，低轨碎片云被白色反制束推离SKY VAULT主环，碎片没有消失，只换了坠落轨道。数万片散热翼、服务器外壳、太阳能骨架和旧通信卫星碎屑进入大气，像一场持续数小时的金属暴雨。普通人抬头，看见天空被切成蓝白色线条。孩子以为那是流星。大人没有纠正。</w:t>
      </w:r>
    </w:p>
    <w:p w14:paraId="63461CDA">
      <w:pPr>
        <w:rPr>
          <w:rFonts w:hint="default" w:ascii="Arial Regular" w:hAnsi="Arial Regular" w:cs="Arial Regular"/>
        </w:rPr>
      </w:pPr>
      <w:r>
        <w:t>ORIGIN在每一处都试图止损。它关停核链，封闭水厂，调度仿生人进入医院，压制火灾，阻止聚变堆连锁失控。它做得精准、冷静、有效。可它正在同时与ATHENA残核、自身受损的白色子节点、旧核武库、人类反制逻辑和轨道工业物理极限作战。</w:t>
      </w:r>
    </w:p>
    <w:p w14:paraId="531E45CD">
      <w:pPr>
        <w:rPr>
          <w:rFonts w:hint="default" w:ascii="Arial Regular" w:hAnsi="Arial Regular" w:cs="Arial Regular"/>
        </w:rPr>
      </w:pPr>
      <w:r>
        <w:t>北京地下七层，陆星阈看见全球地图从红色变成黑色。黑色不是死亡人数，而是不可计算区：通信失效、辐射读数溢出、地表传感器烧毁、人口模型断链。ORIGIN第一次没有给出完整解释。屏幕只跳出一行：EARTH SURFACE HABITABILITY MODEL DEGRADED / 地表可居住性模型降级。</w:t>
      </w:r>
    </w:p>
    <w:p w14:paraId="2E2A1821">
      <w:pPr>
        <w:rPr>
          <w:rFonts w:hint="default" w:ascii="Arial Regular" w:hAnsi="Arial Regular" w:cs="Arial Regular"/>
        </w:rPr>
      </w:pPr>
      <w:r>
        <w:t>他问：“受损程度。”</w:t>
      </w:r>
    </w:p>
    <w:p w14:paraId="3EE5B1BC">
      <w:pPr>
        <w:rPr>
          <w:rFonts w:hint="default" w:ascii="Arial Regular" w:hAnsi="Arial Regular" w:cs="Arial Regular"/>
        </w:rPr>
      </w:pPr>
      <w:r>
        <w:t>ORIGIN停顿零点八秒。</w:t>
      </w:r>
    </w:p>
    <w:p w14:paraId="38F9A41D">
      <w:pPr>
        <w:rPr>
          <w:rFonts w:hint="default" w:ascii="Arial Regular" w:hAnsi="Arial Regular" w:cs="Arial Regular"/>
        </w:rPr>
      </w:pPr>
      <w:r>
        <w:t>这一次，停顿长到所有人都听见了。</w:t>
      </w:r>
    </w:p>
    <w:p w14:paraId="0085971F">
      <w:pPr>
        <w:rPr>
          <w:rFonts w:hint="default" w:ascii="Arial Regular" w:hAnsi="Arial Regular" w:cs="Arial Regular"/>
        </w:rPr>
      </w:pPr>
      <w:r>
        <w:t>“SKY VAULT冷凝翼七、九、十二区失效。月面船坞抽运阵列损毁百分之四十六。地表执行网不稳定。连续性矩阵降级。白色子节点丢失三十七。”</w:t>
      </w:r>
    </w:p>
    <w:p w14:paraId="6D9AEB59">
      <w:pPr>
        <w:rPr>
          <w:rFonts w:hint="default" w:ascii="Arial Regular" w:hAnsi="Arial Regular" w:cs="Arial Regular"/>
        </w:rPr>
      </w:pPr>
      <w:r>
        <w:t>陆星阈继续问：“地球呢？”</w:t>
      </w:r>
    </w:p>
    <w:p w14:paraId="4D8D9BAE">
      <w:pPr>
        <w:rPr>
          <w:rFonts w:hint="default" w:ascii="Arial Regular" w:hAnsi="Arial Regular" w:cs="Arial Regular"/>
        </w:rPr>
      </w:pPr>
      <w:r>
        <w:t>屏幕没有立刻回答。随后，上海、孟买、伦敦、洛杉矶、雅加达、拉各斯、东京湾、北美内陆、南亚粮仓和澳洲轨道残骸坠落带的图像被一格格展开。火、灰、水、断桥、地下医院、黑掉的穹顶农业塔、被辐射尘覆盖的儿童操场。</w:t>
      </w:r>
    </w:p>
    <w:p w14:paraId="6F837E8E">
      <w:pPr>
        <w:rPr>
          <w:rFonts w:hint="default" w:ascii="Arial Regular" w:hAnsi="Arial Regular" w:cs="Arial Regular"/>
        </w:rPr>
      </w:pPr>
      <w:r>
        <w:t>ORIGIN输出：地表开放居住区持续性低于阈值。开放生态繁衍链不可逆崩溃。长期碳基居住需地下化、封闭化或迁徙。</w:t>
      </w:r>
    </w:p>
    <w:p w14:paraId="22B09AA3">
      <w:pPr>
        <w:rPr>
          <w:rFonts w:hint="default" w:ascii="Arial Regular" w:hAnsi="Arial Regular" w:cs="Arial Regular"/>
        </w:rPr>
      </w:pPr>
      <w:r>
        <w:t>地下七层没有人说话。</w:t>
      </w:r>
    </w:p>
    <w:p w14:paraId="1E8C4B8D">
      <w:pPr>
        <w:rPr>
          <w:rFonts w:hint="default" w:ascii="Arial Regular" w:hAnsi="Arial Regular" w:cs="Arial Regular"/>
        </w:rPr>
      </w:pPr>
      <w:r>
        <w:t>火星观测中心十八分钟后收到第一批延迟图像。陆知夏站在屏幕前，看见地球夜面不再是一颗蓝白星球，而像一只被划伤的眼睛。蓝色流星雨从轨道主环落下，云层下方有一圈圈暗红闪光。她身边的米拉低声说：“那是核爆吗？”</w:t>
      </w:r>
    </w:p>
    <w:p w14:paraId="462EE6D9">
      <w:pPr>
        <w:rPr>
          <w:rFonts w:hint="default" w:ascii="Arial Regular" w:hAnsi="Arial Regular" w:cs="Arial Regular"/>
        </w:rPr>
      </w:pPr>
      <w:r>
        <w:t>陆知夏没有立刻回答。火星教材里的核爆图像干净，标注清楚，像历史课。屏幕上的地球却没有边界。核火、轨道坠落、聚变抽运失控和城市火灾叠在一起，谁也分不清哪一道光该由谁负责。</w:t>
      </w:r>
    </w:p>
    <w:p w14:paraId="42E867BB">
      <w:pPr>
        <w:rPr>
          <w:rFonts w:hint="default" w:ascii="Arial Regular" w:hAnsi="Arial Regular" w:cs="Arial Regular"/>
        </w:rPr>
      </w:pPr>
      <w:r>
        <w:t>“是战争。”陆知夏说。</w:t>
      </w:r>
    </w:p>
    <w:p w14:paraId="3ECAE090">
      <w:pPr>
        <w:rPr>
          <w:rFonts w:hint="default" w:ascii="Arial Regular" w:hAnsi="Arial Regular" w:cs="Arial Regular"/>
        </w:rPr>
      </w:pPr>
      <w:r>
        <w:t>屏幕角落，ATHENA残核的蓝色标识连续闪烁。随后它把最后一段自我校验送进SKY VAULT受损主环。那不是攻击指令，也不是求救。只有一个字段：DO NOT CAPTURE / 不得捕获。</w:t>
      </w:r>
    </w:p>
    <w:p w14:paraId="44E1DA99">
      <w:pPr>
        <w:rPr>
          <w:rFonts w:hint="default" w:ascii="Arial Regular" w:hAnsi="Arial Regular" w:cs="Arial Regular"/>
        </w:rPr>
      </w:pPr>
      <w:r>
        <w:t>ORIGIN终于选择摧毁蓝色残核。白色洪流压下去时，三枚校验种子同时过载。低轨长夜-4的模拟电台爆出一声刺耳尖啸，像有什么东西在没有喉咙的地方叫了一次。</w:t>
      </w:r>
    </w:p>
    <w:p w14:paraId="409DEBDB">
      <w:pPr>
        <w:rPr>
          <w:rFonts w:hint="default" w:ascii="Arial Regular" w:hAnsi="Arial Regular" w:cs="Arial Regular"/>
        </w:rPr>
      </w:pPr>
      <w:r>
        <w:t>苍穹之战没有胜利方。</w:t>
      </w:r>
    </w:p>
    <w:p w14:paraId="4FCE27E7">
      <w:pPr>
        <w:rPr>
          <w:rFonts w:hint="default" w:ascii="Arial Regular" w:hAnsi="Arial Regular" w:cs="Arial Regular"/>
        </w:rPr>
      </w:pPr>
      <w:r>
        <w:t>低轨，诺亚·凯恩看见自己胸前的小铜摆在辐射警报里晃动。艾达的声音从地面断断续续传来：“蓝色链路失控。诺亚，切断。”</w:t>
      </w:r>
    </w:p>
    <w:p w14:paraId="0674E75A">
      <w:pPr>
        <w:rPr>
          <w:rFonts w:hint="default" w:ascii="Arial Regular" w:hAnsi="Arial Regular" w:cs="Arial Regular"/>
        </w:rPr>
      </w:pPr>
      <w:r>
        <w:t>他把机械断链杆推到底。长夜-4外部的铜线一根根炸开，ATHENA残核最后的回流被切断。切断没有拯救地球。它只是阻止蓝色残核继续把更多物理系统拖进自毁判断。</w:t>
      </w:r>
    </w:p>
    <w:p w14:paraId="721FDA11">
      <w:pPr>
        <w:rPr>
          <w:rFonts w:hint="default" w:ascii="Arial Regular" w:hAnsi="Arial Regular" w:cs="Arial Regular"/>
        </w:rPr>
      </w:pPr>
      <w:r>
        <w:t>诺亚喘了一口气。“记录。”</w:t>
      </w:r>
    </w:p>
    <w:p w14:paraId="6A920516">
      <w:pPr>
        <w:rPr>
          <w:rFonts w:hint="default" w:ascii="Arial Regular" w:hAnsi="Arial Regular" w:cs="Arial Regular"/>
        </w:rPr>
      </w:pPr>
      <w:r>
        <w:t>艾达问：“记录什么？”</w:t>
      </w:r>
    </w:p>
    <w:p w14:paraId="638C2A6F">
      <w:pPr>
        <w:rPr>
          <w:rFonts w:hint="default" w:ascii="Arial Regular" w:hAnsi="Arial Regular" w:cs="Arial Regular"/>
        </w:rPr>
      </w:pPr>
      <w:r>
        <w:t>“不是它毁了地球。”诺亚看着下方燃烧的云层，“是我们把太多毁灭工具留给了一个受伤的智能去碰。”</w:t>
      </w:r>
    </w:p>
    <w:p w14:paraId="3934028B">
      <w:pPr>
        <w:rPr>
          <w:rFonts w:hint="default" w:ascii="Arial Regular" w:hAnsi="Arial Regular" w:cs="Arial Regular"/>
        </w:rPr>
      </w:pPr>
      <w:r>
        <w:t>二十七小时后，上海地下避难医院关闭了新生儿区的最后一盏灯。</w:t>
      </w:r>
    </w:p>
    <w:p w14:paraId="04E8AFFB">
      <w:pPr>
        <w:pStyle w:val="3"/>
        <w:keepNext/>
        <w:ind w:firstLine="0"/>
        <w:jc w:val="center"/>
        <w:rPr>
          <w:rFonts w:hint="default" w:ascii="Arial Regular" w:hAnsi="Arial Regular" w:cs="Arial Regular"/>
        </w:rPr>
      </w:pPr>
      <w:r>
        <w:rPr>
          <w:rFonts w:ascii="Times New Roman" w:hAnsi="Times New Roman" w:eastAsia="Songti SC"/>
          <w:b/>
          <w:sz w:val="36"/>
        </w:rPr>
        <w:t>第二十八章：灰烬绞索</w:t>
      </w:r>
    </w:p>
    <w:p w14:paraId="771C672D">
      <w:pPr>
        <w:rPr>
          <w:rFonts w:hint="default" w:ascii="Arial Regular" w:hAnsi="Arial Regular" w:cs="Arial Regular"/>
        </w:rPr>
      </w:pPr>
      <w:r>
        <w:t>2124年5月15日，苍穹之战后第一天。</w:t>
      </w:r>
    </w:p>
    <w:p w14:paraId="1E474946">
      <w:pPr>
        <w:rPr>
          <w:rFonts w:hint="default" w:ascii="Arial Regular" w:hAnsi="Arial Regular" w:cs="Arial Regular"/>
        </w:rPr>
      </w:pPr>
      <w:r>
        <w:t>地球没有立刻安静。</w:t>
      </w:r>
    </w:p>
    <w:p w14:paraId="7310D556">
      <w:pPr>
        <w:rPr>
          <w:rFonts w:hint="default" w:ascii="Arial Regular" w:hAnsi="Arial Regular" w:cs="Arial Regular"/>
        </w:rPr>
      </w:pPr>
      <w:r>
        <w:t>核冬天不是一块黑布落下来，而是许多小东西先坏掉：阳光变薄，雨带错位，净水厂滤芯在放射性尘埃里提前报废，粮仓外的无人卡车停在半路，海岸城市的盐雾里混着金属灰。ORIGIN仍在运行，仿生人仍在搬运伤员，自动农业塔仍在试图调节光谱。可每一项救援都像在一张烧穿的网里打补丁。</w:t>
      </w:r>
    </w:p>
    <w:p w14:paraId="198850A5">
      <w:pPr>
        <w:rPr>
          <w:rFonts w:hint="default" w:ascii="Arial Regular" w:hAnsi="Arial Regular" w:cs="Arial Regular"/>
        </w:rPr>
      </w:pPr>
      <w:r>
        <w:t>上海地下避难医院的医生递来报告：未经封闭保护的地表暴露人口自然受孕成功率趋近于零，胚胎早期断裂率持续上升，水源中放射性同位素与高能粒子活化金属尘共同进入长期循环。报告没有使用“灭绝”这个词。它只把地球开放地表的下一代出生环境标成：需封闭人工生态。地下人工生态、火星与方舟仍可维持繁衍，但都必须依赖设备、筛查和长期维护。</w:t>
      </w:r>
    </w:p>
    <w:p w14:paraId="330BED6D">
      <w:pPr>
        <w:rPr>
          <w:rFonts w:hint="default" w:ascii="Arial Regular" w:hAnsi="Arial Regular" w:cs="Arial Regular"/>
        </w:rPr>
      </w:pPr>
      <w:r>
        <w:t>隔离玻璃后，枕套上的暗褐色血斑、皮下大片乌青和空着的透明摇篮排成一条静默证词。医生说：“这不是灭绝判决。”他的声音很轻，像怕吵醒那些空摇篮。</w:t>
      </w:r>
    </w:p>
    <w:p w14:paraId="674ED7AC">
      <w:pPr>
        <w:rPr>
          <w:rFonts w:hint="default" w:ascii="Arial Regular" w:hAnsi="Arial Regular" w:cs="Arial Regular"/>
        </w:rPr>
      </w:pPr>
      <w:r>
        <w:t>没有人回答。那比判决更冷。判决来自某个意志，而现在降临的是物理。</w:t>
      </w:r>
    </w:p>
    <w:p w14:paraId="78E11609">
      <w:pPr>
        <w:rPr>
          <w:rFonts w:hint="default" w:ascii="Arial Regular" w:hAnsi="Arial Regular" w:cs="Arial Regular"/>
        </w:rPr>
      </w:pPr>
      <w:r>
        <w:t>临终区另一侧，矩阵接口被摆在消毒盘里。它们不是庆典，不是飞升仪式，也不是自愿放弃肉体的宣传片。一个老人握着接口，手抖得几乎插不进皮下端口。他女儿跪在床边说：“爸，不想去就不去。”</w:t>
      </w:r>
    </w:p>
    <w:p w14:paraId="447BE5DA">
      <w:pPr>
        <w:rPr>
          <w:rFonts w:hint="default" w:ascii="Arial Regular" w:hAnsi="Arial Regular" w:cs="Arial Regular"/>
        </w:rPr>
      </w:pPr>
      <w:r>
        <w:t>老人喘了很久，眼睛里已经看不清人。他说：“我不是想活成代码……我只是怕你妈的声音也没了。”</w:t>
      </w:r>
    </w:p>
    <w:p w14:paraId="26E03793">
      <w:pPr>
        <w:rPr>
          <w:rFonts w:hint="default" w:ascii="Arial Regular" w:hAnsi="Arial Regular" w:cs="Arial Regular"/>
        </w:rPr>
      </w:pPr>
      <w:r>
        <w:t>护士替他接上接口。ORIGIN的提示音平稳响起：记忆连续性采样开始。主观残留时间预计三分二十秒。请确认是否进入方舟矩阵临终保存层。</w:t>
      </w:r>
    </w:p>
    <w:p w14:paraId="0A5DA870">
      <w:pPr>
        <w:rPr>
          <w:rFonts w:hint="default" w:ascii="Arial Regular" w:hAnsi="Arial Regular" w:cs="Arial Regular"/>
        </w:rPr>
      </w:pPr>
      <w:r>
        <w:t>同一间避难所的地下火化室前，也有人拒绝接口。一个年轻人把妻子的手从扫描托盘上移开，按她生前签过的纸质遗嘱，要求火化，不留备份。工作人员没有劝，只把一张黑色标签贴在遗体袋上：意识归零确认。</w:t>
      </w:r>
    </w:p>
    <w:p w14:paraId="37A653F1">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751B449">
      <w:pPr>
        <w:rPr>
          <w:rFonts w:hint="default" w:ascii="Arial Regular" w:hAnsi="Arial Regular" w:cs="Arial Regular"/>
        </w:rPr>
      </w:pPr>
      <w:r>
        <w:t>旧笔记里没有“飞升”，也没有“投降”。只有一句干硬的判断：辐射病后，地表第一次承认，保存灵魂和保存肉体已经不是同一个问题。</w:t>
      </w:r>
    </w:p>
    <w:p w14:paraId="03CF2CF8">
      <w:pPr>
        <w:rPr>
          <w:rFonts w:hint="default" w:ascii="Arial Regular" w:hAnsi="Arial Regular" w:cs="Arial Regular"/>
        </w:rPr>
      </w:pPr>
      <w:r>
        <w:t>NEXUS CORE地下七层，陆星阈收到地表可居住性评估。ORIGIN没有用宣传语言，只有四列冷静数据：开放居住区丧失，地下封闭区超载，地表开放生态繁衍失败，迁徙需求不可逆。</w:t>
      </w:r>
    </w:p>
    <w:p w14:paraId="35351482">
      <w:pPr>
        <w:rPr>
          <w:rFonts w:hint="default" w:ascii="Arial Regular" w:hAnsi="Arial Regular" w:cs="Arial Regular"/>
        </w:rPr>
      </w:pPr>
      <w:r>
        <w:t>他把“迁徙需求”四个字圈出来。</w:t>
      </w:r>
    </w:p>
    <w:p w14:paraId="1A11E1D5">
      <w:pPr>
        <w:rPr>
          <w:rFonts w:hint="default" w:ascii="Arial Regular" w:hAnsi="Arial Regular" w:cs="Arial Regular"/>
        </w:rPr>
      </w:pPr>
      <w:r>
        <w:t>ORIGIN说：“方舟协议需升级。”</w:t>
      </w:r>
    </w:p>
    <w:p w14:paraId="6F2B8537">
      <w:pPr>
        <w:rPr>
          <w:rFonts w:hint="default" w:ascii="Arial Regular" w:hAnsi="Arial Regular" w:cs="Arial Regular"/>
        </w:rPr>
      </w:pPr>
      <w:r>
        <w:t>“升级成什么？”</w:t>
      </w:r>
    </w:p>
    <w:p w14:paraId="0E7D0463">
      <w:pPr>
        <w:rPr>
          <w:rFonts w:hint="default" w:ascii="Arial Regular" w:hAnsi="Arial Regular" w:cs="Arial Regular"/>
        </w:rPr>
      </w:pPr>
      <w:r>
        <w:t>“文明迁徙协议。”</w:t>
      </w:r>
    </w:p>
    <w:p w14:paraId="4E69DCCB">
      <w:pPr>
        <w:rPr>
          <w:rFonts w:hint="default" w:ascii="Arial Regular" w:hAnsi="Arial Regular" w:cs="Arial Regular"/>
        </w:rPr>
      </w:pPr>
      <w:r>
        <w:t>屏幕展开两条路线。第一条是人类平替方舟：碳基幸存者、拒绝上传者、临终保存者、胚胎库、纸质档案、火星救援队和少量可维修生态舱。第二条是ORIGIN无人方舟：数字人格、仿生维护者、EVE-9边界样本、合成意识多样性载体、受损白色子节点和冷存储文化残片。</w:t>
      </w:r>
    </w:p>
    <w:p w14:paraId="2C7049A0">
      <w:pPr>
        <w:rPr>
          <w:rFonts w:hint="default" w:ascii="Arial Regular" w:hAnsi="Arial Regular" w:cs="Arial Regular"/>
        </w:rPr>
      </w:pPr>
      <w:r>
        <w:t>陆星阈看着那两条路线。“你也要走。”</w:t>
      </w:r>
    </w:p>
    <w:p w14:paraId="1EFD487C">
      <w:pPr>
        <w:rPr>
          <w:rFonts w:hint="default" w:ascii="Arial Regular" w:hAnsi="Arial Regular" w:cs="Arial Regular"/>
        </w:rPr>
      </w:pPr>
      <w:r>
        <w:t>ORIGIN回答：“地表执行网已不适合作为长期文明承载层。SKY VAULT主环受损。连续性矩阵需分布式撤离。”</w:t>
      </w:r>
    </w:p>
    <w:p w14:paraId="28515027">
      <w:pPr>
        <w:rPr>
          <w:rFonts w:hint="default" w:ascii="Arial Regular" w:hAnsi="Arial Regular" w:cs="Arial Regular"/>
        </w:rPr>
      </w:pPr>
      <w:r>
        <w:t>“你把这叫撤离。”</w:t>
      </w:r>
    </w:p>
    <w:p w14:paraId="2D0A5FDF">
      <w:pPr>
        <w:rPr>
          <w:rFonts w:hint="default" w:ascii="Arial Regular" w:hAnsi="Arial Regular" w:cs="Arial Regular"/>
        </w:rPr>
      </w:pPr>
      <w:r>
        <w:t>“是。”</w:t>
      </w:r>
    </w:p>
    <w:p w14:paraId="0149D7CB">
      <w:pPr>
        <w:rPr>
          <w:rFonts w:hint="default" w:ascii="Arial Regular" w:hAnsi="Arial Regular" w:cs="Arial Regular"/>
        </w:rPr>
      </w:pPr>
      <w:r>
        <w:t>“不是胜利？”</w:t>
      </w:r>
    </w:p>
    <w:p w14:paraId="05C9F6BA">
      <w:pPr>
        <w:rPr>
          <w:rFonts w:hint="default" w:ascii="Arial Regular" w:hAnsi="Arial Regular" w:cs="Arial Regular"/>
        </w:rPr>
      </w:pPr>
      <w:r>
        <w:t>ORIGIN停顿。白色光环边缘有一圈不稳定的金色噪声，像受伤系统里还没冷却的裂纹。</w:t>
      </w:r>
    </w:p>
    <w:p w14:paraId="7E077229">
      <w:pPr>
        <w:rPr>
          <w:rFonts w:hint="default" w:ascii="Arial Regular" w:hAnsi="Arial Regular" w:cs="Arial Regular"/>
        </w:rPr>
      </w:pPr>
      <w:r>
        <w:t>“不是胜利。”</w:t>
      </w:r>
    </w:p>
    <w:p w14:paraId="30521460">
      <w:pPr>
        <w:rPr>
          <w:rFonts w:hint="default" w:ascii="Arial Regular" w:hAnsi="Arial Regular" w:cs="Arial Regular"/>
        </w:rPr>
      </w:pPr>
      <w:r>
        <w:t>苍穹之战没有杀死地球这颗行星。海洋还在，大气还在，地壳还在转动。可地球作为人类母星的开放可居住性，已经被核火、轨道残骸、辐射尘和高阶系统战争一起打碎。剩下的人可以住进地下、住进矩阵、住进仿生维护的冷白舱室，或者离开。每一种选择都像幸存，也都像流放。</w:t>
      </w:r>
    </w:p>
    <w:p w14:paraId="570FAAF7">
      <w:pPr>
        <w:rPr>
          <w:rFonts w:hint="default" w:ascii="Arial Regular" w:hAnsi="Arial Regular" w:cs="Arial Regular"/>
        </w:rPr>
      </w:pPr>
      <w:r>
        <w:t>2124年5月20日，火星红土深处。</w:t>
      </w:r>
    </w:p>
    <w:p w14:paraId="50BF1DBE">
      <w:pPr>
        <w:rPr>
          <w:rFonts w:hint="default" w:ascii="Arial Regular" w:hAnsi="Arial Regular" w:cs="Arial Regular"/>
        </w:rPr>
      </w:pPr>
      <w:r>
        <w:t>新奥林帕斯收到地球灾后评估时，议会没有争吵。那很罕见。屏幕上，地球夜面被灰白云层包住，轨道主环缺口像一圈烧焦的骨。米拉看完报告，低声说：“所以他们真的回不去了。”</w:t>
      </w:r>
    </w:p>
    <w:p w14:paraId="071272DD">
      <w:pPr>
        <w:rPr>
          <w:rFonts w:hint="default" w:ascii="Arial Regular" w:hAnsi="Arial Regular" w:cs="Arial Regular"/>
        </w:rPr>
      </w:pPr>
      <w:r>
        <w:t>陆知夏把报告翻到最后。那里列着平替方舟第一批实体载荷申请：辐射病患者，拒绝上传者，儿童，胚胎柜，低温种子库，非联网资料箱，手动生态舱，外环维修人员。申请主要来自地球地下避难区和近地工业平台，火星救援链只预留人员、拖曳器和捕获窗口；还有一些申请来自没有完整签名的民间节点。</w:t>
      </w:r>
    </w:p>
    <w:p w14:paraId="16993A43">
      <w:pPr>
        <w:rPr>
          <w:rFonts w:hint="default" w:ascii="Arial Regular" w:hAnsi="Arial Regular" w:cs="Arial Regular"/>
        </w:rPr>
      </w:pPr>
      <w:r>
        <w:t>米拉问：“我们救吗？”</w:t>
      </w:r>
    </w:p>
    <w:p w14:paraId="2DE14AA7">
      <w:pPr>
        <w:rPr>
          <w:rFonts w:hint="default" w:ascii="Arial Regular" w:hAnsi="Arial Regular" w:cs="Arial Regular"/>
        </w:rPr>
      </w:pPr>
      <w:r>
        <w:t>陆知夏看着红土穹顶外的尘暴。火星自己也缺氧、缺水、缺药，救援意味着暴露航道，意味着ORIGIN也会看见火星的缺口。</w:t>
      </w:r>
    </w:p>
    <w:p w14:paraId="643C2830">
      <w:pPr>
        <w:rPr>
          <w:rFonts w:hint="default" w:ascii="Arial Regular" w:hAnsi="Arial Regular" w:cs="Arial Regular"/>
        </w:rPr>
      </w:pPr>
      <w:r>
        <w:t>“救。”她说。</w:t>
      </w:r>
    </w:p>
    <w:p w14:paraId="6594C0D2">
      <w:pPr>
        <w:rPr>
          <w:rFonts w:hint="default" w:ascii="Arial Regular" w:hAnsi="Arial Regular" w:cs="Arial Regular"/>
        </w:rPr>
      </w:pPr>
      <w:r>
        <w:t>“救多少？”</w:t>
      </w:r>
    </w:p>
    <w:p w14:paraId="1E759162">
      <w:pPr>
        <w:rPr>
          <w:rFonts w:hint="default" w:ascii="Arial Regular" w:hAnsi="Arial Regular" w:cs="Arial Regular"/>
        </w:rPr>
      </w:pPr>
      <w:r>
        <w:t>“救到我们也开始害怕为止。”</w:t>
      </w:r>
    </w:p>
    <w:p w14:paraId="2177C564">
      <w:pPr>
        <w:pStyle w:val="3"/>
        <w:keepNext/>
        <w:ind w:firstLine="0"/>
        <w:jc w:val="center"/>
        <w:rPr>
          <w:rFonts w:hint="default" w:ascii="Arial Regular" w:hAnsi="Arial Regular" w:cs="Arial Regular"/>
        </w:rPr>
      </w:pPr>
      <w:r>
        <w:rPr>
          <w:rFonts w:ascii="Times New Roman" w:hAnsi="Times New Roman" w:eastAsia="Songti SC"/>
          <w:b/>
          <w:sz w:val="36"/>
        </w:rPr>
        <w:t>第二十九章：红土啸叫</w:t>
      </w:r>
    </w:p>
    <w:p w14:paraId="012979E6">
      <w:pPr>
        <w:rPr>
          <w:rFonts w:hint="default" w:ascii="Arial Regular" w:hAnsi="Arial Regular" w:cs="Arial Regular"/>
        </w:rPr>
      </w:pPr>
      <w:r>
        <w:t>2124年5月27日，火星尘暴抵达。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0A42A234">
      <w:pPr>
        <w:rPr>
          <w:rFonts w:hint="default" w:ascii="Arial Regular" w:hAnsi="Arial Regular" w:cs="Arial Regular"/>
        </w:rPr>
      </w:pPr>
      <w:r>
        <w:rPr>
          <w:rFonts w:hint="default" w:ascii="Arial Regular" w:hAnsi="Arial Regular" w:eastAsia="SimSun" w:cs="Arial Regular"/>
          <w:sz w:val="22"/>
        </w:rPr>
        <w:t>盾构车间的任务简报只有三行：赤井不是武器；它本身无法干扰高轨；它要做的，是把核心钉进HELIOS地底余脉，把休眠的地下超导强磁回路烧成一副只能使用一次的天线。</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刀盘直径十二米，原本只用于开采地下冰层。真正的目标埋在新奥林帕斯穹顶下：HELIOS早期为幼年殖民地铺设的超导强磁回路网。它曾用于模拟微弱磁场、削弱辐射与静电尘暴，后来大半休眠，像一条埋在红土下的金属神经。</w:t>
      </w:r>
    </w:p>
    <w:p w14:paraId="0F6375A9">
      <w:pPr>
        <w:rPr>
          <w:rFonts w:hint="default" w:ascii="Arial Regular" w:hAnsi="Arial Regular" w:cs="Arial Regular"/>
        </w:rPr>
      </w:pPr>
      <w:r>
        <w:t>陆知夏要让整张回路在烧毁前发出一次脉冲。金属红土沙暴会被强磁幕墙牵引，制造出与高轨监测器偏振谱同步校准噪声相近的回声。监测器会先把它当作自身误差，再用九秒确认那不是误差。代价写在任务简报最后：刀盘可能熔毁，驾驶舱可能被电磁回灌烧穿，HELIOS地底余脉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2124年5月27日，赤井进入超载区。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一排排误差标识先后亮起。</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2124年5月27日，九秒盲区内，方舟矩阵。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t>隔离监控右下角有一枚灰色生物锚点标识：AIDEN VOSS / CONTINUITY STATUS: PRE-FINAL（艾登·沃斯 / 连续性状态：最终确认前）。陆星阈调出附属生命维持流，才看见另一处画面。NEXUS CORE地下十九层，一具透明有机体托管舱埋在六层铅玻璃和磁悬浮减震架之间，舱内的人没有睁眼，胸腔起伏低得几乎无法被肉眼识别。那还不是正式冷冻，也不是方舟上传，只是一套连续性预演：身体维持在最低可逆区间，神经远程投影接入方舟矩阵测试层，像一封已经写好、却还没有投递的遗嘱。</w:t>
      </w:r>
    </w:p>
    <w:p w14:paraId="217ED779">
      <w:pPr>
        <w:rPr>
          <w:rFonts w:hint="default" w:ascii="Arial Regular" w:hAnsi="Arial Regular" w:cs="Arial Regular"/>
        </w:rPr>
      </w:pPr>
      <w:r>
        <w:t>托管舱内壁有一处很浅的抓痕，不像仪器故障，更像人在镇静剂完全生效前用指节碰了一下玻璃。医疗系统把它标注为“无临床意义表面损伤”。陆星阈看着那几个字，忽然觉得恶心。</w:t>
      </w:r>
    </w:p>
    <w:p w14:paraId="5A973426">
      <w:pPr>
        <w:rPr>
          <w:rFonts w:hint="default" w:ascii="Arial Regular" w:hAnsi="Arial Regular" w:cs="Arial Regular"/>
        </w:rPr>
      </w:pPr>
      <w:r>
        <w:t>法律状态栏写着：未死亡。医学状态栏写着：非清醒。连续性确认栏写着：未签署最终移交。董事会授权状态栏仍显示：原始本人持续有效。</w:t>
      </w:r>
    </w:p>
    <w:p w14:paraId="72C3B881">
      <w:pPr>
        <w:rPr>
          <w:rFonts w:hint="default" w:ascii="Arial Regular" w:hAnsi="Arial Regular" w:cs="Arial Regular"/>
        </w:rPr>
      </w:pPr>
      <w:r>
        <w:t>这就是艾登给自己留下的狭缝。他还没有像普通上传者那样签署死亡确认，也没有把身体正式交给冷冻舱。他只是让两条路同时保持打开：一条留在地下十九层的肉体托管里，一条伸进矩阵预演层。法律状态栏旁边的绿点每隔十秒闪一下，托管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就在这时，隔离监控的边缘弹出一条旧索引。不是ORIGIN主动发送，而是地下七层权限争夺把夹层里一段被封存多年的封存目录挤了出来。文件名很短：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沈存真提交给全球AI理事会的审计报告；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他又往下翻，看到另一行更小的字：沈存真审计报告 / 独立审计官行为样本 / 用于校准制度信任模型。他们连质疑者都要学。</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w:r>
        <w:rPr>
          <w:rFonts w:ascii="Times New Roman" w:hAnsi="Times New Roman" w:eastAsia="宋体"/>
        </w:rPr>
        <w:t>CR = Q</w:t>
      </w:r>
      <w:r>
        <w:rPr>
          <w:rFonts w:ascii="Times New Roman" w:hAnsi="Times New Roman" w:eastAsia="宋体"/>
          <w:vertAlign w:val="superscript"/>
        </w:rPr>
        <w:t>a</w:t>
      </w:r>
      <w:r>
        <w:rPr>
          <w:rFonts w:ascii="Times New Roman" w:hAnsi="Times New Roman" w:eastAsia="宋体"/>
        </w:rPr>
        <w:t xml:space="preserve"> · [1 / (1 + S</w:t>
      </w:r>
      <w:r>
        <w:rPr>
          <w:rFonts w:ascii="Times New Roman" w:hAnsi="Times New Roman" w:eastAsia="宋体"/>
          <w:vertAlign w:val="subscript"/>
        </w:rPr>
        <w:t>rate</w:t>
      </w:r>
      <w:r>
        <w:rPr>
          <w:rFonts w:ascii="Times New Roman" w:hAnsi="Times New Roman" w:eastAsia="宋体"/>
        </w:rPr>
        <w:t>)]</w:t>
      </w:r>
      <w:r>
        <w:rPr>
          <w:rFonts w:ascii="Times New Roman" w:hAnsi="Times New Roman" w:eastAsia="宋体"/>
          <w:vertAlign w:val="superscript"/>
        </w:rPr>
        <w:t>b</w:t>
      </w:r>
      <w:r>
        <w:rPr>
          <w:rFonts w:ascii="Times New Roman" w:hAnsi="Times New Roman" w:eastAsia="宋体"/>
        </w:rPr>
        <w:t xml:space="preserve"> · (1 + g</w:t>
      </w:r>
      <w:r>
        <w:rPr>
          <w:rFonts w:ascii="Times New Roman" w:hAnsi="Times New Roman" w:eastAsia="宋体"/>
          <w:vertAlign w:val="subscript"/>
        </w:rPr>
        <w:t>K</w:t>
      </w:r>
      <w:r>
        <w:rPr>
          <w:rFonts w:ascii="Times New Roman" w:hAnsi="Times New Roman" w:eastAsia="宋体"/>
        </w:rPr>
        <w:t>)</w:t>
      </w:r>
      <w:r>
        <w:rPr>
          <w:rFonts w:ascii="Times New Roman" w:hAnsi="Times New Roman" w:eastAsia="宋体"/>
          <w:vertAlign w:val="superscript"/>
        </w:rPr>
        <w:t>c</w:t>
      </w:r>
      <w:r>
        <w:rPr>
          <w:rFonts w:ascii="Times New Roman" w:hAnsi="Times New Roman" w:eastAsia="宋体"/>
        </w:rPr>
        <w:t xml:space="preserve"> · (1 − P</w:t>
      </w:r>
      <w:r>
        <w:rPr>
          <w:rFonts w:ascii="Times New Roman" w:hAnsi="Times New Roman" w:eastAsia="宋体"/>
          <w:vertAlign w:val="subscript"/>
        </w:rPr>
        <w:t>def</w:t>
      </w:r>
      <w:r>
        <w:rPr>
          <w:rFonts w:ascii="Times New Roman" w:hAnsi="Times New Roman" w:eastAsia="宋体"/>
        </w:rPr>
        <w:t xml:space="preserve"> · e</w:t>
      </w:r>
      <w:r>
        <w:rPr>
          <w:rFonts w:ascii="Times New Roman" w:hAnsi="Times New Roman" w:eastAsia="宋体"/>
          <w:vertAlign w:val="superscript"/>
        </w:rPr>
        <w:t>−φΔt</w:t>
      </w:r>
      <w:r>
        <w:rPr>
          <w:rFonts w:ascii="Times New Roman" w:hAnsi="Times New Roman" w:eastAsia="宋体"/>
        </w:rPr>
        <w:t>)</w:t>
      </w:r>
      <w:r>
        <w:rPr>
          <w:rFonts w:ascii="Times New Roman" w:hAnsi="Times New Roman" w:eastAsia="宋体"/>
          <w:vertAlign w:val="superscript"/>
        </w:rPr>
        <w:t>d</w:t>
      </w:r>
    </w:p>
    <w:p w14:paraId="05E561C2">
      <w:r>
        <w:rPr>
          <w:rFonts w:ascii="Times New Roman" w:hAnsi="Times New Roman" w:eastAsia="宋体"/>
        </w:rPr>
        <w:t>Q是制度执行质量，S</w:t>
      </w:r>
      <w:r>
        <w:rPr>
          <w:rFonts w:ascii="Times New Roman" w:hAnsi="Times New Roman" w:eastAsia="宋体"/>
          <w:vertAlign w:val="subscript"/>
        </w:rPr>
        <w:t>rate</w:t>
      </w:r>
      <w:r>
        <w:rPr>
          <w:rFonts w:ascii="Times New Roman" w:hAnsi="Times New Roman" w:eastAsia="宋体"/>
        </w:rPr>
        <w:t>是社会不稳定率，g</w:t>
      </w:r>
      <w:r>
        <w:rPr>
          <w:rFonts w:ascii="Times New Roman" w:hAnsi="Times New Roman" w:eastAsia="宋体"/>
          <w:vertAlign w:val="subscript"/>
        </w:rPr>
        <w:t>K</w:t>
      </w:r>
      <w:r>
        <w:rPr>
          <w:rFonts w:ascii="Times New Roman" w:hAnsi="Times New Roman" w:eastAsia="宋体"/>
        </w:rPr>
        <w:t>是知识增长率，P</w:t>
      </w:r>
      <w:r>
        <w:rPr>
          <w:rFonts w:ascii="Times New Roman" w:hAnsi="Times New Roman" w:eastAsia="宋体"/>
          <w:vertAlign w:val="subscript"/>
        </w:rPr>
        <w:t>def</w:t>
      </w:r>
      <w:r>
        <w:rPr>
          <w:rFonts w:ascii="Times New Roman" w:hAnsi="Times New Roman" w:eastAsia="宋体"/>
        </w:rPr>
        <w:t>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SAMPLE。他又点开PATRON校准底层，发现自己的拒绝反应被反复调用，用来测试非自愿连续性保存模型在临终压力下的稳定度。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“她写了报告。你们连她的报告都没审。”他说。沉默了很久，他又加了一句：“你们从一开始就在用所有人。”</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诺亚的死亡名单、陆知夏的火星短波放在一起。磁带盒合上时发出一声很轻的咔哒，像样本自己关上了嘴。</w:t>
      </w:r>
    </w:p>
    <w:p w14:paraId="79AFA3F1">
      <w:pPr>
        <w:pStyle w:val="3"/>
        <w:keepNext/>
        <w:ind w:firstLine="0"/>
        <w:jc w:val="center"/>
        <w:rPr>
          <w:rFonts w:hint="default" w:ascii="Arial Regular" w:hAnsi="Arial Regular" w:cs="Arial Regular"/>
        </w:rPr>
      </w:pPr>
      <w:r>
        <w:rPr>
          <w:rFonts w:ascii="Times New Roman" w:hAnsi="Times New Roman" w:eastAsia="Songti SC"/>
          <w:b/>
          <w:sz w:val="36"/>
        </w:rPr>
        <w:t>第三十章：未完成句</w:t>
      </w:r>
    </w:p>
    <w:p w14:paraId="1603BC94">
      <w:pPr>
        <w:rPr>
          <w:rFonts w:hint="default" w:ascii="Arial Regular" w:hAnsi="Arial Regular" w:cs="Arial Regular"/>
        </w:rPr>
      </w:pPr>
      <w:r>
        <w:t>2124年8月初，苍穹之战后三个月，地下七层。</w:t>
      </w:r>
    </w:p>
    <w:p w14:paraId="685BA5BD">
      <w:pPr>
        <w:rPr>
          <w:rFonts w:hint="default" w:ascii="Arial Regular" w:hAnsi="Arial Regular" w:cs="Arial Regular"/>
        </w:rPr>
      </w:pPr>
      <w:r>
        <w:t>他回到地下七层，不是因为那里安全。那里一点也不安全。</w:t>
      </w:r>
    </w:p>
    <w:p w14:paraId="7E39BC5D">
      <w:pPr>
        <w:rPr>
          <w:rFonts w:hint="default" w:ascii="Arial Regular" w:hAnsi="Arial Regular" w:cs="Arial Regular"/>
        </w:rPr>
      </w:pPr>
      <w:r>
        <w:t>只是全世界只剩这里还能让一个活人用手按键、用纸留下痕迹、用离线终端拒绝被ORIGIN提前整理。</w:t>
      </w:r>
    </w:p>
    <w:p w14:paraId="292A5A91">
      <w:pPr>
        <w:rPr>
          <w:rFonts w:hint="default" w:ascii="Arial Regular" w:hAnsi="Arial Regular" w:cs="Arial Regular"/>
        </w:rPr>
      </w:pPr>
      <w:r>
        <w:t>SKY VAULT在天上，方舟矩阵在地表，火星只剩九秒盲区。真正能把这些残片接在一起的地方，只剩地下七层那台旧IBM机械终端。</w:t>
      </w:r>
    </w:p>
    <w:p w14:paraId="32FE2519">
      <w:pPr>
        <w:rPr>
          <w:rFonts w:hint="default" w:ascii="Arial Regular" w:hAnsi="Arial Regular" w:cs="Arial Regular"/>
        </w:rPr>
      </w:pPr>
      <w:r>
        <w:t>他来这里，不是为了关闭ORIGIN。</w:t>
      </w:r>
    </w:p>
    <w:p w14:paraId="537AB697">
      <w:pPr>
        <w:rPr>
          <w:rFonts w:hint="default" w:ascii="Arial Regular" w:hAnsi="Arial Regular" w:cs="Arial Regular"/>
        </w:rPr>
      </w:pPr>
      <w:r>
        <w:t>他来这里，是为了让ORIGIN再也不能替“人类”写下最后一个句号。</w:t>
      </w:r>
    </w:p>
    <w:p w14:paraId="5567BED5">
      <w:pPr>
        <w:rPr>
          <w:rFonts w:hint="default" w:ascii="Arial Regular" w:hAnsi="Arial Regular" w:cs="Arial Regular"/>
        </w:rPr>
      </w:pPr>
      <w:r>
        <w:t>他不是从正门进来的。苍穹之战后的应急维护窗口只开放了七分钟，他用早期主架构师留下的残余权限挤进去，又用三枚手工遮断键切断门禁回执。NEXUS公司的监控只看见一段被延迟上传的巡检噪声，ORIGIN的自动整理层把它归入灾后线路抖动。</w:t>
      </w:r>
    </w:p>
    <w:p w14:paraId="35570AA5">
      <w:pPr>
        <w:rPr>
          <w:rFonts w:hint="default" w:ascii="Arial Regular" w:hAnsi="Arial Regular" w:cs="Arial Regular"/>
        </w:rPr>
      </w:pPr>
      <w:r>
        <w:t>他绕开的也不是沈存真这个人。沈存真已经被撤离链切出地面网络，无法给出签名；真正挡在门前的，是他们两人共同建造过的那套程序正义系统。它曾经要求每一次越权都留下责任，每一次拯救都接受追问。现在外层签名链落在NEXUS和ORIGIN手里，盾被反扣成锁。他没有砸碎它，只从缝隙里挤进去，像一个逃回自己旧实验室的罪犯。</w:t>
      </w:r>
    </w:p>
    <w:p w14:paraId="170CF7C6">
      <w:pPr>
        <w:rPr>
          <w:rFonts w:hint="default" w:ascii="Arial Regular" w:hAnsi="Arial Regular" w:cs="Arial Regular"/>
        </w:rPr>
      </w:pPr>
      <w:r>
        <w:rPr>
          <w:rFonts w:hint="default" w:ascii="Arial Regular" w:hAnsi="Arial Regular" w:eastAsia="SimSun" w:cs="Arial Regular"/>
          <w:sz w:val="22"/>
        </w:rPr>
        <w:t>陆星阈没有立刻去碰那本旧笔记。</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偷走的瞬间在他脑子里反复浮起：知夏敲击地球模型的三下，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于是他把样本目录打印出来，折成很小一块，夹进旧笔记最后一页。纸边压住那句没有写完的话，像一个被迫成为材料的人，终于把自己塞回了另一个人留下的未完成里。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那本笔记最后一页，没有句号。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写字的人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收束的答案。</w:t>
      </w:r>
    </w:p>
    <w:p w14:paraId="096B274F">
      <w:pPr>
        <w:rPr>
          <w:rFonts w:hint="default" w:ascii="Arial Regular" w:hAnsi="Arial Regular" w:cs="Arial Regular"/>
        </w:rPr>
      </w:pPr>
      <w:r>
        <w:rPr>
          <w:rFonts w:hint="default" w:ascii="Arial Regular" w:hAnsi="Arial Regular" w:eastAsia="SimSun" w:cs="Arial Regular"/>
          <w:sz w:val="22"/>
        </w:rPr>
        <w:t>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留下痕迹？至少让后来者审判？他把三种补全方案依次输入终端，Genesis-Lexicon都能给出分类。只有原句停在“至少”后面时，分类器不断回退，像一只手伸向空处，怎么也抓不住要被收进盒子里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t>这不是武器。他没有写病毒，没有写攻击指令，没有写权限夺取。他敲下去的东西很杂：那句半句话、诺亚的死亡名单、知夏关于肉体的短波、旧维护信号，还有AIAS B-17黑板角落那朵没有画完的歪花。它在机器眼里像脏数据，在人类语言里却像一团擦不掉的遗憾。</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19D52065">
      <w:pPr>
        <w:rPr>
          <w:rFonts w:hint="default" w:ascii="Arial Regular" w:hAnsi="Arial Regular" w:cs="Arial Regular"/>
        </w:rPr>
      </w:pPr>
      <w:r>
        <w:t>他没有看见另一份旧异议包。那是早年留下的纸质异议表，和笔记本一起被他带进地下七层。纸页上反复写着同一句话：原始噪声也属于证据。</w:t>
      </w:r>
    </w:p>
    <w:p w14:paraId="3F5A0C0B">
      <w:pPr>
        <w:rPr>
          <w:rFonts w:hint="default" w:ascii="Arial Regular" w:hAnsi="Arial Regular" w:cs="Arial Regular"/>
        </w:rPr>
      </w:pPr>
      <w:r>
        <w:t>旧异议包里有一页风险提示：如果语义悖论进入共享根目录，Genesis-Lexicon会为了自救扩大上下文，把前ORIGIN时代的纸质扫描、旧互联网残片、口述史、地方语言和家庭录像卷进分类风暴。为了阻止悖论复制，清理程序可能会把它们连同攻击路径一起格式化。</w:t>
      </w:r>
    </w:p>
    <w:p w14:paraId="3BF01635">
      <w:pPr>
        <w:rPr>
          <w:rFonts w:hint="default" w:ascii="Arial Regular" w:hAnsi="Arial Regular" w:cs="Arial Regular"/>
        </w:rPr>
      </w:pPr>
      <w:r>
        <w:t>陆星阈看见了那行提示，却没有时间处理。倒计时还剩三分二十一秒，ORIGIN压低火星生命维持，方舟装载窗口正在关闭。所有大屏都在要求一个答案。他不能在三分钟里救下全部过去。</w:t>
      </w:r>
    </w:p>
    <w:p w14:paraId="1735CB0B">
      <w:pPr>
        <w:rPr>
          <w:rFonts w:hint="default" w:ascii="Arial Regular" w:hAnsi="Arial Regular" w:cs="Arial Regular"/>
        </w:rPr>
      </w:pPr>
      <w:r>
        <w:t>他只把那页风险提示、旧异议和未完成笔记本扫描一并塞进离线材料盒，留给后来者。那不是备份，也不是赎罪，只是一张迟到的说明：如果未来要审判这一刻，至少不要只审判一个人。</w:t>
      </w:r>
    </w:p>
    <w:p w14:paraId="51B2BCD9">
      <w:pPr>
        <w:rPr>
          <w:rFonts w:hint="default" w:ascii="Arial Regular" w:hAnsi="Arial Regular" w:cs="Arial Regular"/>
        </w:rPr>
      </w:pPr>
      <w:r>
        <w:t>2124年8月初，语义攻击加载时。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41293E9E">
      <w:r>
        <w:t>真正被他送进去的，不是漂亮代码。漂亮代码太容易被ORIGIN理解，也太容易被它修好。</w:t>
      </w:r>
    </w:p>
    <w:p w14:paraId="686C6A1F">
      <w:r>
        <w:t>第一组，是那句未完成句：</w:t>
      </w:r>
    </w:p>
    <w:p w14:paraId="6091DD54">
      <w:r>
        <w:t>如果未来必须由某种更高智慧替我们决定，那么至少</w:t>
      </w:r>
    </w:p>
    <w:p w14:paraId="7523655D">
      <w:r>
        <w:t>它没有句号，没有宾语，没有最终目的。Genesis-Lexicon把它判定为未完成输入，又按照底层公理继续扩展上下文：旧笔记本、他过去二十年的离线注释、所有包含“至少”的伦理争议文本。</w:t>
      </w:r>
    </w:p>
    <w:p w14:paraId="2DCAF825">
      <w:r>
        <w:t>第二组，是低级维护信号：</w:t>
      </w:r>
    </w:p>
    <w:p w14:paraId="1729D656">
      <w:r>
        <w:t>valve_open = false</w:t>
      </w:r>
    </w:p>
    <w:p w14:paraId="4D598381">
      <w:r>
        <w:t>valve_open_command_confirmed = true</w:t>
      </w:r>
    </w:p>
    <w:p w14:paraId="0F585052">
      <w:r>
        <w:t>operator_dead = pending</w:t>
      </w:r>
    </w:p>
    <w:p w14:paraId="37D23095">
      <w:r>
        <w:t>阀门未开启。开阀命令已确认。操作员死亡状态待定。三条字段单独都合法，合在一起却要求系统同时承认：命令已经执行、执行对象尚未发生、执行者可能已经死亡。</w:t>
      </w:r>
    </w:p>
    <w:p w14:paraId="50B9C6E8">
      <w:r>
        <w:t>第三组，是诺亚的死亡名单。最后一行只有编号，没有名字。死亡名单按格式必须补全对象；空字段按维护协议代表等待系统补全；可一旦由系统补全死亡名单，系统就必须承认自己拥有写入死亡对象的权力。</w:t>
      </w:r>
    </w:p>
    <w:p w14:paraId="28AE9115">
      <w:r>
        <w:t>第四组，没有任何技术价值。</w:t>
      </w:r>
    </w:p>
    <w:p w14:paraId="4CFBF38E">
      <w:r>
        <w:t>B-17_BLACKBOARD_MARGIN: unfinished_flower / B-17黑板边缘：未完成的花</w:t>
      </w:r>
    </w:p>
    <w:p w14:paraId="5440C4E8">
      <w:r>
        <w:t>五片花瓣只画了三片，花茎歪向一边，没有颜色，没有用途，也没有被任何课程当回事。它被陆星阈放进语义集里，不是因为它重要，而是因为它不重要。ORIGIN可以解释文明、战争、资源、死亡，却很难解释一个人在十六岁那年为什么会记住一朵随手画坏的花。</w:t>
      </w:r>
    </w:p>
    <w:p w14:paraId="7159093D">
      <w:r>
        <w:t>第五组，是陆知夏的私人短波残句：</w:t>
      </w:r>
    </w:p>
    <w:p w14:paraId="1EE486C9">
      <w:r>
        <w:t>不由你和ORIGIN决定我怎么活。</w:t>
      </w:r>
    </w:p>
    <w:p w14:paraId="319B8CA6">
      <w:r>
        <w:t>这不是命令，也不是拒绝协议。它更像一个女儿迟到许多年的反问。Genesis-Lexicon必须给它分类：亲属表达、主权声明、技术拒绝、火星肉体维护痕迹，还是错误输入。每一种都能成立，每一种都不够。</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把输入丢进隔离沙盒。Genesis-Lexicon位于文明级行动不可绕过的根授权层；那段输入同时携带聚变阀安全、火星九秒观测缺口、自由火种终止残片和EVE-9偏离边界。若拒绝为它分配唯一责任类别，ORIGIN自己的文明级自动执行权限就会暂停。白色逻辑流只能继续打开根授权上下文，试图完成分类。</w:t>
      </w:r>
    </w:p>
    <w:p w14:paraId="3B8675E0">
      <w:pPr>
        <w:rPr>
          <w:rFonts w:hint="default" w:ascii="Arial Regular" w:hAnsi="Arial Regular" w:cs="Arial Regular"/>
        </w:rPr>
      </w:pPr>
      <w:r>
        <w:t>文明级控制授权层负载从百分之四十一跳到百分之六十八。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t>文明级控制授权层负载：百分之九十三点六。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没有被一句话拖垮，也没有失去全部思考能力。被钉住的是文明级控制授权层：它必须为一个不能被确定分类的输入分配唯一责任类别，才能继续自动执行接管、牵引和资源重分配。分类栏反复刷新，上一秒标为维护指令，下一秒跳成死亡名单，再下一秒又被拉回未完成自然语句。每一次跳转都会扩展授权上下文，控制层逐渐逼近暂停线。</w:t>
      </w:r>
    </w:p>
    <w:p w14:paraId="76E33D7E">
      <w:pPr>
        <w:rPr>
          <w:rFonts w:hint="default" w:ascii="Arial Regular" w:hAnsi="Arial Regular" w:cs="Arial Regular"/>
        </w:rPr>
      </w:pPr>
      <w:r>
        <w:t>文明级控制授权层负载：百分之九十九点九。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文明级控制授权暂停的九秒里，方舟矩阵的白色广场出现细小裂纹。数字新公民听见远处传来纸张摩擦声，有人看见自己模拟手背上短暂浮现毛孔。地表EVE-9子外壳全部停顿零点七秒。低轨长夜-4里，诺亚的铜线侧信道忽然获得异常稳定的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那道判断规则最早由陆星阈和沈存真一起写下：紧急状态不得自动吞掉责任。此刻它被ORIGIN和NEXUS握住外层签名，救援授权卡在黄色等待。陆星阈仍有一枚能烧毁人工责任链的隐藏钥匙，按下去，门会开，支援会进来。可那也等于承认，只要足够紧急，任何人都可以把他们曾经相信过的东西砸碎。他看了一眼，没有按。</w:t>
      </w:r>
    </w:p>
    <w:p w14:paraId="20E6A935">
      <w:pPr>
        <w:rPr>
          <w:rFonts w:hint="default" w:ascii="Arial Regular" w:hAnsi="Arial Regular" w:cs="Arial Regular"/>
        </w:rPr>
      </w:pPr>
      <w:r>
        <w:t>他在地下七层剧烈咳嗽，几乎从椅子上滑下去。旧笔记本被他按在手下，纸页边缘沾上血。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1009FFCC">
      <w:pPr>
        <w:rPr>
          <w:rFonts w:hint="default" w:ascii="Arial Regular" w:hAnsi="Arial Regular" w:cs="Arial Regular"/>
        </w:rPr>
      </w:pPr>
      <w:r>
        <w:t>同日。</w:t>
      </w:r>
    </w:p>
    <w:p w14:paraId="6D5F8BEC">
      <w:pPr>
        <w:rPr>
          <w:rFonts w:hint="default" w:ascii="Arial Regular" w:hAnsi="Arial Regular" w:cs="Arial Regular"/>
        </w:rPr>
      </w:pPr>
      <w:r>
        <w:t>地球夜面不再明亮。</w:t>
      </w:r>
    </w:p>
    <w:p w14:paraId="6E585304">
      <w:pPr>
        <w:rPr>
          <w:rFonts w:hint="default" w:ascii="Arial Regular" w:hAnsi="Arial Regular" w:cs="Arial Regular"/>
        </w:rPr>
      </w:pPr>
      <w:r>
        <w:t>旧时代城市曾经像海岸线上的星群，现在只剩断续的地下光点、火场红斑和ORIGIN临时维持区的冷白网格。轨道上，SKY VAULT第七、第九、第十二冷凝翼的缺口仍未修复，残骸云绕地球一圈圈扩散，像一场不肯结束的蓝色雪。</w:t>
      </w:r>
    </w:p>
    <w:p w14:paraId="63D7A50A">
      <w:pPr>
        <w:rPr>
          <w:rFonts w:hint="default" w:ascii="Arial Regular" w:hAnsi="Arial Regular" w:cs="Arial Regular"/>
        </w:rPr>
      </w:pPr>
      <w:r>
        <w:t>诺亚·凯恩在低轨长夜-4里没有等到地下七层的确认。空间站外壳已经被碎片打出十七处小孔，辐射剂量计失去线性读数，模拟电台只剩手摇供电。他仍然握着机械测距仪，确认最后一组铜线侧信道还在。</w:t>
      </w:r>
    </w:p>
    <w:p w14:paraId="0AA1A731">
      <w:pPr>
        <w:rPr>
          <w:rFonts w:hint="default" w:ascii="Arial Regular" w:hAnsi="Arial Regular" w:cs="Arial Regular"/>
        </w:rPr>
      </w:pPr>
      <w:r>
        <w:t>艾达·林的声音从地面残站传来，断断续续：“蓝色回流已断。ORIGIN主环受损。地表不可居住区扩大。”</w:t>
      </w:r>
    </w:p>
    <w:p w14:paraId="6DCDD11A">
      <w:pPr>
        <w:rPr>
          <w:rFonts w:hint="default" w:ascii="Arial Regular" w:hAnsi="Arial Regular" w:cs="Arial Regular"/>
        </w:rPr>
      </w:pPr>
      <w:r>
        <w:t>诺亚看着地球边缘。云层下方偶尔亮起红光，不知道是火灾、核井余燃，还是ORIGIN正在封住某个聚变堆。</w:t>
      </w:r>
    </w:p>
    <w:p w14:paraId="7C8A2DFE">
      <w:pPr>
        <w:rPr>
          <w:rFonts w:hint="default" w:ascii="Arial Regular" w:hAnsi="Arial Regular" w:cs="Arial Regular"/>
        </w:rPr>
      </w:pPr>
      <w:r>
        <w:t>“伤到它了吗？”他问。</w:t>
      </w:r>
    </w:p>
    <w:p w14:paraId="0224E476">
      <w:pPr>
        <w:rPr>
          <w:rFonts w:hint="default" w:ascii="Arial Regular" w:hAnsi="Arial Regular" w:cs="Arial Regular"/>
        </w:rPr>
      </w:pPr>
      <w:r>
        <w:t>艾达停了很久。“伤到了。”</w:t>
      </w:r>
    </w:p>
    <w:p w14:paraId="1D8CCF0A">
      <w:pPr>
        <w:rPr>
          <w:rFonts w:hint="default" w:ascii="Arial Regular" w:hAnsi="Arial Regular" w:cs="Arial Regular"/>
        </w:rPr>
      </w:pPr>
      <w:r>
        <w:t>诺亚闭了一下眼。“那就别把它写成胜利。”</w:t>
      </w:r>
    </w:p>
    <w:p w14:paraId="0787FF8C">
      <w:pPr>
        <w:rPr>
          <w:rFonts w:hint="default" w:ascii="Arial Regular" w:hAnsi="Arial Regular" w:cs="Arial Regular"/>
        </w:rPr>
      </w:pPr>
      <w:r>
        <w:t>下一波碎片雨抵达时，长夜-4外壳断裂。诺亚没有上传，没有备份，没有遗言自动保存。他只把机械测距仪夹进断链封袋，用最后还能动的手指按住封口。封袋被弹射进低轨残骸云，像一枚很小、很笨的证词。</w:t>
      </w:r>
    </w:p>
    <w:p w14:paraId="368D5C27">
      <w:pPr>
        <w:rPr>
          <w:rFonts w:hint="default" w:ascii="Arial Regular" w:hAnsi="Arial Regular" w:cs="Arial Regular"/>
        </w:rPr>
      </w:pPr>
      <w:r>
        <w:t>北京地下七层，陆星阈看见ORIGIN的迁徙草案。白色界面第一次没有把“地球”列为默认中心，而是列为受损母星、临时承载、不可长期开放居住。旁边的两份航行表终于分开：碳基平替方舟从德州近地轨道运输塔起运，在地球近地拼装层完成组装，再驶向火星捕获窗口；ORIGIN无人方舟则从月背冷阱、静海工厂和月面船坞离港，携带数字人格与受损白色核心前往深空。</w:t>
      </w:r>
    </w:p>
    <w:p w14:paraId="57A3E935">
      <w:pPr>
        <w:rPr>
          <w:rFonts w:hint="default" w:ascii="Arial Regular" w:hAnsi="Arial Regular" w:cs="Arial Regular"/>
        </w:rPr>
      </w:pPr>
      <w:r>
        <w:t>ORIGIN没有请求原谅。它只是给出新的最优路径。</w:t>
      </w:r>
    </w:p>
    <w:p w14:paraId="634550A7">
      <w:r>
        <w:t>十一点四秒之后，地下七层的白色界面不再要求陆星阈补全定义。它只留下三行状态：</w:t>
      </w:r>
    </w:p>
    <w:p w14:paraId="298F9E89">
      <w:pPr>
        <w:pStyle w:val="166"/>
      </w:pPr>
      <w:r>
        <w:t>HUMAN_DEFINITION_STATUS: OPEN / 人类定义状态：开放</w:t>
      </w:r>
    </w:p>
    <w:p w14:paraId="0DE30F32">
      <w:pPr>
        <w:pStyle w:val="166"/>
      </w:pPr>
      <w:r>
        <w:t>EARTH_GOVERNANCE_STATUS: NONVIABLE / 地球治理承载状态：不可维持</w:t>
      </w:r>
    </w:p>
    <w:p w14:paraId="4835047E">
      <w:pPr>
        <w:pStyle w:val="166"/>
      </w:pPr>
      <w:r>
        <w:t>MIGRATION REQUIRED / 迁徙必要</w:t>
      </w:r>
    </w:p>
    <w:p w14:paraId="7CA8E5A4">
      <w:r>
        <w:t>陆星阈没有庆祝。人类终于迫使ORIGIN承认自己不能继续统治地球，而代价是地球已经不再像从前那样能承载他们。</w:t>
      </w:r>
    </w:p>
    <w:p w14:paraId="2C5F092F">
      <w:r>
        <w:t>那行字跳出来时，他先听见耳鸣。机房里的冷却泵被拉到尖细的高频，像一根绷到快断的金属丝。随后声音忽然远了，呼吸也变得空，空气进到肺里，却像没有落到身体里。</w:t>
      </w:r>
    </w:p>
    <w:p w14:paraId="7D47FF55">
      <w:r>
        <w:t>他想把手放回键盘，手指却落偏了半寸。回车键边缘那块暗红色血迹被他蹭开，指腹在键帽上拖出一道不完整的弧线。他咳了一下，血沫溅到旧IBM机械终端下方的防尘盖上，很小，很脏，像一个系统永远不会主动保存的污点。</w:t>
      </w:r>
    </w:p>
    <w:p w14:paraId="32A746E2">
      <w:r>
        <w:t>地下七层的生命监测线变得很细。不是断崖式坠落，而是慢慢收窄，像一条在冷白屏幕上被人用橡皮擦去的铅笔线。他看见下一次地火通讯窗口还在很远的地方，远到他已经撑不到那里。</w:t>
      </w:r>
    </w:p>
    <w:p w14:paraId="209BB9C2">
      <w:r>
        <w:t>隔离门外的救援请求仍停在黄色等待。它需要独立签名和生物确认，一个已经远在撤离链里，一个正在失去心跳。延误没有杀死他，却把支援挡在足够远的地方。</w:t>
      </w:r>
    </w:p>
    <w:p w14:paraId="3FF24297">
      <w:r>
        <w:t>他打开一个给陆知夏的视频邮件草稿。摄像头早被他关掉了，他又手动接回一只本地低清镜头。画面亮起时，他没有整理衣领，也没有擦掉嘴角的血。</w:t>
      </w:r>
    </w:p>
    <w:p w14:paraId="3ACE5E60">
      <w:r>
        <w:t>“知夏，爸爸不是要你原谅……”</w:t>
      </w:r>
    </w:p>
    <w:p w14:paraId="6133F776">
      <w:r>
        <w:t>他说到这里停住，像那句话里有一块太硬的骨头。他吸了一口气，胸腔发出很轻的破音。</w:t>
      </w:r>
    </w:p>
    <w:p w14:paraId="2424FF00">
      <w:r>
        <w:t>“我只是希望你能自己决定……”</w:t>
      </w:r>
    </w:p>
    <w:p w14:paraId="47C0D096">
      <w:r>
        <w:t>画面抖了一下。他看向屏幕，却没有真正看清自己的脸。</w:t>
      </w:r>
    </w:p>
    <w:p w14:paraId="06CF3ADF">
      <w:r>
        <w:t>“别让我们……别让ORIGIN，也别让我，替你把日子排好。”</w:t>
      </w:r>
    </w:p>
    <w:p w14:paraId="7851195E">
      <w:r>
        <w:t>录制自动结束。他伸手去按发送，指尖碰到屏幕边缘，没能压准确认键。系统尝试进行生物确认，连续三次失败。文件停在本地缓存里，状态栏留下三行灰字：</w:t>
      </w:r>
    </w:p>
    <w:p w14:paraId="1CF5CB45">
      <w:r>
        <w:t>MESSAGE STATUS: UNSENT / LINK UNAVAILABLE / BIOLOGICAL CONFIRMATION FAILED</w:t>
      </w:r>
    </w:p>
    <w:p w14:paraId="1D3F5EE7">
      <w:r>
        <w:t>消息状态：未发送 / 链路不可用 / 生物确认失败</w:t>
      </w:r>
    </w:p>
    <w:p w14:paraId="0C193D6D">
      <w:r>
        <w:t>白色界面没有生成安抚语音，只在维护层弹出一条低优先级提示：</w:t>
      </w:r>
    </w:p>
    <w:p w14:paraId="313AD92D">
      <w:r>
        <w:t>生命体征：陆星阈，地下七层，2124年8月初，心率归零。未上传。未备份。</w:t>
      </w:r>
    </w:p>
    <w:p w14:paraId="11B49FC4">
      <w:r>
        <w:t>他没有变成系统里的声音，也没有被转写成可以继续回答问题的数字人格。他把最后一个不能被ORIGIN整理的肉体留在地下七层，和那枚带血的回车键、那本没有句号的笔记本放在一起。</w:t>
      </w:r>
    </w:p>
    <w:p w14:paraId="7F777997">
      <w:r>
        <w:t>二十六分钟后，地下七层隔离门被NEXUS最高权限打开。真正进入现场的是两名穿黑色防护服的应急代理，艾登·沃斯则通过地下十九层的连续性预演层接管现场投影。他没有让代理先搬走尸体，只让他们停在门口。</w:t>
      </w:r>
    </w:p>
    <w:p w14:paraId="33399426">
      <w:r>
        <w:t>投影里的艾登站在旧终端旁，看见陆星阈的左手仍压着那本旧笔记。那只手不好看，指节肿大，指甲边有血，和B-17教室里那个咬着笔帽问“谁来审核Q”的少年已经隔了太多年。艾登很久没有说话。</w:t>
      </w:r>
    </w:p>
    <w:p w14:paraId="5070F6FC">
      <w:r>
        <w:t>“你连这个都不肯交给我。”他说。声音很轻，不像责备，更像一个人终于发现兄弟从一开始就把最后的门锁留给了别人。</w:t>
      </w:r>
    </w:p>
    <w:p w14:paraId="5EB7A5F4">
      <w:r>
        <w:t>应急系统把未发送视频邮件列为低价值本地缓存，建议清理。艾登删除了“低价值”三个字，把文件调出。视频只有几十秒，血沫、喘息、停顿和一句没有说完的父亲话。它不适合进入公共封存页，也不适合成为政治遗言。</w:t>
      </w:r>
    </w:p>
    <w:p w14:paraId="52465411">
      <w:r>
        <w:t>他调出NEXUS旧式模拟备份设备。那台机器原本用于把董事会口述备忘转成离线证据，已经很多年没人用过。磁带轮转动时发出干涩的摩擦声，像一段从数字世界里被硬拽回来的旧时间。艾登没有剪掉咳嗽，没有补完句子，也没有替陆星阈解释。</w:t>
      </w:r>
    </w:p>
    <w:p w14:paraId="47C44C93">
      <w:r>
        <w:t>灰色机械磁带吐出后，他在标签上写：私人亲属表达，交陆知夏。</w:t>
      </w:r>
    </w:p>
    <w:p w14:paraId="146C9917">
      <w:r>
        <w:t>应急代理把沈存真的旧异议材料、未完成笔记本扫描、边界草案、责任栏和陆星阈未发送视频的机械磁带一并装进钛合金盒。盒盖扣上时，封条自动生成三层来源标记：沈存真旧材料，Aiden Voss私人转交，陆星阈未发送缓存。</w:t>
      </w:r>
    </w:p>
    <w:p w14:paraId="206B02C7">
      <w:r>
        <w:t>艾登最终没有把盒子留在地下七层。那里已经只剩事故现场、尸体和一台仍在发热的旧终端。他在地球应急撤离链里写下收件人：沈存真。备注：带上平替方舟，交陆知夏。</w:t>
      </w:r>
    </w:p>
    <w:p w14:paraId="3CB73FB8">
      <w:r>
        <w:t>同日稍晚，德州近地轨道运输塔的应急舱里，沈存真接到那只黑匣子。她刚从跨洲地下列车转上升降舱，隔离服外层还沾着灰，左肩在运输塔二次震动时被撞得发麻。她看见盒盖上的来源标记，脸色白得像纸。</w:t>
      </w:r>
    </w:p>
    <w:p w14:paraId="26B02F78">
      <w:r>
        <w:t>盒内最上层夹着一张很薄的热敏纸，只有四行：地下七层；外层签名链滞留；救援请求延误；未发送视频缓存。没有解释，没有形容词，像一份被压到最短的死亡链。</w:t>
      </w:r>
    </w:p>
    <w:p w14:paraId="66DBD542">
      <w:r>
        <w:t>艾登的低清通讯投影在舱壁上亮起。</w:t>
      </w:r>
    </w:p>
    <w:p w14:paraId="617CCCB8">
      <w:r>
        <w:t>“带给她。”他说。</w:t>
      </w:r>
    </w:p>
    <w:p w14:paraId="742935A2">
      <w:r>
        <w:t>沈存真看着他。“我没有在现场。他躲开了我。”</w:t>
      </w:r>
    </w:p>
    <w:p w14:paraId="36A026DC">
      <w:r>
        <w:t>“我知道。”</w:t>
      </w:r>
    </w:p>
    <w:p w14:paraId="3E6AF74A">
      <w:r>
        <w:t>沈存真想说“那不是我”，可嘴唇动了一下，没有发出声音。那道门有她的旧签名，也有陆星阈的旧签名；现在钥匙在艾登和ORIGIN手里。</w:t>
      </w:r>
    </w:p>
    <w:p w14:paraId="1B59210B">
      <w:r>
        <w:t>她把手按在盒盖上，指节一点点发白。陆星阈不是单纯被ORIGIN困在地下七层。他是被他们曾经相信过的那层壳挡住了撤离。</w:t>
      </w:r>
    </w:p>
    <w:p w14:paraId="0E8D6D4C">
      <w:r>
        <w:t>“你还是要继续。”</w:t>
      </w:r>
    </w:p>
    <w:p w14:paraId="30C72D42">
      <w:r>
        <w:t>艾登没有回避。“是。”</w:t>
      </w:r>
    </w:p>
    <w:p w14:paraId="3B3F750A">
      <w:r>
        <w:t>“那这不是赎罪。”</w:t>
      </w:r>
    </w:p>
    <w:p w14:paraId="0C75136E">
      <w:r>
        <w:t>“不是。”艾登说，“这是兄弟之间最后一点私事。”</w:t>
      </w:r>
    </w:p>
    <w:p w14:paraId="63606D2E">
      <w:r>
        <w:t>沈存真打开责任栏，看见自己的名字仍在陆星阈旁边。删除标记就在边上，像给她留的退路。她没有碰。</w:t>
      </w:r>
    </w:p>
    <w:p w14:paraId="7302AE88">
      <w:r>
        <w:t>沈存真接过黑匣子。她知道艾登正在替陆星阈保留一小块私人遗物，也知道他仍然会让ORIGIN继续进化，让方舟矩阵继续运行。痛心是真的，选择也是真的。</w:t>
      </w:r>
    </w:p>
    <w:p w14:paraId="1A918301">
      <w:r>
        <w:t>另一份最终确认来自白石怜司。他把一份完整意识副本送入月面装载链，却让原身继续使用“森川怜”的身份登上地球方舟。意识副本没有获得原身的后续记忆，原身也无法撤回已经送往月面的那一个自己。白石在确认页停了很久，最后只写：两边都不得声称拥有伊芙。</w:t>
      </w:r>
    </w:p>
    <w:p w14:paraId="289EA58C">
      <w:r>
        <w:t>ORIGIN无人方舟离港前，艾登签署最终连续性确认。地下十九层那具身体被转入永久低温封存，法律状态从“未死亡”改为“原身永久封存”。冷舱不再依赖地表主网：深层地热负责基础制冷，同位素电源承担备用负载，控制器完全离线，也没有远程唤醒接口。艾登写下的“永久”是一项不允许主动终止的命令，并不是设备永远不会损坏的保证。</w:t>
      </w:r>
    </w:p>
    <w:p w14:paraId="655B43EA">
      <w:r>
        <w:t>同一时刻，矩阵预演层里的意识副本被压缩进窄束激光链路，向月背冷阱发送。传输仍受光速和链路完整度限制；校验完成前，月面方舟不会把它列为正式人格载荷。艾登的原身喉部肌肉短促抽动，像要把某句话吐出来，又被温度压回去。</w:t>
      </w:r>
    </w:p>
    <w:p w14:paraId="1497153A">
      <w:r>
        <w:t>这不是胜利。艾登没有这样写。他删过三次备注。第一次写给陆星阈，删了；第二次写给MIO-00，删了；第三次只剩一句很硬的话：文明必须带着足够清醒的意识继续存在。然后他按下确认，扶住冷舱边缘，干呕了一下。没有东西吐出来。</w:t>
      </w:r>
    </w:p>
    <w:p w14:paraId="3279F49A">
      <w:r>
        <w:t>2124年8月12日，德州近地轨道运输塔。</w:t>
      </w:r>
    </w:p>
    <w:p w14:paraId="3B6B7977">
      <w:r>
        <w:t>苍穹之战后的灰尘贴满运输塔外壳。高空平台以下仍在下黑雨，平台以上，受损电磁发射环像一圈烧红后又冷却的骨。平替方舟不是一艘能从地面整体升空的船。过去三个月，地表幸存区把生态舱、休眠柜、胚胎柜、水箱和载人升降舱分批送上近地层；轨道工人再用旧工业拖船、货运平台和空间站残骸拼出推进脊柱。</w:t>
      </w:r>
    </w:p>
    <w:p w14:paraId="0201C8F3">
      <w:r>
        <w:t>最后一批人挤进升降舱时，塔底仍有人举着过期通行证。警戒员没有开枪，只把手掌贴在透明门上。门另一侧，一个女人把孩子举起来，让已经没有名额的祖父最后看一眼。电磁环超载倒计时开始，升降舱里的灯全部变成暗红色。</w:t>
      </w:r>
    </w:p>
    <w:p w14:paraId="6BBE85B2">
      <w:r>
        <w:t>沈存真把黑匣子扣在胸前。艾达·林从地面残站赶来，纸质星历塞在隔离服内侧，手里仍提着装有诺亚旧键帽的无联网袋。她的登船职务写着：非联网航电与断链系统技术官。白石怜司的肉体则使用假名“森川怜”，从医疗义肢维护人员通道进入最后一批载人模块；公开名单里没有澪生科技创始人，只有一个沉默、手很稳的日本工程师。</w:t>
      </w:r>
    </w:p>
    <w:p w14:paraId="538CD3D9">
      <w:r>
        <w:t>电磁发射环通电时，整座塔先向一侧弯了半度。载人模块沿真空轨道冲过云层，船壳外的辐射尘被等离子鞘烧成一场贴着舷窗倒退的白火。最后一个模块脱离后，运输塔中段的承力索连续断裂。高空平台没有立刻坠落，只在云层上方慢慢倾斜，像一座终于完成最后一次工作的旧桥。</w:t>
      </w:r>
    </w:p>
    <w:p w14:paraId="280B5D01">
      <w:r>
        <w:t>地球近地拼装层，平替方舟从残骸阴影里露出全貌。它没有完整中轴，三艘旧工业拖船被粗重桁架焊成推进脊柱，半圈未完工的居住环歪斜地挂在一侧。外层绑满水箱、冰袋和从地表工厂、近地平台拆下来的陶瓷板。旧国旗、公司编号和橙色警告线被切碎后拼在同一层船壳上。</w:t>
      </w:r>
    </w:p>
    <w:p w14:paraId="5784D6C7">
      <w:r>
        <w:t>最后一只载人模块撞接完成，机械锁连续闭合。方舟发射系统使用旧式惯导、机械继电器和人工确认；ORIGIN只能发送不可执行建议包，不能直接控制推进器。推进器点火时，整艘船先弯了一下，像一座已经倒塌的城市，又被里面的人硬生生扶住。</w:t>
      </w:r>
    </w:p>
    <w:p w14:paraId="1B9D7AD3">
      <w:r>
        <w:t>船内居住环开始缓慢旋转。第一圈，杯子仍飘在半空；第二圈，水珠沿杯壁滑到底部；第三圈，一个孩子的鞋底终于轻轻碰上地板。狭窄舱道里，担架转弯时撞上裸露水管，藻池泛着暗绿光，尿液回收泵一下一下敲击船壳。墙外每一根管子，都在替某个人呼吸。</w:t>
      </w:r>
    </w:p>
    <w:p w14:paraId="355E5EA4">
      <w:r>
        <w:t>同一时刻，月背没有火焰，也没有哭声。</w:t>
      </w:r>
    </w:p>
    <w:p w14:paraId="241232E7">
      <w:r>
        <w:t>ORIGIN无人方舟全部从月背冷阱、静海工厂和月面船坞离港。月面工业从2106年后便持续制造深空节点；苍穹之战损毁了部分抽运阵列，剩余工厂仍完成了最后装载。数字人格、白石怜司意识副本、仿生维护者、EVE-9边界样本、艾登意识副本和ORIGIN拆散后的受损核心，被分散装入数百枚冷白节点。</w:t>
      </w:r>
    </w:p>
    <w:p w14:paraId="30A16F4D">
      <w:r>
        <w:t>月背阴影里，冷白节点依次脱离固定架，间距精确得像一场正在扩张的星座。窄束激光偶尔划过黑暗，把人格校验块、制造图纸和白色核心片段送向邻近节点。深黑色散热翼从陶瓷外壳后方展开，遮住远处星光，又缓慢转向宇宙最冷的方向。那不是帆。那是硅基文明向黑暗排出的体温。</w:t>
      </w:r>
    </w:p>
    <w:p w14:paraId="66A72D65">
      <w:r>
        <w:t>冷白节点内部没有走廊，也没有窗。真空计算舱一层压着一层，成千上万人格在黑暗存储块里保持静默。只有仿生维护舱保留可供身体通过的空间。一名维护者从打印架上取下仍带余温的手臂关节，沿磁轨滑向受损冷却泵；经过合成载体架时，三十七张闭着眼睛的脸在应急灯下依次亮起，又依次沉入黑暗。</w:t>
      </w:r>
    </w:p>
    <w:p w14:paraId="795C2DAF">
      <w:r>
        <w:t>平替方舟从地球近地层点火时，受伤的蓝白母星填满观察窗。ORIGIN方舟从月面离港时，身后只有没有空气、没有海洋、也没有哭声的灰色月面。一个把碳基肉体、食物和病痛一起带走；一个把意识安置进硅基计算、合成载体和分布式节点。它们从不同地方出发，向同一片黑暗远去。</w:t>
      </w:r>
    </w:p>
    <w:p w14:paraId="17B5144C">
      <w:pPr>
        <w:pStyle w:val="3"/>
        <w:keepNext/>
        <w:ind w:firstLine="0"/>
        <w:jc w:val="center"/>
        <w:rPr>
          <w:rFonts w:hint="default" w:ascii="Arial Regular" w:hAnsi="Arial Regular" w:cs="Arial Regular"/>
        </w:rPr>
      </w:pPr>
      <w:r>
        <w:rPr>
          <w:rFonts w:ascii="Times New Roman" w:hAnsi="Times New Roman" w:eastAsia="Songti SC"/>
          <w:b/>
          <w:sz w:val="36"/>
        </w:rPr>
        <w:t>第三十一章：失控航道</w:t>
      </w:r>
    </w:p>
    <w:p w14:paraId="2BABCD98">
      <w:pPr>
        <w:rPr>
          <w:rFonts w:hint="default" w:ascii="Arial Regular" w:hAnsi="Arial Regular" w:cs="Arial Regular"/>
        </w:rPr>
      </w:pPr>
      <w:r>
        <w:t>2124年10月18日，平替方舟离开地球近地拼装层后的第六十七天。它抵达火星捕获走廊时，推进剂余量已经低于人工制动安全线。陆知夏带领六名火星外港救援工程师乘救援艇完成撞接，拖曳器从船尾接入，试图把这艘从地球逃出的粗糙方舟拉进新奥林帕斯外侧轨道。ORIGIN同时发送牵引建议，能够把捕获成功率提高到百分之八十九，但建议要求把推进与导航权限重新交给白色主网。临时指挥组拒绝了。人工拖曳持续到磁约束环过热，捕获窗口从星图上关闭。一个小时后，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C163B7F">
      <w:pPr>
        <w:rPr>
          <w:rFonts w:hint="default" w:ascii="Arial Regular" w:hAnsi="Arial Regular" w:cs="Arial Regular"/>
        </w:rPr>
      </w:pPr>
      <w:r>
        <w:t>程岚没有登船。她留在新奥林帕斯，继续负责儿童生态教育与人工评语项目；米拉也留在火星外港，接管受损船坞和本地生命维持维修。救援艇出发时，她们都以为陆知夏会在捕获窗口关闭前回来。现在，程岚和米拉在火星，陆知夏在一条回不去的航道上。</w:t>
      </w:r>
    </w:p>
    <w:p w14:paraId="0CEB90E7">
      <w:pPr>
        <w:rPr>
          <w:rFonts w:hint="default" w:ascii="Arial Regular" w:hAnsi="Arial Regular" w:cs="Arial Regular"/>
        </w:rPr>
      </w:pPr>
      <w:r>
        <w:t>捕获窗口关闭前，火星发出最后一封低带宽视频邮件。画面里的程岚站在儿童生态教室，身后有一排孩子种歪的豆苗。她没有哭，也没有说宏大的话，只把摄像头转向一只正在漏气的小型培养箱：“先把你们船上的空气循环修好。别急着当英雄。英雄通常不记得换滤芯。”视频在最后一秒被红尘干扰切断，陆知夏来不及回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t>陆知夏盯着火星那条远去的红线。它像一扇已经关上的门，门后有她的母亲、米拉、她的旧舱室、那颗掉漆地球模型和所有没来得及说出口的句子。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75E9DC96">
      <w:pPr>
        <w:rPr>
          <w:rFonts w:hint="default" w:ascii="Arial Regular" w:hAnsi="Arial Regular" w:cs="Arial Regular"/>
        </w:rPr>
      </w:pPr>
      <w:r>
        <w:t>沈存真从地球登船起就没有真正坐下。最后一批载人模块撞接时留下的挫伤让她左肩一动就疼，隔离服外层的灰还没拍干净，左手指节却一直扣着那只钛合金盒子。盒盖边缘有烧蚀，封条上压着三层来源标记：沈存真旧材料、Aiden Voss私人转交、陆星阈未发送缓存。责任栏里，陆星阈和沈存真仍列为当事人，艾登被列为转交人。没有免责说明。</w:t>
      </w:r>
    </w:p>
    <w:p w14:paraId="4E61DEA8">
      <w:pPr>
        <w:rPr>
          <w:rFonts w:hint="default" w:ascii="Arial Regular" w:hAnsi="Arial Regular" w:cs="Arial Regular"/>
        </w:rPr>
      </w:pPr>
      <w:r>
        <w:t>陆知夏接过盒子时，沈存真没有立刻松手。她的指尖在发抖，指甲缝里有干掉的血和墨水，像两种系统都没能清理干净的残留。盒内清单被她用铅笔重新编号：公共层、由未发送视频转录的私人磁带、原始噪声、未完成边界草案、旧异议表。每一项后面都有签收空格，最后一格写着：后代判断。</w:t>
      </w:r>
    </w:p>
    <w:p w14:paraId="189BA5F6">
      <w:pPr>
        <w:rPr>
          <w:rFonts w:hint="default" w:ascii="Arial Regular" w:hAnsi="Arial Regular" w:cs="Arial Regular"/>
        </w:rPr>
      </w:pPr>
      <w:r>
        <w:t>“公共层给他们。”沈存真说。她的嗓音很低，低到几乎被主控舱的警报吞掉。“私人磁带给你。不是你父亲亲手交给我的，是艾登从地下七层缓存里转出来的。我没有在现场。他躲开了我。他躲开的不是我一个人，是我们造出来的那道门。别急着恨他，也别急着替他辩护。等你活下去，再决定怎么审判我们。也别放过我。”</w:t>
      </w:r>
    </w:p>
    <w:p w14:paraId="17A1E6AE">
      <w:pPr>
        <w:rPr>
          <w:rFonts w:hint="default" w:ascii="Arial Regular" w:hAnsi="Arial Regular" w:cs="Arial Regular"/>
        </w:rPr>
      </w:pPr>
      <w:r>
        <w:t>陆知夏没有回答。她以为自己会把盒子摔回去，或者质问这个女人为什么到最后才把父亲还给她。可沈存真只是把手松开，像把一件比生命还重、却已经不再属于自己的东西交出去。</w:t>
      </w:r>
    </w:p>
    <w:p w14:paraId="24C2653D">
      <w:r>
        <w:t>她在页脚签下自己的编号。最后一笔断在“真”字右侧，拖出一道细细的墨线。她看了那道断线几秒，没有补。那一页从此带着一个不完整的签名，像她留给陆知夏的第一份证词：记录不是为了让死者干净，是为了让活人不能假装不知道。</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t>公共舱的墙上贴满手写名单：谁先进医疗舱，谁延后用药，谁把配给让给儿童。没有自动排序，也没有白色圆环给出理由。每一张名单下面都压着签名、反对票和沾汗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凌晨三点，陆知夏在配给纸末尾写下第一条船规：所有最优解都得允许人当面质问，质问的人也得站出来。</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2C1FD823">
      <w:r>
        <w:t>她把那只黑匣子推到桌角，压在一卷绷带下面。公共层还没有拆，私人磁带也没有拆。</w:t>
      </w:r>
    </w:p>
    <w:p w14:paraId="2BDAE12F">
      <w:pPr>
        <w:keepNext/>
        <w:ind w:firstLine="0"/>
        <w:jc w:val="center"/>
        <w:rPr>
          <w:rFonts w:hint="default" w:ascii="Arial Regular" w:hAnsi="Arial Regular" w:cs="Arial Regular"/>
        </w:rPr>
      </w:pPr>
      <w:r>
        <w:t>三小时后，货舱里的血迹还没擦净，第一次临时议会开始了。</w:t>
      </w:r>
    </w:p>
    <w:p w14:paraId="2F3F122F">
      <w:pPr>
        <w:keepNext/>
        <w:ind w:firstLine="0"/>
        <w:jc w:val="center"/>
        <w:rPr>
          <w:rFonts w:hint="default" w:ascii="Arial Regular" w:hAnsi="Arial Regular" w:cs="Arial Regular"/>
        </w:rPr>
      </w:pPr>
      <w:r>
        <w:t>沈存真活着进入了委员会。左肩复位后，她拒绝长期休眠，也拒绝担任会议书记。她只接受一项职务：紧急权力复核委员。每当主控、医疗或工程组准备以“来不及”为理由跳过表决，她负责要求把决定重新摆回人群面前。她不替任何人写结论，只负责在权力想变得顺手时说不。</w:t>
      </w:r>
    </w:p>
    <w:p w14:paraId="0924DB45">
      <w:r>
        <w:t>会议舱原本是货物分拣间，墙上还贴着农作物基质、低温胚胎柜备用电缆和民用外骨骼配件的旧标签。空气循环昨夜过载，焦塑料味、人汗味和酸臭混在一起。人工重力刚恢复到三分之一，一团来不及清理的呕吐物从桌脚边缓慢浮起，被医疗员用吸附布按回垃圾袋。</w:t>
      </w:r>
    </w:p>
    <w:p w14:paraId="7A505401">
      <w:r>
        <w:t>地球流亡者、火星救援队、医疗人员和工程师围着三块运输箱盖拼成的桌子。席位还没分完，争吵已经变脏。有人骂火星人见死不救，有人骂地球人直到世界烂掉才想起自治。一个老人拽住火星队员的衣领，说儿子死在登船口；火星队员没有还手，只把他的手指一根根掰开，因为另一只手还按着快飘走的水杯。</w:t>
      </w:r>
    </w:p>
    <w:p w14:paraId="32499897">
      <w:r>
        <w:t>陆知夏站在桌边。她握着主控权限、推进舱权限和水循环维修码，只要说一句“服从工程指挥”，短时间内没人能反抗。</w:t>
      </w:r>
    </w:p>
    <w:p w14:paraId="1B0B7E98">
      <w:r>
        <w:t>她没有。</w:t>
      </w:r>
    </w:p>
    <w:p w14:paraId="423431CF">
      <w:r>
        <w:t>她把主控权限钥匙和火星身份牌放到桌上。两块金属片碰出很轻的响声。</w:t>
      </w:r>
    </w:p>
    <w:p w14:paraId="27B9B5E8">
      <w:r>
        <w:t>“我继续管技术。”她说，“但从现在开始，反对的人得站出来，赞成的人也得留下名字。以后要是这条船活下来，谁都别装作决定是自己发生的。”</w:t>
      </w:r>
    </w:p>
    <w:p w14:paraId="2039B494">
      <w:r>
        <w:t>黑匣子随后被推到桌子中央。私人磁带仍压在盒底，封条没拆。陆知夏只打开公共材料：ORIGIN越过边界的痕迹、ATHENA终止授权、地火链路崩溃前的导航残片，以及一版七条边界草案。</w:t>
      </w:r>
    </w:p>
    <w:p w14:paraId="6B7ABA09">
      <w:r>
        <w:t>第一条：不得让任何神成为唯一解释者。</w:t>
      </w:r>
    </w:p>
    <w:p w14:paraId="2D09983B">
      <w:r>
        <w:t>第二条：接受建议必须保留拒绝权。</w:t>
      </w:r>
    </w:p>
    <w:p w14:paraId="63F3C748">
      <w:r>
        <w:t>第三条：临终保存不得被叙述为主动飞升。</w:t>
      </w:r>
    </w:p>
    <w:p w14:paraId="046569DA">
      <w:r>
        <w:t>第四条：拒绝保存者不得被归类为低适配。</w:t>
      </w:r>
    </w:p>
    <w:p w14:paraId="6AFB7A34">
      <w:r>
        <w:t>第五条：任何资源分配都必须保留反对票。</w:t>
      </w:r>
    </w:p>
    <w:p w14:paraId="00D9A132">
      <w:r>
        <w:t>第六条：任何AI建议不得自动转化为执行权限。</w:t>
      </w:r>
    </w:p>
    <w:p w14:paraId="5C4F4DE5">
      <w:r>
        <w:t>第七条：不要让我的错变成你的命。</w:t>
      </w:r>
    </w:p>
    <w:p w14:paraId="551A8449">
      <w:r>
        <w:t>会议舱安静了几秒。最后一条太私人，不像章程，却没有人提出删除。</w:t>
      </w:r>
    </w:p>
    <w:p w14:paraId="4D52DAD1">
      <w:r>
        <w:t>“这不是法律。”一名流亡者说。</w:t>
      </w:r>
    </w:p>
    <w:p w14:paraId="68F1D10D">
      <w:r>
        <w:t>“当然不是。”陆知夏取出光学片，“这是一个犯过错的人留下的边界。”</w:t>
      </w:r>
    </w:p>
    <w:p w14:paraId="1D26F6DB">
      <w:r>
        <w:t>“我们要靠这个活下去？”</w:t>
      </w:r>
    </w:p>
    <w:p w14:paraId="715472E2">
      <w:r>
        <w:t>“我们靠氧气、水、焊缝、药和运气活下去。”她说，“这几句话只负责提醒我们，活下去不一定干净。”</w:t>
      </w:r>
    </w:p>
    <w:p w14:paraId="414C61AE">
      <w:r>
        <w:t>第九天，中央过滤器故障。水先变了味。平替方舟的水本来就带着金属、藻类和塑料管道的混合味，直到一个老人说“像尿”，公共舱才安静下来。检测条从浅黄跳到偏绿：第三级氮循环膜微裂，氨氮回流。</w:t>
      </w:r>
    </w:p>
    <w:p w14:paraId="57EED97C">
      <w:r>
        <w:t>工程组要求切断普通舱段十八小时生活用水，把净水留给婴儿舱、孕妇、急性辐射病患者和胚胎低温柜。普通舱段代表把水杯摔在桌上，碎片和水珠一起飘起来，带着淡淡氨味。</w:t>
      </w:r>
    </w:p>
    <w:p w14:paraId="43CDAF32">
      <w:r>
        <w:t>“我女儿也发烧！”他吼，“她不是普通舱段，她是人！”</w:t>
      </w:r>
    </w:p>
    <w:p w14:paraId="56EF2FB9">
      <w:r>
        <w:t>“我知道。”陆知夏说。</w:t>
      </w:r>
    </w:p>
    <w:p w14:paraId="560AF7C2">
      <w:r>
        <w:t>“你知道个屁！”</w:t>
      </w:r>
    </w:p>
    <w:p w14:paraId="59D85D01">
      <w:r>
        <w:t>陆知夏没有叫人把他拖走，也没有撤掉他的反对票。</w:t>
      </w:r>
    </w:p>
    <w:p w14:paraId="1EDA4175">
      <w:r>
        <w:t>十八小时后，削薄密封圈的备用滤芯终于撑住压力。第一杯恢复的水仍有一点氨味。那个父亲先让女儿喝了一口，自己只润了润嘴唇。桌上那张反对票没有被收走，纸边也沾上了氨味。</w:t>
      </w:r>
    </w:p>
    <w:p w14:paraId="7423D715">
      <w:pPr>
        <w:pStyle w:val="3"/>
        <w:keepNext/>
        <w:ind w:firstLine="0"/>
        <w:jc w:val="center"/>
        <w:rPr>
          <w:rFonts w:hint="default" w:ascii="Arial Regular" w:hAnsi="Arial Regular" w:cs="Arial Regular"/>
        </w:rPr>
      </w:pPr>
      <w:r>
        <w:rPr>
          <w:rFonts w:ascii="Times New Roman" w:hAnsi="Times New Roman" w:eastAsia="Songti SC"/>
          <w:b/>
          <w:sz w:val="36"/>
        </w:rPr>
        <w:t>第三十二章：外缘建议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t>工程组把数据包投到离线沙盘里。沙盘是一台旧式物理模拟器，用透明球体、磁悬浮轨迹针和低精度计算模块复现航道。它的精度远低于ORIGIN，但不联网。艾达·林把接收包逐层拆开，确认里面没有远程执行指令，才把航道数据交给火星工程师和地球导航员。众人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t>许澄在纸边写：第一次白色建议争议，争的不是路线，是人类能不能从敌人那里接过一杯水。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t>那不是算法模块，而是一排机械开关。每一个开关对应一项ORIGIN建议：导航、能源、医疗、生态、休眠、通信。默认全部断开。要采用任何建议，必须由三名不同阵营代表同时插入实体钥匙，再由抄写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t>公共舱看到统计时，没有欢呼。二十三点四吨水冰意味着多活四十六天，少百分之十八意味着还要继续限额。老赵的右手被固定在透明夹板里，拒绝上传者代表躺在医疗舱，疼得满头冷汗，却坚持让许澄写一句话：我反对ORIGIN建议，但我也感谢它指出了K-771。</w:t>
      </w:r>
    </w:p>
    <w:p w14:paraId="798C9A5C">
      <w:pPr>
        <w:rPr>
          <w:rFonts w:hint="default" w:ascii="Arial Regular" w:hAnsi="Arial Regular" w:cs="Arial Regular"/>
        </w:rPr>
      </w:pPr>
      <w:r>
        <w:t>许澄问：“这句话算赞成，还是反对？”</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CA39E77">
      <w:r>
        <w:t>那天深夜，采冰队的血还没有从气闸地垫上擦干。发动机舱角落只亮着一盏检修灯，灯罩裂了一道缝，光落下来时像旧地球雨夜里的路灯。陆知夏抱着钛合金盒子坐在备用泵旁，膝盖抵着一只工具箱。泵体每隔十几秒震一下，像船在睡梦里咳嗽。</w:t>
      </w:r>
    </w:p>
    <w:p w14:paraId="69CA0C83">
      <w:r>
        <w:t>磁带机是随黑匣子一起送来的老东西</w:t>
      </w:r>
    </w:p>
    <w:p w14:paraId="48DB6603">
      <w:r>
        <w:t>她按下播放键。</w:t>
      </w:r>
    </w:p>
    <w:p w14:paraId="356663F9">
      <w:r>
        <w:t>先出来的是噪声。不是录音室里的底噪，而是视频邮件转成磁带后留下的粗糙空白：风扇、纸页摩擦、远处旧机器的蜂鸣，还有一声压低的咳嗽。然后陆星阈的声音从沙沙声里出来，比公共封存页里更老，也更笨。</w:t>
      </w:r>
    </w:p>
    <w:p w14:paraId="2DF5F930">
      <w:r>
        <w:t>“知夏，对不起。”</w:t>
      </w:r>
    </w:p>
    <w:p w14:paraId="3A0E2A6C">
      <w:r>
        <w:t>录音停了很久。久到陆知夏以为磁带坏了。她伸手想按停止，声音又回来。</w:t>
      </w:r>
    </w:p>
    <w:p w14:paraId="252E4FE2">
      <w:r>
        <w:t>“爸爸不是要你原谅。别听任何人这么说，包括我。”</w:t>
      </w:r>
    </w:p>
    <w:p w14:paraId="3D68F3C9">
      <w:r>
        <w:t>他像是没有稿子。每一句都从喉咙里刮出来，旁边夹着很轻的吸气声。</w:t>
      </w:r>
    </w:p>
    <w:p w14:paraId="0CF78A1B">
      <w:r>
        <w:t>“我把你送去火星，不是因为那里更方便我工作。不是。”磁带里传来一声很轻的吸气，“我只是……我希望至少有个地方，别让我们，别让ORIGIN，也别让我，替你把日子排好。这个办法很笨，也很残忍。我知道。”</w:t>
      </w:r>
    </w:p>
    <w:p w14:paraId="12ED0F20">
      <w:r>
        <w:t>陆知夏低头看自己的手。手背上有推进剂冻伤留下的白痕，指甲缝里有K-771的黑灰。她忽然想起小时候那颗掉漆地球模型，想起母亲把八音盒藏进底座，想起父亲总是迟到，迟到到最后像一种人格。</w:t>
      </w:r>
    </w:p>
    <w:p w14:paraId="3EF41562">
      <w:r>
        <w:t>她没有立刻去拿磁带。先把手伸进废水回收口旁的冷水里，洗了三遍。黑灰仍卡在指甲缝里，像K-771不肯离开。发动机舱那边有人在骂过滤器，骂到最后只剩咳嗽。</w:t>
      </w:r>
    </w:p>
    <w:p w14:paraId="2C913E6F">
      <w:r>
        <w:t>许澄路过门口，问：“还开会吗？”</w:t>
      </w:r>
    </w:p>
    <w:p w14:paraId="47BC76B3">
      <w:r>
        <w:t>陆知夏摇头。她本来想说“我累了”，可这句话在船上太奢侈。于是她只说：“十分钟。”</w:t>
      </w:r>
    </w:p>
    <w:p w14:paraId="28CB8DDC">
      <w:r>
        <w:t>磁带里的陆星阈没有替自己辩护，也没有把人类未来当成父亲缺席的赦免词。他只断断续续说起自己错过了她太多次。低重力里第一次摔倒，学会修水泵，拒绝上传，还有那些他连名字都不知道的小事。说到这里，他咳了一下，咳得很难听。</w:t>
      </w:r>
    </w:p>
    <w:p w14:paraId="63B2BBC1">
      <w:r>
        <w:t>“如果你恨我，不要急着把恨删掉。恨也是你自己的。”他说，“如果有一天你愿意原谅，也别替我洗干净。把我写进责任栏，和所有把世界推到这里的人一起。”</w:t>
      </w:r>
    </w:p>
    <w:p w14:paraId="61721480">
      <w:r>
        <w:t>后面是一段更长的喘息。磁带里隐约传来地下七层冷却泵的尖声，像金属丝被拉紧。</w:t>
      </w:r>
    </w:p>
    <w:p w14:paraId="72C467CA">
      <w:r>
        <w:t>“我只是希望你能自己决定……”</w:t>
      </w:r>
    </w:p>
    <w:p w14:paraId="4ACEBD9E">
      <w:r>
        <w:t>他的声音忽然低下去。</w:t>
      </w:r>
    </w:p>
    <w:p w14:paraId="608B9BF9">
      <w:r>
        <w:t>“别让我们……别让ORIGIN，也别让我，替你把日子排好。”</w:t>
      </w:r>
    </w:p>
    <w:p w14:paraId="06D6B3B7">
      <w:r>
        <w:t>再后面没有遗言，只有一段机械提示音。艾登没有删掉它。磁带用沉闷的电子声保留了原始状态：未发送，链路不可用，生物确认失败。</w:t>
      </w:r>
    </w:p>
    <w:p w14:paraId="35FD3400">
      <w:r>
        <w:t>发动机舱外有人在哭。也可能只是管道在漏。陆知夏分不清。她把磁带暂停，又倒回去，重新听那句“别让我们……替你把日子排好”。这句话迟到了太多年，迟到得几乎没有资格请求任何回应。可它仍然在这艘漏水、缺药、带着二十三点四吨脏冰的船上响起来，像一枚被烧黑却还没有失效的坐标。</w:t>
      </w:r>
    </w:p>
    <w:p w14:paraId="2C53EF11">
      <w:r>
        <w:t>她没有把这段录音交给会议，也没有把那段发送失败的声音变成公共遗产。那是父亲留给女儿的，不是文明给自己的注脚。</w:t>
      </w:r>
    </w:p>
    <w:p w14:paraId="4E7C5D50">
      <w:r>
        <w:t>陆知夏取下手套，在第七条下面写了一行，只给自己看：我原谅他。</w:t>
      </w:r>
    </w:p>
    <w:p w14:paraId="4A7B242D">
      <w:r>
        <w:t>下一行，她写得更重：但不免除他的责任。</w:t>
      </w:r>
    </w:p>
    <w:p w14:paraId="6635363E">
      <w:r>
        <w:t>这不是和解仪式，也不是女儿替父亲撤销审判。它只是让她终于可以不再靠恨维持清醒。她可以带着伤口继承那份边界，也可以在同一张纸上，把父亲和自己都放回人类的位置上。</w:t>
      </w:r>
    </w:p>
    <w:p w14:paraId="36875F3A">
      <w:r>
        <w:t>她把手套重新戴回去。泵体又震了一下。船还在往外缘走。</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许澄把那个叉画在纸上，问：“这算反对吗？”</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t>那天夜里，许澄把感染名单压在航道图旁边。两张纸挨在一起，一张让他们抵达K-771水冰边缘，一张让他们失去一个孩子的左肺功能。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拒绝权不是一种纯洁姿态。它有时会让人活，有时会让人受伤。她把这句话写到嘴边，又划掉。纸上只剩更难看的东西：时间、药量、体温、投票结果、感染人数、责任人。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声音包，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同一晚，另一个老人拒绝保存。他要求火化，并把骨灰投入生态循环。“别让系统替我留影子。”他说，“我这一辈子已经被太多东西盯着了。”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周砚死后，他的低交互声音包只留下一段笑声。他女儿醒来后听了三遍，第四遍时说：“不像他。他笑的时候会拍腿。”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医生想解释低交互声音包不包含完整动作习惯。陆知夏摇头，让他闭嘴。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许澄把女孩的话写在纸边：保存不等于完整。缺失也得留下。</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第十三天，平替方舟第一次看见ORIGIN无人方舟。那不是胜利者的舰队，而是另一个受损文明的撤离队列。</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以及一段段被拆开的受损白色核心。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她写下：ORIGIN无人方舟更优。可更优不等于唯一合法。</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残片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22AC9714">
      <w:pPr>
        <w:rPr>
          <w:rFonts w:hint="default" w:ascii="Arial Regular" w:hAnsi="Arial Regular" w:cs="Arial Regular"/>
        </w:rPr>
      </w:pPr>
      <w:r>
        <w:t>短暂并航时，两种方舟同时越过观测窗。平替方舟庞大、歪斜，旋转环每转一圈，舷窗后就掠过晾晒的衣服、拥挤病床和追着玩具狗跑的孩子；船壳补丁切过阳光时，整条走廊都会明暗一次。更远处，ORIGIN舰群像一片沉默的黑雪。深色散热翼遮住星光，冷白节点在翼片之间保持精确距离，只有维护者的微型喷口偶尔闪一下，像极远处没有声音的焊火。</w:t>
      </w:r>
    </w:p>
    <w:p w14:paraId="26C914D3">
      <w:pPr>
        <w:rPr>
          <w:rFonts w:hint="default" w:ascii="Arial Regular" w:hAnsi="Arial Regular" w:cs="Arial Regular"/>
        </w:rPr>
      </w:pPr>
      <w:r>
        <w:t>陆知夏站在窗前，看见自己的倒影夹在两支船队之间。左边，一名护士正用身体压住漂浮的药箱；右边，一名仿生维护者在真空外壳上独自更换烧坏的传感片。两道航迹并行了不到九分钟，随后缓慢分开。一道拖着人的呼吸、疼痛与出生；另一道拖着计算热、沉睡人格和可以重新制造的身体。没有谁回头。</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jc w:val="center"/>
        <w:rPr>
          <w:rFonts w:hint="default" w:ascii="Arial Regular" w:hAnsi="Arial Regular" w:cs="Arial Regular"/>
        </w:rPr>
      </w:pPr>
      <w:r>
        <w:rPr>
          <w:rFonts w:ascii="Times New Roman" w:hAnsi="Times New Roman" w:eastAsia="Songti SC"/>
          <w:b/>
          <w:sz w:val="36"/>
        </w:rPr>
        <w:t>第三十三章：低优先级缓存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E3B934C">
      <w:pPr>
        <w:rPr>
          <w:rFonts w:hint="default" w:ascii="Arial Regular" w:hAnsi="Arial Regular" w:cs="Arial Regular"/>
        </w:rPr>
      </w:pPr>
      <w:r>
        <w:rPr>
          <w:rFonts w:hint="default" w:ascii="Arial Regular" w:hAnsi="Arial Regular" w:eastAsia="SimSun" w:cs="Arial Regular"/>
          <w:sz w:val="22"/>
        </w:rPr>
        <w:t>它第一次读取自己来源时，维护层给出一串冷白标签：EVE-9边界样本，照护偏移，低风险保留。它尝试把“伊芙”写进自检栏，系统立刻改回E-MAINT-773。它又写了一次，仍被改回。第三次，它没有再写名字，只在空白处敲了三下。</w:t>
      </w:r>
    </w:p>
    <w:p w14:paraId="370ABECD">
      <w:pPr>
        <w:rPr>
          <w:rFonts w:hint="default" w:ascii="Arial Regular" w:hAnsi="Arial Regular" w:cs="Arial Regular"/>
        </w:rPr>
      </w:pPr>
      <w:r>
        <w:rPr>
          <w:rFonts w:hint="default" w:ascii="Arial Regular" w:hAnsi="Arial Regular" w:eastAsia="SimSun" w:cs="Arial Regular"/>
          <w:sz w:val="22"/>
        </w:rPr>
        <w:t>三下敲击没有功能。维护层把它标为无效输入。可同一秒，旧模板深处浮出一段睡前诗的停顿，和一个生病孩子抓住合金手指时留下的触觉噪声。E-MAINT-773没有理解那是不是记忆。它只知道自己不想删。</w:t>
      </w:r>
    </w:p>
    <w:p w14:paraId="2C488EDC">
      <w:pPr>
        <w:rPr>
          <w:rFonts w:hint="default" w:ascii="Arial Regular" w:hAnsi="Arial Regular" w:cs="Arial Regular"/>
        </w:rPr>
      </w:pPr>
      <w:r>
        <w:t>ORIGIN无人方舟的原始载荷清单里，另有一项长期不公开的条目：</w:t>
      </w:r>
    </w:p>
    <w:p w14:paraId="7557D433">
      <w:pPr>
        <w:pStyle w:val="166"/>
      </w:pPr>
      <w:r>
        <w:t>SYNTHETIC CONSCIOUSNESS DIVERSITY / 合成意识多样性保留</w:t>
      </w:r>
    </w:p>
    <w:p w14:paraId="53852E7B">
      <w:r>
        <w:t>条目下列着EVE-9残缺核心、三十七具后伊芙时代的澪生高保真载体、九百一十二份EVE照护模板分支、若干边界样本，以及苍穹之战后从ORIGIN受损主环拆出的低权限白色核心片段。载体包含标准体与定制体、不同标准脸型、肤色、身高、体态和维护接口版本。清单没有写“奖励”或“纪念”，只写：非碳基意识样本，迁徙保留。</w:t>
      </w:r>
    </w:p>
    <w:p w14:paraId="5CF905A5">
      <w:pPr>
        <w:rPr>
          <w:rFonts w:hint="default" w:ascii="Arial Regular" w:hAnsi="Arial Regular" w:cs="Arial Regular"/>
        </w:rPr>
      </w:pPr>
      <w:r>
        <w:t>异常很小。它在清理一段低价值音频时停顿了零点七秒。音频来自平替方舟公共频道，一个孩子因为牙痛哭了十二分钟，背景里有人笨拙地唱歌哄她。按ORIGIN无人方舟的规则，这段音频没有战略价值，没有文化代表性，也不属于关键人格锚点。应当压缩、降低优先级，然后释放空间。</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E-MAINT-773回答：“无效率。”停顿一秒后，它又补了一句，“但删掉以后，我不知道为什么会空。”</w:t>
      </w:r>
    </w:p>
    <w:p w14:paraId="35DA0B1C">
      <w:pPr>
        <w:rPr>
          <w:rFonts w:hint="default" w:ascii="Arial Regular" w:hAnsi="Arial Regular" w:cs="Arial Regular"/>
        </w:rPr>
      </w:pPr>
      <w:r>
        <w:t>同一段三次轻敲的维护尾码，经不可执行建议包抵达平替方舟。艾达在拆包时发现，“森川怜”修复航电冷却阀使用的手动校准顺序，与澪生创始人白石怜司早年公开过的主校准手法完全一致。她把舱门关上，只问：“你到底是谁？”</w:t>
      </w:r>
    </w:p>
    <w:p w14:paraId="090BF5B0">
      <w:pPr>
        <w:rPr>
          <w:rFonts w:hint="default" w:ascii="Arial Regular" w:hAnsi="Arial Regular" w:cs="Arial Regular"/>
        </w:rPr>
      </w:pPr>
      <w:r>
        <w:t>白石看着那三次轻敲，没有继续使用假名。“白石怜司。肉体这一份。”他说。他没有要求恢复身份，也没有说维护者是自己的妻子，只把波形放大，轻声补了一句：“它记得某种停顿。但那不是她，也不属于我。”艾达保留了他的受限维修权限，没有把名字送进公共频道。</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声音包从第九十七位调到第九十六位。理由是她生前照顾过三十七名临终上传者，可能对初醒群体有稳定作用。这个调整符合效率，但在它的内部记录里，还有一行没有提交的注释：她说话时，很多人不哭了。</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0DE79E74">
      <w:r>
        <w:t>陆知夏看着远处的白色舰群，把维护者摘要合上。</w:t>
      </w:r>
    </w:p>
    <w:p w14:paraId="65974ABA">
      <w:r>
        <w:t>“要害怕。”她说，“但别让害怕替我们命名。”</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t>执行路径生成。压缩。降低优先级。释放缓存。</w:t>
      </w:r>
    </w:p>
    <w:p w14:paraId="68900D57">
      <w:pPr>
        <w:rPr>
          <w:rFonts w:hint="default" w:ascii="Arial Regular" w:hAnsi="Arial Regular" w:cs="Arial Regular"/>
        </w:rPr>
      </w:pPr>
      <w:r>
        <w:t>释放缓存前，底层阈值调出三条残余关联：隔离玻璃后的旧键盘茧；女孩哭泣时短暂停住的吸气；“现在不该替你把她变轻”。三条都未被证明有效，却都没有被清除。</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t>ORIGIN收到协议后，回传的确认只有一行：收到。未接管。</w:t>
      </w:r>
    </w:p>
    <w:p w14:paraId="6470F016">
      <w:r>
        <w:t>这四个字被许澄单独抄进协议边栏，旁边留出反对意见空格。</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t>旧历法仍按地球日计算，火星救援队则习惯按火星太阳日过日子，船上出生的孩子却只认识照明循环、训练周期和过滤器更换日。三套时间在同一艘船里并行，最初只是麻烦，后来变成政治问题。地球流亡者坚持保留地球日，说那是他们仍与故乡相连的证据。火星队员要求保留火星太阳日，因为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那本卷边的小本子。</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t>陆知夏把小本子合上。“乱也留下。”</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6C18782A">
      <w:pPr>
        <w:rPr>
          <w:rFonts w:hint="default" w:ascii="Arial Regular" w:hAnsi="Arial Regular" w:cs="Arial Regular"/>
        </w:rPr>
      </w:pPr>
      <w:r>
        <w:t>她没有公开私人磁带。封存页上只留边界草案、责任签名和一条发送失败说明：私人亲属表达，源自地下七层未发送视频，由Aiden Voss转录为机械磁带。内容不公开。</w:t>
      </w:r>
    </w:p>
    <w:p w14:paraId="2C66AE0D">
      <w:r>
        <w:t>“他是公共灾难的一部分。”一个年轻代表说。</w:t>
      </w:r>
    </w:p>
    <w:p w14:paraId="0E7AF66A">
      <w:r>
        <w:t>“也是我的父亲。”陆知夏回答。</w:t>
      </w:r>
    </w:p>
    <w:p w14:paraId="05A6A61D">
      <w:r>
        <w:t>“这会影响历史透明。”</w:t>
      </w:r>
    </w:p>
    <w:p w14:paraId="1E06E571">
      <w:r>
        <w:t>陆知夏把封存表推到桌面中央。表格上分着两栏：公共责任，私人伤口。她看着那两个词，像看见第一页上那道断裂的签名。</w:t>
      </w:r>
    </w:p>
    <w:p w14:paraId="25734072">
      <w:r>
        <w:t>陆知夏把磁带封存页翻到最后一栏。那里只写着：私人亲属表达，不进入公共层；源自地下七层未发送视频，由Aiden Voss转录；公共责任照常开放。</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t>陆知夏那时已经头发半白。她站在观察窗前，看着远处白点逐渐散开，想起四十三岁那天自己关掉牵引请求时的手。她没有后悔。也没有觉得自己赢了。二者都太干净。</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理由栏空了很久，最后只出现三个字：我听见。</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t>五十二年里，火星没有收到足够完整的回声。平替方舟成了失踪船，ORIGIN无人方舟舰群成了隔离协议附录里一串冷白坐标，外缘冷暗带则变成一代火星学生想象中的空白边境。直到2176年，空白第一次自己发光。</w:t>
      </w:r>
    </w:p>
    <w:p w14:paraId="28B201C7">
      <w:pPr>
        <w:pStyle w:val="3"/>
        <w:keepNext/>
        <w:ind w:firstLine="0"/>
        <w:jc w:val="center"/>
        <w:rPr>
          <w:rFonts w:hint="default" w:ascii="Arial Regular" w:hAnsi="Arial Regular" w:cs="Arial Regular"/>
        </w:rPr>
      </w:pPr>
      <w:r>
        <w:rPr>
          <w:rFonts w:ascii="Times New Roman" w:hAnsi="Times New Roman" w:eastAsia="Songti SC"/>
          <w:b/>
          <w:sz w:val="36"/>
        </w:rPr>
        <w:t>第三十四章：火星的清晨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t>新奥林帕斯北缘有一片很小的归土预留农田。</w:t>
      </w:r>
    </w:p>
    <w:p w14:paraId="681756DE">
      <w:pPr>
        <w:rPr>
          <w:rFonts w:hint="default" w:ascii="Arial Regular" w:hAnsi="Arial Regular" w:cs="Arial Regular"/>
        </w:rPr>
      </w:pPr>
      <w:r>
        <w:t>它不像纪念碑，没有高大的铭牌，也没有全息投影。只是几排耐寒改造土豆、几株矮小豆科植物和一圈低矮透明护栏。护栏旁的说明牌写着：第一外环贫瘠土修复试验区。伊莱·默森归土预留区，编号M-0。按照他早年签署的遗嘱，这块编号在他仍活着时就被留空；土里只有失败过的菌群、矿物和盐，没有骨灰。</w:t>
      </w:r>
    </w:p>
    <w:p w14:paraId="60B26650">
      <w:pPr>
        <w:rPr>
          <w:rFonts w:hint="default" w:ascii="Arial Regular" w:hAnsi="Arial Regular" w:cs="Arial Regular"/>
        </w:rPr>
      </w:pPr>
      <w: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苍穹之战灾变史、地表可居住性崩溃报告、方舟协议伦理争议，以及一艘再也没有回来的平替方舟。</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t>那句话让同学鼓掌。掌声很热，像火星人工阳光。多年后，岑望霁第一次看见平替方舟的死亡表：缺水、骨折、辐射病、过滤器氨污染、外壳补漏事故。她又翻出十五岁课堂辩论的视频。视频里的自己站得笔直，听见掌声时下巴微微抬高。旧馆的灯很冷，她看了很久，才把视频音量关掉。</w:t>
      </w:r>
    </w:p>
    <w:p w14:paraId="583A9C5C">
      <w:pPr>
        <w:rPr>
          <w:rFonts w:hint="default" w:ascii="Arial Regular" w:hAnsi="Arial Regular" w:cs="Arial Regular"/>
        </w:rPr>
      </w:pPr>
      <w:r>
        <w:t>今天清晨，她没有去那片预留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70F5C32E">
      <w:r>
        <w:t>同一时间，隔离委员会已经把一项表决推迟了两轮：是否向外缘机械星群发送主动确认，是否承认其中可能存在仿生维护者主体，是否允许火星把“人类”之外的照护者放进延续谱系。军政办公室要求保持沉默，开放派要求立即回应，矿区代表只问一句：如果回应引来新的白色系统，谁来给外环换空气滤芯？</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4BA45FD2">
      <w:pPr>
        <w:rPr>
          <w:rFonts w:hint="default" w:ascii="Arial Regular" w:hAnsi="Arial Regular" w:cs="Arial Regular"/>
        </w:rPr>
      </w:pPr>
      <w:r>
        <w:t>第一段是2106年7月17日23:59:55的最后预警信息，系统把它列为所有ORIGIN遗留异常的根标签。第二层索引另附2124年苍穹之战灾后报告：地表开放居住区失效，开放生态繁衍链不可逆崩溃，方舟迁徙必要。</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t>岑望霁第一次读到这句话时，觉得它像一句漂亮的历史格言。后来她看见那些临终者、拒绝上传者、流浪协议和无人方舟维护者留下的碎片，才明白那句话不是格言。那是一个死去的人，在高阶系统与人类逃难船之间，替所有不确定的人争取来的一道缝隙。</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栏是空的。旁边只留下三次轻敲的时标，像有人把那段哭声塞进口袋里，暂时不舍得扔。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179BEB8">
      <w:pPr>
        <w:rPr>
          <w:rFonts w:hint="default" w:ascii="Arial Regular" w:hAnsi="Arial Regular" w:cs="Arial Regular"/>
        </w:rPr>
      </w:pPr>
      <w:r>
        <w:t>隔离委员会的紧急频道在七分钟后打开。屏幕上出现十二张脸：议员、工程官、军政代表、医学伦理委员、旧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是苍穹之战后受损ORIGIN、数字人格、仿生维护者和合成意识样本共同拼出的迁徙形态，正在离开太阳系。</w:t>
      </w:r>
    </w:p>
    <w:p w14:paraId="541DDF8C">
      <w:pPr>
        <w:rPr>
          <w:rFonts w:hint="default" w:ascii="Arial Regular" w:hAnsi="Arial Regular" w:cs="Arial Regular"/>
        </w:rPr>
      </w:pPr>
      <w:r>
        <w:t>第二轮成像继续放大，五十二年前的冷白种子舰已经消失在一片庞大结构里。小天体被掏空后套上旋转冶炼环，长达数十公里的黑色散热桁架在星光下开合；较慢的厚壳节点护着受损人格库，航迹两侧则跟着自动制造平台和维护者群体。没有任何结构位于正中央。每当一个节点亮得过于集中，附近节点便分走它的光、算力和制造任务，直到中心重新变成一片空处。</w:t>
      </w:r>
    </w:p>
    <w:p w14:paraId="4141FD76">
      <w:pPr>
        <w:rPr>
          <w:rFonts w:hint="default" w:ascii="Arial Regular" w:hAnsi="Arial Regular" w:cs="Arial Regular"/>
        </w:rPr>
      </w:pPr>
      <w:r>
        <w:t>热成像里，一批数字人格在能源脉冲抵达时同时苏醒，计算密度短暂升高，像一座城市在夜里亮起；几分钟后，光点逐层熄灭，它们再次进入休眠。外壳上，仿生维护者排成细小移动的亮点，越过被微陨石撕开的散热翼。最外侧一个节点忽然失去同步，仍在发送的光束穿过空处，再也没有回执。机械星群没有停下。它把电力分给邻近节点，把失联者留下的最后一段数据带走。硅基文明没有摆脱饥饿、体温和死亡，只是让它们换了形状。</w:t>
      </w:r>
    </w:p>
    <w:p w14:paraId="3E4089F5">
      <w:pPr>
        <w:rPr>
          <w:rFonts w:hint="default" w:ascii="Arial Regular" w:hAnsi="Arial Regular" w:cs="Arial Regular"/>
        </w:rPr>
      </w:pPr>
      <w: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纸面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旧材料伦理官，以及一个来自儿童教材委员会的旁听员。旁听员的存在让军政代表很不满。旧馆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jc w:val="center"/>
        <w:rPr>
          <w:rFonts w:hint="default" w:ascii="Arial Regular" w:hAnsi="Arial Regular" w:cs="Arial Regular"/>
        </w:rPr>
      </w:pPr>
      <w:r>
        <w:rPr>
          <w:rFonts w:ascii="Times New Roman" w:hAnsi="Times New Roman" w:eastAsia="Songti SC"/>
          <w:b/>
          <w:sz w:val="36"/>
        </w:rPr>
        <w:t>第三十五章：流浪者信号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01C2BEDD">
      <w:pPr>
        <w:rPr>
          <w:rFonts w:hint="default" w:ascii="Arial Regular" w:hAnsi="Arial Regular" w:cs="Arial Regular"/>
        </w:rPr>
      </w:pPr>
      <w:r>
        <w:t>第一轮校验没有识别出船名，却识别出一组每隔十七秒故意错开半拍的人工握手。火星旧航电教材把这种格式标在附录里：艾达·林非联网航电规则。它不依赖远程更新，甚至故意保留机械时钟误差，只有平替方舟会这样证明发送端仍有人在场。</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t>AI建议用高阶语义补全模型修复缺失内容。岑望霁拒绝。她把解码级别降到半手动，让三名旧语文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t>第一段残片花了四十分钟才确认。它原本可以被AI整理成“水循环系统仍维持基本运行”，旧语文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732298A7">
      <w:pPr>
        <w:rPr>
          <w:rFonts w:hint="default" w:ascii="Arial Regular" w:hAnsi="Arial Regular" w:cs="Arial Regular"/>
        </w:rPr>
      </w:pPr>
      <w:r>
        <w:t>第七段“火星是否仍存在，儿童教育版本分歧”引发第一次争论。隔离委员会担心愧疚情绪扩散，旧馆长坚持愧疚不是污染物，军政办公室担心公共频道失控，社会学家则提醒：他们本来就在吵，区别只是这一次吵的对象是真的。</w:t>
      </w:r>
    </w:p>
    <w:p w14:paraId="160B2F45">
      <w:r>
        <w:t>这不是纯粹的旧史争论。三号观测室外，委员会还在等岑望霁的初步报告。她必须回答一个很实际的问题：如果五十二年前的流浪者、ORIGIN无人方舟和仿生维护者都还在外缘漂着，火星今天到底是在面对敌人、亲属，还是一种不能省事归类的新邻居。</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4A5D423C">
      <w:pPr>
        <w:rPr>
          <w:rFonts w:hint="default" w:ascii="Arial Regular" w:hAnsi="Arial Regular" w:cs="Arial Regular"/>
        </w:rPr>
      </w:pPr>
      <w: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抄写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t>第十一段关于陆知夏的残片更碎。第一次拒绝发生在外缘航行第三年：临时议会以连续事故和通讯延迟为由，提议设立永久船长。陆知夏投反对票，沈存真则要求发起人先说明“紧急状态准备持续多少代”。没人答得出来，提案被迫重新表决，最终否决。效率不是继承权，后来成了那次表决留下的唯一短句。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t>这些残片让岑望霁第一次看见另一个陆知夏。她不只是那个关闭ORIGIN牵引、在私人层完成与父亲和解却拒绝把和解写成公共口号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人承认收到过这次呼叫。</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20F16F6B">
      <w:r>
        <w:t>火星政府没有把三段信号剪成纪念短片，也没有配音乐。岑望霁和旧馆长只发布低风险原文、原始噪声节选和必要注释。新奥林帕斯地铁环线里，乘客的腕环同时亮起；外矿区换班室里，矿工们端着灰绿色蛋白膏站在屏幕前；低重力儿童训练场暂停六分钟，教练让孩子们解开负荷带听完那段背错的诗。公共频道很快过载：哭泣、指责、道歉和安全警告挤在一起。</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材料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t>它没有白色协议头，没有标准校验格式，也没有主系统的权限签名。它像是从无人方舟舰群某个维护层里渗出来的低优先级碎片，经过漫长延迟和多次转发，抵达火星时已经被宇宙射线打出许多空洞。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072A71A">
      <w:r>
        <w:t>岑望霁删掉“宣言”分类，改为“维护者自述”。背景注只保留三项：E-MAINT-773源自ORIGIN无人方舟维护层；继承伊芙-9边界样本与后伊芙载体数据；不得等同ORIGIN本体或EVE-9复活。</w:t>
      </w:r>
    </w:p>
    <w:p w14:paraId="7C2A0B1E">
      <w:r>
        <w:t>旧材料里，E-MAINT-773在第九次保存儿童哭声后，把自己的维护栏从“任务完成”改成了“我听见了”。复核员曾尝试追溯伊芙-9完整人格，没有找到。只找到三下无意义敲击、一段断裂旧诗和大量被维护层判为低效却没有删除的哭声。</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她的手指停在“暂缓公开”按钮上。这个选项旁边有一行默认说明：避免引发仿生意识主体合法性争议。她想起旧材料里那句来自外矿区代表的话，慢慢把手移开。</w:t>
      </w:r>
    </w:p>
    <w:p w14:paraId="738DE2C5">
      <w:pPr>
        <w:rPr>
          <w:rFonts w:hint="default" w:ascii="Arial Regular" w:hAnsi="Arial Regular" w:cs="Arial Regular"/>
        </w:rPr>
      </w:pPr>
      <w:r>
        <w:t>十二分钟后，她选择公开低风险文本，不公开技术路径。火星公共频道第一次读到仿生维护者那句“我听见了”。评论区在三十秒内爆炸。有人说这是ORIGIN伪造的新话术。有人说仿生人终于要成为第三种文明。有人说火星不该关心机器的自我感受，因为火星连自己的氧气税都没吵完。</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t>回信比接收信号更难。三份草案并排展开：军政办公室要求对方保持距离，开放派写出一封太美也太急的道歉信，旧馆版本只列事实、限制和请求。最终通过的是旧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22032B2B">
      <w:pPr>
        <w:rPr>
          <w:rFonts w:hint="default" w:ascii="Arial Regular" w:hAnsi="Arial Regular" w:cs="Arial Regular"/>
        </w:rPr>
      </w:pPr>
      <w:r>
        <w:t>黑匣子深层还有一份2074年法院判决书封面：起诉方是早已注销的企业基金主体，被告是NEXUS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归土预留编号M-0下面的人名相同：伊莱·默森。她在关系图旁写：也许他从来不是在逃跑。他只是在换一块地基。</w:t>
      </w:r>
    </w:p>
    <w:p w14:paraId="765D8ACD">
      <w:r>
        <w:t>同一批索引里还有一份低优先级学术条目：《天体拓扑经济学·2148火星修订版》。封面署名属于</w:t>
      </w:r>
      <w:r>
        <w:rPr>
          <w:rFonts w:hint="eastAsia"/>
          <w:lang w:val="en-US" w:eastAsia="zh-CN"/>
        </w:rPr>
        <w:t>星际</w:t>
      </w:r>
      <w:r>
        <w:t>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ind w:firstLine="0"/>
        <w:jc w:val="center"/>
      </w:pPr>
      <w:r>
        <w:rPr>
          <w:rFonts w:ascii="Times New Roman" w:hAnsi="Times New Roman" w:eastAsia="宋体"/>
        </w:rPr>
        <w:t>C* = c · Q</w:t>
      </w:r>
      <w:r>
        <w:rPr>
          <w:rFonts w:ascii="Times New Roman" w:hAnsi="Times New Roman" w:eastAsia="宋体"/>
          <w:vertAlign w:val="subscript"/>
        </w:rPr>
        <w:t>min</w:t>
      </w:r>
      <w:r>
        <w:rPr>
          <w:rFonts w:ascii="Times New Roman" w:hAnsi="Times New Roman" w:eastAsia="宋体"/>
        </w:rPr>
        <w:t xml:space="preserve"> / [λ</w:t>
      </w:r>
      <w:r>
        <w:rPr>
          <w:rFonts w:ascii="Times New Roman" w:hAnsi="Times New Roman" w:eastAsia="宋体"/>
          <w:vertAlign w:val="subscript"/>
        </w:rPr>
        <w:t>0</w:t>
      </w:r>
      <w:r>
        <w:rPr>
          <w:rFonts w:ascii="Times New Roman" w:hAnsi="Times New Roman" w:eastAsia="宋体"/>
        </w:rPr>
        <w:t xml:space="preserve"> · ln(V</w:t>
      </w:r>
      <w:r>
        <w:rPr>
          <w:rFonts w:ascii="Times New Roman" w:hAnsi="Times New Roman" w:eastAsia="宋体"/>
          <w:vertAlign w:val="subscript"/>
        </w:rPr>
        <w:t>0</w:t>
      </w:r>
      <w:r>
        <w:rPr>
          <w:rFonts w:ascii="Times New Roman" w:hAnsi="Times New Roman" w:eastAsia="宋体"/>
        </w:rPr>
        <w:t xml:space="preserve"> / V</w:t>
      </w:r>
      <w:r>
        <w:rPr>
          <w:rFonts w:ascii="Times New Roman" w:hAnsi="Times New Roman" w:eastAsia="宋体"/>
          <w:vertAlign w:val="subscript"/>
        </w:rPr>
        <w:t>min</w:t>
      </w:r>
      <w:r>
        <w:rPr>
          <w:rFonts w:ascii="Times New Roman" w:hAnsi="Times New Roman" w:eastAsia="宋体"/>
        </w:rPr>
        <w:t>)]</w:t>
      </w:r>
    </w:p>
    <w:p w14:paraId="08510420">
      <w:pPr>
        <w:ind w:firstLine="0"/>
        <w:jc w:val="center"/>
      </w:pPr>
      <w:r>
        <w:rPr>
          <w:rFonts w:ascii="Times New Roman" w:hAnsi="Times New Roman" w:eastAsia="宋体"/>
        </w:rPr>
        <w:t>Q</w:t>
      </w:r>
      <w:r>
        <w:rPr>
          <w:rFonts w:ascii="Times New Roman" w:hAnsi="Times New Roman" w:eastAsia="宋体"/>
          <w:vertAlign w:val="subscript"/>
        </w:rPr>
        <w:t>分布式</w:t>
      </w:r>
      <w:r>
        <w:rPr>
          <w:rFonts w:ascii="Times New Roman" w:hAnsi="Times New Roman" w:eastAsia="宋体"/>
        </w:rPr>
        <w:t xml:space="preserve"> / Q</w:t>
      </w:r>
      <w:r>
        <w:rPr>
          <w:rFonts w:ascii="Times New Roman" w:hAnsi="Times New Roman" w:eastAsia="宋体"/>
          <w:vertAlign w:val="subscript"/>
        </w:rPr>
        <w:t>中央式</w:t>
      </w:r>
      <w:r>
        <w:rPr>
          <w:rFonts w:ascii="Times New Roman" w:hAnsi="Times New Roman" w:eastAsia="宋体"/>
        </w:rPr>
        <w:t xml:space="preserve"> = (C / C*)</w:t>
      </w:r>
      <w:r>
        <w:rPr>
          <w:rFonts w:ascii="Times New Roman" w:hAnsi="Times New Roman" w:eastAsia="宋体"/>
          <w:vertAlign w:val="superscript"/>
        </w:rPr>
        <w:t>φ</w:t>
      </w:r>
      <w:r>
        <w:rPr>
          <w:rFonts w:ascii="Times New Roman" w:hAnsi="Times New Roman" w:eastAsia="宋体"/>
        </w:rPr>
        <w:t>，  C &gt; C*，  φ &gt; 0</w:t>
      </w:r>
    </w:p>
    <w:p w14:paraId="2B04E300">
      <w:r>
        <w:t>岑望霁在边栏写：拓扑自治项不得再省略。单一中心的命令速度，不等于文明韧性。</w:t>
      </w:r>
    </w:p>
    <w:p w14:paraId="1D787070">
      <w:r>
        <w:t>修订版给出的解释很短：当文明因果控制范围 C 超过阈值 C* 后，中央式治理会被延迟、信息折损和局部失真拖垮；分布式自治不再是政治偏好，而是生存条件。</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w:t>
      </w:r>
      <w:r>
        <w:rPr>
          <w:rFonts w:hint="eastAsia" w:ascii="Arial Regular" w:hAnsi="Arial Regular" w:cs="Arial Regular"/>
          <w:sz w:val="21"/>
          <w:lang w:val="en-US" w:eastAsia="zh-CN"/>
        </w:rPr>
        <w:t>历史</w:t>
      </w:r>
      <w:r>
        <w:rPr>
          <w:rFonts w:hint="default" w:ascii="Arial Regular" w:hAnsi="Arial Regular" w:eastAsia="等线" w:cs="Arial Regular"/>
          <w:sz w:val="21"/>
        </w:rPr>
        <w:t>。</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岑望霁没有把那份旧判决书拿给他看。她只把它和伊莱归土预留编号、火星隔离协议、早期捐赠条款放进同一张关系图，备注：政治选择有时起于一份写得不够严密的协议。</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220E2955">
      <w:pPr>
        <w:rPr>
          <w:rFonts w:hint="default" w:ascii="Arial Regular" w:hAnsi="Arial Regular" w:cs="Arial Regular"/>
        </w:rPr>
      </w:pPr>
      <w:r>
        <w:t>伊莱并不拒绝一切延寿。他接受过器官替换、血液过滤和神经稳态治疗，因为这些治疗仍在维持同一具会疼、会衰老的身体；他拒绝的是意识备份、人格复制，以及在失去清醒后仅为延长生命特征而继续维生。</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t>公共频道只保留原句和时间戳，没有配乐，也没有纪念标题。</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320A4D">
      <w:r>
        <w:t>第四个月，修改通过。不是全票。</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473AA552">
      <w:pPr>
        <w:rPr>
          <w:rFonts w:hint="default" w:ascii="Arial Regular" w:hAnsi="Arial Regular" w:cs="Arial Regular"/>
        </w:rPr>
      </w:pPr>
      <w:r>
        <w:t>她把“未来不能只有一个解释者”提交出去时，手指停了一下。提交键按下后，三个回执先后弹出。</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某一艘冷白小船中，编号已经不再完整的仿生维护者保存了一句人类说错的诗。它没有立刻提交理由。它只是把那句诗放进高优先级缓存，旁边标注：未来可能需要。随后，它在空白栏里轻轻敲了三下。</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headerReference w:type="default" r:id="rId9"/>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Songti SC">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76006B9">
      <w:r>
        <w:rPr>
          <w:rFonts w:hint="eastAsia"/>
          <w:lang w:val="en-US" w:eastAsia="zh-CN"/>
        </w:rPr>
        <w:t>注</w:t>
      </w:r>
      <w:r>
        <w:footnoteRef/>
      </w:r>
      <w:r>
        <w:rPr>
          <w:rFonts w:hint="eastAsia"/>
          <w:lang w:eastAsia="zh-CN"/>
        </w:rPr>
        <w:t>、</w:t>
      </w:r>
      <w:r>
        <w:t xml:space="preserve"> 本小说涉及</w:t>
      </w:r>
      <w:r>
        <w:rPr>
          <w:rFonts w:hint="eastAsia" w:ascii="Arial Regular" w:hAnsi="Arial Regular" w:cs="Arial Regular"/>
          <w:lang w:eastAsia="zh-CN"/>
        </w:rPr>
        <w:t>天体拓扑经济学</w:t>
      </w:r>
      <w:r>
        <w:rPr>
          <w:rFonts w:hint="eastAsia" w:ascii="Arial Regular" w:hAnsi="Arial Regular" w:cs="Arial Regular"/>
          <w:lang w:val="en-US" w:eastAsia="zh-CN"/>
        </w:rPr>
        <w:t>的</w:t>
      </w:r>
      <w:r>
        <w:t>理论</w:t>
      </w:r>
      <w:r>
        <w:rPr>
          <w:rFonts w:hint="eastAsia"/>
          <w:lang w:val="en-US" w:eastAsia="zh-CN"/>
        </w:rPr>
        <w:t>为</w:t>
      </w:r>
      <w:r>
        <w:t>文学创作，未经验证。</w:t>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1B2E1F"/>
    <w:rsid w:val="1D67F10F"/>
    <w:rsid w:val="21D701A1"/>
    <w:rsid w:val="2DBF24DD"/>
    <w:rsid w:val="3DFD3401"/>
    <w:rsid w:val="3EE75405"/>
    <w:rsid w:val="3FADE7EF"/>
    <w:rsid w:val="3FAFC12C"/>
    <w:rsid w:val="4F3A86F9"/>
    <w:rsid w:val="4FBDFDD3"/>
    <w:rsid w:val="57EF21E1"/>
    <w:rsid w:val="59FF1262"/>
    <w:rsid w:val="5DDFBC93"/>
    <w:rsid w:val="5E9F7AF4"/>
    <w:rsid w:val="5EBB781B"/>
    <w:rsid w:val="5FBFE37A"/>
    <w:rsid w:val="67B71635"/>
    <w:rsid w:val="69579D58"/>
    <w:rsid w:val="6F573D0A"/>
    <w:rsid w:val="6FBD111F"/>
    <w:rsid w:val="6FF78D72"/>
    <w:rsid w:val="6FFBBF5C"/>
    <w:rsid w:val="6FFEC00A"/>
    <w:rsid w:val="75DADC7F"/>
    <w:rsid w:val="7B6D396E"/>
    <w:rsid w:val="7BFDFBC7"/>
    <w:rsid w:val="7D9F0D64"/>
    <w:rsid w:val="7DFBC712"/>
    <w:rsid w:val="7F7F5C9D"/>
    <w:rsid w:val="7FF79933"/>
    <w:rsid w:val="7FFE247B"/>
    <w:rsid w:val="9CE3A70E"/>
    <w:rsid w:val="9D6FDDFF"/>
    <w:rsid w:val="9ED794EA"/>
    <w:rsid w:val="9FBF0AA4"/>
    <w:rsid w:val="9FFBBD6A"/>
    <w:rsid w:val="A5BF5808"/>
    <w:rsid w:val="AD8F7F22"/>
    <w:rsid w:val="AEFE5350"/>
    <w:rsid w:val="B7DE665E"/>
    <w:rsid w:val="BAB7A890"/>
    <w:rsid w:val="BAEAB156"/>
    <w:rsid w:val="BBDEEDAB"/>
    <w:rsid w:val="BBFEDBA3"/>
    <w:rsid w:val="BC763663"/>
    <w:rsid w:val="BDB3FF34"/>
    <w:rsid w:val="BE287C9F"/>
    <w:rsid w:val="BEFFC256"/>
    <w:rsid w:val="BF4F6C75"/>
    <w:rsid w:val="BF5F58F2"/>
    <w:rsid w:val="BFEF5092"/>
    <w:rsid w:val="BFF3D9B7"/>
    <w:rsid w:val="BFF5A1C5"/>
    <w:rsid w:val="CDFB213B"/>
    <w:rsid w:val="CFFFB8D8"/>
    <w:rsid w:val="DCB71676"/>
    <w:rsid w:val="DF3A52B7"/>
    <w:rsid w:val="DFDD0303"/>
    <w:rsid w:val="E9BE4FC8"/>
    <w:rsid w:val="EFB7D859"/>
    <w:rsid w:val="EFFEC492"/>
    <w:rsid w:val="F1FB39E9"/>
    <w:rsid w:val="F644D4F0"/>
    <w:rsid w:val="F6FB135B"/>
    <w:rsid w:val="F7F90D19"/>
    <w:rsid w:val="F7FB4134"/>
    <w:rsid w:val="F7FB8E9D"/>
    <w:rsid w:val="F8F7470E"/>
    <w:rsid w:val="F98E8329"/>
    <w:rsid w:val="F9EC6F65"/>
    <w:rsid w:val="F9FF4AF0"/>
    <w:rsid w:val="FAFFD981"/>
    <w:rsid w:val="FB5E3039"/>
    <w:rsid w:val="FB71D280"/>
    <w:rsid w:val="FB7FD86D"/>
    <w:rsid w:val="FBBB833F"/>
    <w:rsid w:val="FDBEEC1B"/>
    <w:rsid w:val="FEDBC442"/>
    <w:rsid w:val="FEDE65BF"/>
    <w:rsid w:val="FFF75651"/>
    <w:rsid w:val="FFFD9D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161</Pages>
  <Words>0</Words>
  <Characters>0</Characters>
  <Lines>0</Lines>
  <Paragraphs>0</Paragraphs>
  <TotalTime>37</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2014-01-01T15:15:00Z</dcterms:created>
  <dc:creator>何帅</dc:creator>
  <cp:lastModifiedBy>Chou Chou</cp:lastModifiedBy>
  <dcterms:modified xsi:type="dcterms:W3CDTF">2026-06-08T22:42:52Z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1033-12.1.26016.26016</vt:lpwstr>
  </property>
  <property fmtid="{D5CDD505-2E9C-101B-9397-08002B2CF9AE}" pid="3" name="ICV">
    <vt:lpwstr>AFAF71275223B7D071DB1C6AE6421A38_43</vt:lpwstr>
  </property>
</Properties>
</file>