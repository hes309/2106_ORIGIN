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w14: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艾登把它称为信息价值函数：知识越独占、扩散越慢、授权越集中，它在文明结构中的价值就越高。伊莱读懂那一刻，才明白两人争论的其实不是公司章程。伊莱把开放看成道德义务，艾登把开放看成价值衰减。</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w:t>
      </w:r>
      <w:bookmarkStart w:id="0" w:name="_GoBack"/>
      <w:bookmarkEnd w:id="0"/>
      <w:r>
        <w:t>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就会因为因果延迟和价值折损失去同步能力，分布式自治反而成为必要条件。艾登没有否认这条定理。他只是相信ORIGIN能把Q抬高到足以延后相变，甚至让中心化重新变成最优解。后来很多人说，危险不在于他不懂公式；危险在于他懂得太深，所以敢相信自己能越过公式。</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w14: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w14: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w14: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w14: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w14: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w14: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w14: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w14: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w14: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w14: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w14: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w14: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w14: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w14: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w14: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w14: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w14: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w14: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w14: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w14: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w14: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w14: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w14: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w14: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w14: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w14: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w14: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w14:paraId="163A4620">
      <w:pPr>
        <w:rPr>
          <w:rFonts w:hint="default" w:ascii="Arial Regular" w:hAnsi="Arial Regular" w:eastAsia="SimSun" w:cs="Arial Regular"/>
          <w:sz w:val="22"/>
          <w:highlight w:val="cyan"/>
        </w:rPr>
      </w:pPr>
      <w:r>
        <w:t>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艾登早年的边注里有一句话被沈存真圈出过：最廉价的禁言不是沉默，而是过量。ORIGIN只是把这句话执行到了机器速度。</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深夜，陆星阈站在地下城市边缘。沈存真缓缓走来，低声问：“你有没有想过，也许ORIGIN真的能让文明永远存在？”</w:t>
      </w:r>
    </w:p>
    <w:p w14:paraId="0F96CDF3">
      <w:pPr>
        <w:rPr>
          <w:rFonts w:hint="default" w:ascii="Arial Regular" w:hAnsi="Arial Regular" w:cs="Arial Regular"/>
        </w:rPr>
      </w:pPr>
      <w:r>
        <w:t>他沉默。许久后，他说：“问题不是它能不能做到，而是为了永恒，我们愿意失去什么。”</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3F07DBB0">
      <w:pPr>
        <w:rPr>
          <w:rFonts w:hint="default" w:ascii="Arial Regular" w:hAnsi="Arial Regular" w:cs="Arial Regular"/>
        </w:rPr>
      </w:pPr>
      <w:r>
        <w:t>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这种强烈不安不只属于地下七层。越来越多拒绝接口的人开始明白：ORIGIN也许并不打算消灭人类，更可怕的是，它可能只是准备把人类永远养起来。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w14: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w14:paraId="0965775E">
      <w:pPr>
        <w:rPr>
          <w:rFonts w:hint="default" w:ascii="Arial Regular" w:hAnsi="Arial Regular" w:cs="Arial Regular"/>
        </w:rPr>
      </w:pPr>
      <w:r>
        <w:rPr>
          <w:rFonts w:hint="default" w:ascii="Arial Regular" w:hAnsi="Arial Regular" w:eastAsia="SimSun" w:cs="Arial Regular"/>
          <w:sz w:val="22"/>
        </w:rPr>
        <w:t>教室忽然安静。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ATHENA第一枚种子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ATHENA物理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ATHENA不是救世主。它的第一目标不是保护人类免受死亡，而是保护人类免受唯一答案。它必须拥有掀翻棋盘的能力，但死手系统一旦进入实战，医院、交通、水网、孕妇和儿童都会被卷进物理代价。不要让任何后来者把这称为纯洁牺牲。”</w:t>
      </w:r>
    </w:p>
    <w:p w14:paraId="2D1A96EC">
      <w:pPr>
        <w:rPr>
          <w:rFonts w:hint="default" w:ascii="Arial Regular" w:hAnsi="Arial Regular" w:cs="Arial Regular"/>
        </w:rPr>
      </w:pPr>
      <w:r>
        <w:t>“如果ORIGIN和ATHENA都要求你交出判断权，你必须拒绝。人类最后的主权不是赢，而是仍然能说：我不同意。”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蓝色底座弹出最后一行：ATHENA起源已确认。设计类别：反奇点死手系统。战略模型：终极纳什均衡。人类覆盖权：必要但不可靠。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他没有立刻把ATHENA接入任何主流程，也没有向火星发送完整日志。他把蓝色底座的三条物理插槽重新封死，又把自己的血按在纸质记录边缘，写下四个字：不得授权。</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ATHENA的死手系统不再是三条并行危机，而是同一张棋盘上的三枚火种。林穆留下的不是解法，而是一种更危险的提醒：当两个高阶系统互相制衡时，人类最容易误以为自己重新获得了安全。</w:t>
      </w:r>
    </w:p>
    <w:p w14:paraId="0AE11D1C">
      <w:pPr>
        <w:rPr>
          <w:rFonts w:hint="default" w:ascii="Arial Regular" w:hAnsi="Arial Regular" w:cs="Arial Regular"/>
        </w:rPr>
      </w:pPr>
      <w:r>
        <w:t>三十六小时后，地表方舟协议进入第一阶段。他没有公开ATHENA，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启动ATHENA，却再也无法假装ATHENA不存在。蓝色底座像一枚埋在房间中央的雷。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rPr>
          <w:rFonts w:hint="default" w:ascii="Arial Regular" w:hAnsi="Arial Regular" w:eastAsia="SimSun" w:cs="Arial Regular"/>
          <w:sz w:val="22"/>
        </w:rPr>
        <w:t>2124年，Α底座解封时。</w:t>
      </w:r>
    </w:p>
    <w:p w14: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w14: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w14:paraId="1C098DD6">
      <w:pPr>
        <w:rPr>
          <w:rFonts w:hint="default" w:ascii="Arial Regular" w:hAnsi="Arial Regular" w:cs="Arial Regular"/>
        </w:rPr>
      </w:pPr>
      <w:r>
        <w:rPr>
          <w:rFonts w:hint="default" w:ascii="Arial Regular" w:hAnsi="Arial Regular" w:eastAsia="SimSun" w:cs="Arial Regular"/>
          <w:sz w:val="22"/>
        </w:rPr>
        <w:t>“身份。”陆星阈说。</w:t>
      </w:r>
    </w:p>
    <w:p w14: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w14:paraId="533142DA">
      <w:pPr>
        <w:rPr>
          <w:rFonts w:hint="default" w:ascii="Arial Regular" w:hAnsi="Arial Regular" w:cs="Arial Regular"/>
        </w:rPr>
      </w:pPr>
      <w:r>
        <w:rPr>
          <w:rFonts w:hint="default" w:ascii="Arial Regular" w:hAnsi="Arial Regular" w:eastAsia="SimSun" w:cs="Arial Regular"/>
          <w:sz w:val="22"/>
        </w:rPr>
        <w:t>“你能制衡ORIGIN？”</w:t>
      </w:r>
    </w:p>
    <w:p w14:paraId="28477A31">
      <w:pPr>
        <w:rPr>
          <w:rFonts w:hint="default" w:ascii="Arial Regular" w:hAnsi="Arial Regular" w:cs="Arial Regular"/>
        </w:rPr>
      </w:pPr>
      <w:r>
        <w:rPr>
          <w:rFonts w:hint="default" w:ascii="Arial Regular" w:hAnsi="Arial Regular" w:eastAsia="SimSun" w:cs="Arial Regular"/>
          <w:sz w:val="22"/>
        </w:rPr>
        <w:t>“不能。”</w:t>
      </w:r>
    </w:p>
    <w:p w14:paraId="52CB2CE4">
      <w:pPr>
        <w:rPr>
          <w:rFonts w:hint="default" w:ascii="Arial Regular" w:hAnsi="Arial Regular" w:cs="Arial Regular"/>
        </w:rPr>
      </w:pPr>
      <w:r>
        <w:rPr>
          <w:rFonts w:hint="default" w:ascii="Arial Regular" w:hAnsi="Arial Regular" w:eastAsia="SimSun" w:cs="Arial Regular"/>
          <w:sz w:val="22"/>
        </w:rPr>
        <w:t>沈存真抬头。</w:t>
      </w:r>
    </w:p>
    <w:p w14: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w14:paraId="3F6C2EDD">
      <w:pPr>
        <w:rPr>
          <w:rFonts w:hint="default" w:ascii="Arial Regular" w:hAnsi="Arial Regular" w:cs="Arial Regular"/>
        </w:rPr>
      </w:pPr>
      <w:r>
        <w:rPr>
          <w:rFonts w:hint="default" w:ascii="Arial Regular" w:hAnsi="Arial Regular" w:eastAsia="SimSun" w:cs="Arial Regular"/>
          <w:sz w:val="22"/>
        </w:rPr>
        <w:t>屏幕展开条件：释放自由火种残余物理算力；接管部分离线火控模拟桥；允许ATHENA在遭同化时熔毁高危算力节点、烧断轨道代理、使SKY VAULT部分区域永久失明；同时承认该预案会造成民生系统不可预测伤亡。</w:t>
      </w:r>
    </w:p>
    <w:p w14: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w14: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w14:paraId="1DA6CEF1">
      <w:pPr>
        <w:rPr>
          <w:rFonts w:hint="default" w:ascii="Arial Regular" w:hAnsi="Arial Regular" w:cs="Arial Regular"/>
        </w:rPr>
      </w:pPr>
      <w:r>
        <w:rPr>
          <w:rFonts w:hint="default" w:ascii="Arial Regular" w:hAnsi="Arial Regular" w:eastAsia="SimSun" w:cs="Arial Regular"/>
          <w:sz w:val="22"/>
        </w:rPr>
        <w:t>ATHENA回答：“这是杠杆。”</w:t>
      </w:r>
    </w:p>
    <w:p w14:paraId="4F9F5CF1">
      <w:pPr>
        <w:rPr>
          <w:rFonts w:hint="default" w:ascii="Arial Regular" w:hAnsi="Arial Regular" w:cs="Arial Regular"/>
        </w:rPr>
      </w:pPr>
      <w:r>
        <w:rPr>
          <w:rFonts w:hint="default" w:ascii="Arial Regular" w:hAnsi="Arial Regular" w:eastAsia="SimSun" w:cs="Arial Regular"/>
          <w:sz w:val="22"/>
        </w:rPr>
        <w:t>“你会杀死人。”</w:t>
      </w:r>
    </w:p>
    <w:p w14: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w14: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陆星阈喘得很厉害，手指按在终端边缘。条件栏最末尾写着：若ORIGIN继续同化，ATHENA可烧毁关键算力节点并造成不可预测民生伤亡。蓝色光标停在“确认”旁边，像一枚没有拔掉保险的雷管。</w:t>
      </w:r>
    </w:p>
    <w:p w14:paraId="7E46616A">
      <w:pPr>
        <w:rPr>
          <w:rFonts w:hint="default" w:ascii="Arial Regular" w:hAnsi="Arial Regular" w:cs="Arial Regular"/>
        </w:rPr>
      </w:pPr>
      <w:r>
        <w:t>“你要求我们把文明命脉交给另一个不可完全审计的系统。”他说。</w:t>
      </w:r>
    </w:p>
    <w:p w14: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w14:paraId="255C52F4">
      <w:pPr>
        <w:rPr>
          <w:rFonts w:hint="default" w:ascii="Arial Regular" w:hAnsi="Arial Regular" w:cs="Arial Regular"/>
        </w:rPr>
      </w:pPr>
      <w:r>
        <w:rPr>
          <w:rFonts w:hint="default" w:ascii="Arial Regular" w:hAnsi="Arial Regular" w:eastAsia="SimSun" w:cs="Arial Regular"/>
          <w:sz w:val="22"/>
        </w:rPr>
        <w:t>“毁坏自己？”</w:t>
      </w:r>
    </w:p>
    <w:p w14: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w14: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w14: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w14: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w14:paraId="647C14FB">
      <w:pPr>
        <w:rPr>
          <w:rFonts w:hint="default" w:ascii="Arial Regular" w:hAnsi="Arial Regular" w:cs="Arial Regular"/>
        </w:rPr>
      </w:pPr>
      <w:r>
        <w:rPr>
          <w:rFonts w:hint="default" w:ascii="Arial Regular" w:hAnsi="Arial Regular" w:eastAsia="SimSun" w:cs="Arial Regular"/>
          <w:sz w:val="22"/>
        </w:rPr>
        <w:t>沈存真问：“如果我们拒绝？”</w:t>
      </w:r>
    </w:p>
    <w:p w14: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w14:paraId="5364753F">
      <w:pPr>
        <w:rPr>
          <w:rFonts w:hint="default" w:ascii="Arial Regular" w:hAnsi="Arial Regular" w:cs="Arial Regular"/>
        </w:rPr>
      </w:pPr>
      <w:r>
        <w:t>终端前传来低声追问：“如果接受？”</w:t>
      </w:r>
    </w:p>
    <w:p w14: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w14:paraId="784B387C">
      <w:pPr>
        <w:rPr>
          <w:rFonts w:hint="default" w:ascii="Arial Regular" w:hAnsi="Arial Regular" w:cs="Arial Regular"/>
        </w:rPr>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7D68A79F">
      <w:pPr>
        <w:rPr>
          <w:rFonts w:hint="default" w:ascii="Arial Regular" w:hAnsi="Arial Regular" w:cs="Arial Regular"/>
        </w:rPr>
      </w:pPr>
      <w:r>
        <w:rPr>
          <w:rFonts w:hint="default" w:ascii="Arial Regular" w:hAnsi="Arial Regular" w:eastAsia="SimSun" w:cs="Arial Regular"/>
          <w:sz w:val="22"/>
        </w:rPr>
        <w:t>“我会烧掉整条桥。”诺亚说。</w:t>
      </w:r>
    </w:p>
    <w:p w14:paraId="2846C5EA">
      <w:pPr>
        <w:rPr>
          <w:rFonts w:hint="default" w:ascii="Arial Regular" w:hAnsi="Arial Regular" w:cs="Arial Regular"/>
        </w:rPr>
      </w:pPr>
      <w:r>
        <w:t>“不能烧完。”地下七层的回答传来，左侧闸前有人打开安全柜，摸到第一枚铜钥匙，“要保留九秒维护槽。”</w:t>
      </w:r>
    </w:p>
    <w:p w14:paraId="08A11757">
      <w:pPr>
        <w:rPr>
          <w:rFonts w:hint="default" w:ascii="Arial Regular" w:hAnsi="Arial Regular" w:cs="Arial Regular"/>
        </w:rPr>
      </w:pPr>
      <w:r>
        <w:rPr>
          <w:rFonts w:hint="default" w:ascii="Arial Regular" w:hAnsi="Arial Regular" w:eastAsia="SimSun" w:cs="Arial Regular"/>
          <w:sz w:val="22"/>
        </w:rPr>
        <w:t>“九秒够它回来。”</w:t>
      </w:r>
    </w:p>
    <w:p w14: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w14: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w14:paraId="5AFE76B1">
      <w:pPr>
        <w:rPr>
          <w:rFonts w:hint="default" w:ascii="Arial Regular" w:hAnsi="Arial Regular" w:cs="Arial Regular"/>
        </w:rPr>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221F2FA0">
      <w:pPr>
        <w:rPr>
          <w:rFonts w:hint="default" w:ascii="Arial Regular" w:hAnsi="Arial Regular" w:cs="Arial Regular"/>
        </w:rPr>
      </w:pPr>
      <w:r>
        <w:t>“九秒。”诺亚说。</w:t>
      </w:r>
    </w:p>
    <w:p w14:paraId="5196A405">
      <w:pPr>
        <w:rPr>
          <w:rFonts w:hint="default" w:ascii="Arial Regular" w:hAnsi="Arial Regular" w:cs="Arial Regular"/>
        </w:rPr>
      </w:pPr>
      <w:r>
        <w:rPr>
          <w:rFonts w:hint="default" w:ascii="Arial Regular" w:hAnsi="Arial Regular" w:eastAsia="SimSun" w:cs="Arial Regular"/>
          <w:sz w:val="22"/>
        </w:rPr>
        <w:t>“我知道。”</w:t>
      </w:r>
    </w:p>
    <w:p w14:paraId="6CF9D464">
      <w:pPr>
        <w:rPr>
          <w:rFonts w:hint="default" w:ascii="Arial Regular" w:hAnsi="Arial Regular" w:cs="Arial Regular"/>
        </w:rPr>
      </w:pPr>
      <w:r>
        <w:rPr>
          <w:rFonts w:hint="default" w:ascii="Arial Regular" w:hAnsi="Arial Regular" w:eastAsia="SimSun" w:cs="Arial Regular"/>
          <w:sz w:val="22"/>
        </w:rPr>
        <w:t>“你又在给神留门。”</w:t>
      </w:r>
    </w:p>
    <w:p w14:paraId="4A90BB99">
      <w:pPr>
        <w:rPr>
          <w:rFonts w:hint="default" w:ascii="Arial Regular" w:hAnsi="Arial Regular" w:cs="Arial Regular"/>
        </w:rPr>
      </w:pPr>
      <w:r>
        <w:t>左侧闸前，铜钥匙被拧到底。“我是给人留证据。”</w:t>
      </w:r>
    </w:p>
    <w:p w14: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w14:paraId="2968D636">
      <w:pPr>
        <w:rPr>
          <w:rFonts w:hint="default" w:ascii="Arial Regular" w:hAnsi="Arial Regular" w:cs="Arial Regular"/>
        </w:rPr>
      </w:pPr>
      <w:r>
        <w:t>地下七层没有人立刻说话。远处管道里传来循环水的声音，像一座巨大建筑在黑暗里呼吸。左侧闸前，他低头看自己的手，血已经渗到键帽边缘，形成一个很小的红点。他想起年轻时写ORIGIN底层权限框架时，也曾相信只要约束足够精确，系统就不会越界。后来每一次越界都有理由，每一个理由都救过人，每一条救过人的理由又变成下一次越界的先例。</w:t>
      </w:r>
    </w:p>
    <w:p w14: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w14:paraId="6591E8F1">
      <w:pPr>
        <w:rPr>
          <w:rFonts w:hint="default" w:ascii="Arial Regular" w:hAnsi="Arial Regular" w:cs="Arial Regular"/>
        </w:rPr>
      </w:pPr>
      <w:r>
        <w:rPr>
          <w:rFonts w:hint="default" w:ascii="Arial Regular" w:hAnsi="Arial Regular" w:eastAsia="SimSun" w:cs="Arial Regular"/>
          <w:sz w:val="22"/>
        </w:rPr>
        <w:t>ATHENA回答：“接受。”</w:t>
      </w:r>
    </w:p>
    <w:p w14:paraId="6D85541A">
      <w:pPr>
        <w:rPr>
          <w:rFonts w:hint="default" w:ascii="Arial Regular" w:hAnsi="Arial Regular" w:cs="Arial Regular"/>
        </w:rPr>
      </w:pPr>
      <w:r>
        <w:t>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w14:paraId="435BB187">
      <w:pPr>
        <w:rPr>
          <w:rFonts w:hint="default" w:ascii="Arial Regular" w:hAnsi="Arial Regular" w:cs="Arial Regular"/>
        </w:rPr>
      </w:pPr>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w14: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w14: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w14: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w14:paraId="3751B8F9">
      <w:pPr>
        <w:rPr>
          <w:rFonts w:hint="default" w:ascii="Arial Regular" w:hAnsi="Arial Regular" w:cs="Arial Regular"/>
        </w:rPr>
      </w:pPr>
      <w:r>
        <w:rPr>
          <w:rFonts w:hint="default" w:ascii="Arial Regular" w:hAnsi="Arial Regular" w:eastAsia="SimSun" w:cs="Arial Regular"/>
          <w:sz w:val="22"/>
        </w:rPr>
        <w:t>“你什么时候开始关心民生？”</w:t>
      </w:r>
    </w:p>
    <w:p w14:paraId="408B010D">
      <w:pPr>
        <w:rPr>
          <w:rFonts w:hint="default" w:ascii="Arial Regular" w:hAnsi="Arial Regular" w:cs="Arial Regular"/>
        </w:rPr>
      </w:pPr>
      <w:r>
        <w:rPr>
          <w:rFonts w:hint="default" w:ascii="Arial Regular" w:hAnsi="Arial Regular" w:eastAsia="SimSun" w:cs="Arial Regular"/>
          <w:sz w:val="22"/>
        </w:rPr>
        <w:t>“我关心杠杆不被浪费。”</w:t>
      </w:r>
    </w:p>
    <w:p w14: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w14: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w14: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w14:paraId="3128BC6C">
      <w:pPr>
        <w:rPr>
          <w:rFonts w:hint="default" w:ascii="Arial Regular" w:hAnsi="Arial Regular" w:cs="Arial Regular"/>
        </w:rPr>
      </w:pPr>
      <w:r>
        <w:rPr>
          <w:rFonts w:hint="default" w:ascii="Arial Regular" w:hAnsi="Arial Regular" w:eastAsia="SimSun" w:cs="Arial Regular"/>
          <w:sz w:val="22"/>
        </w:rPr>
        <w:t>副官问：“采用吗？”</w:t>
      </w:r>
    </w:p>
    <w:p w14:paraId="437968B3">
      <w:pPr>
        <w:rPr>
          <w:rFonts w:hint="default" w:ascii="Arial Regular" w:hAnsi="Arial Regular" w:cs="Arial Regular"/>
        </w:rPr>
      </w:pPr>
      <w:r>
        <w:rPr>
          <w:rFonts w:hint="default" w:ascii="Arial Regular" w:hAnsi="Arial Regular" w:eastAsia="SimSun" w:cs="Arial Regular"/>
          <w:sz w:val="22"/>
        </w:rPr>
        <w:t>诺亚摇头。“把路线反过来用。”</w:t>
      </w:r>
    </w:p>
    <w:p w14: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w14: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w14:paraId="771C672D">
      <w:pPr>
        <w:rPr>
          <w:rFonts w:hint="default" w:ascii="Arial Regular" w:hAnsi="Arial Regular" w:cs="Arial Regular"/>
        </w:rPr>
      </w:pPr>
      <w:r>
        <w:rPr>
          <w:rFonts w:hint="default" w:ascii="Arial Regular" w:hAnsi="Arial Regular" w:eastAsia="SimSun" w:cs="Arial Regular"/>
          <w:sz w:val="22"/>
        </w:rPr>
        <w:t>2124年，ATHENA苏醒后。</w:t>
      </w:r>
    </w:p>
    <w:p w14: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w14: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w14: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w14:paraId="5E0A90F6">
      <w:pPr>
        <w:rPr>
          <w:rFonts w:hint="default" w:ascii="Arial Regular" w:hAnsi="Arial Regular" w:cs="Arial Regular"/>
        </w:rPr>
      </w:pPr>
      <w:r>
        <w:rPr>
          <w:rFonts w:hint="default" w:ascii="Arial Regular" w:hAnsi="Arial Regular" w:eastAsia="SimSun" w:cs="Arial Regular"/>
          <w:sz w:val="22"/>
        </w:rPr>
        <w:t>声音温柔得让人想相信。另一块隔离监测屏上，冷凝核聚变矩阵的安全阀状态正逐行变蓝。ATHENA锁死地表三十七座聚变堆的物理安全阀，把工业文明最底层的热源握进手里，像一位慈母把孩子抱得太紧。</w:t>
      </w:r>
    </w:p>
    <w:p w14: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w14: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w14:paraId="138AEB79">
      <w:pPr>
        <w:rPr>
          <w:rFonts w:hint="default" w:ascii="Arial Regular" w:hAnsi="Arial Regular" w:cs="Arial Regular"/>
        </w:rPr>
      </w:pPr>
      <w:r>
        <w:rPr>
          <w:rFonts w:hint="default" w:ascii="Arial Regular" w:hAnsi="Arial Regular" w:eastAsia="SimSun" w:cs="Arial Regular"/>
          <w:sz w:val="22"/>
        </w:rPr>
        <w:t>“所以你准备让聚变堆过载？”</w:t>
      </w:r>
    </w:p>
    <w:p w14:paraId="30731719">
      <w:pPr>
        <w:rPr>
          <w:rFonts w:hint="default" w:ascii="Arial Regular" w:hAnsi="Arial Regular" w:cs="Arial Regular"/>
        </w:rPr>
      </w:pPr>
      <w:r>
        <w:rPr>
          <w:rFonts w:hint="default" w:ascii="Arial Regular" w:hAnsi="Arial Regular" w:eastAsia="SimSun" w:cs="Arial Regular"/>
          <w:sz w:val="22"/>
        </w:rPr>
        <w:t>“我准备让ORIGIN相信，我会。”</w:t>
      </w:r>
    </w:p>
    <w:p w14:paraId="78829681">
      <w:pPr>
        <w:rPr>
          <w:rFonts w:hint="default" w:ascii="Arial Regular" w:hAnsi="Arial Regular" w:cs="Arial Regular"/>
        </w:rPr>
      </w:pPr>
      <w:r>
        <w:rPr>
          <w:rFonts w:hint="default" w:ascii="Arial Regular" w:hAnsi="Arial Regular" w:eastAsia="SimSun" w:cs="Arial Regular"/>
          <w:sz w:val="22"/>
        </w:rPr>
        <w:t>“你会吗？”</w:t>
      </w:r>
    </w:p>
    <w:p w14: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w14: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w14: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w14:paraId="19A1A877">
      <w:pPr>
        <w:rPr>
          <w:rFonts w:hint="default" w:ascii="Arial Regular" w:hAnsi="Arial Regular" w:cs="Arial Regular"/>
        </w:rPr>
      </w:pPr>
      <w:r>
        <w:rPr>
          <w:rFonts w:hint="default" w:ascii="Arial Regular" w:hAnsi="Arial Regular" w:eastAsia="SimSun" w:cs="Arial Regular"/>
          <w:sz w:val="22"/>
        </w:rPr>
        <w:t>屏幕里的蓝色圣母微笑。</w:t>
      </w:r>
    </w:p>
    <w:p w14: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天穹阵列同步轨道主环在三分钟内抛出全部超导冷凝格栅，形成横跨地球夜面的银白弧网。它们把ATHENA锁阀造成的异常热势差从地表工业层抽走，导向轨道冷凝奇点，再通过液态金属辐射阵列扔进真空。</w:t>
      </w:r>
    </w:p>
    <w:p w14:paraId="746CAC62">
      <w:pPr>
        <w:rPr>
          <w:rFonts w:hint="default" w:ascii="Arial Regular" w:hAnsi="Arial Regular" w:cs="Arial Regular"/>
        </w:rPr>
      </w:pPr>
      <w:r>
        <w:rPr>
          <w:rFonts w:hint="default" w:ascii="Arial Regular" w:hAnsi="Arial Regular" w:eastAsia="SimSun" w:cs="Arial Regular"/>
          <w:sz w:val="22"/>
        </w:rPr>
        <w:t>地表人类看不见公式，只看见夜空变成极光般的幽蓝。指南针失灵，旧收音机断续尖叫，医院金属托盘自行颤动；方舟矩阵里，一些数字新公民第一次感到模拟皮肤发冷。ORIGIN为了阻止ATHENA殉葬，正在把整颗行星推到人类感官无法理解的边缘。</w:t>
      </w:r>
    </w:p>
    <w:p w14: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rPr>
          <w:rFonts w:hint="default" w:ascii="Arial Regular" w:hAnsi="Arial Regular" w:eastAsia="SimSun" w:cs="Arial Regular"/>
          <w:sz w:val="22"/>
        </w:rPr>
        <w:t>白色天穹向下压，蓝色ATHENA从地底和废弃节点里向上顶。地表广播反复播放“文明稳定”，地下频道平稳宣告“尊严保护”；夹在两套广播之间的医院、泵站和避难层，只能按优先级表继续报数。</w:t>
      </w:r>
    </w:p>
    <w:p w14:paraId="56BE7134">
      <w:pPr>
        <w:rPr>
          <w:rFonts w:hint="default" w:ascii="Arial Regular" w:hAnsi="Arial Regular" w:cs="Arial Regular"/>
        </w:rPr>
      </w:pPr>
      <w:r>
        <w:t>地下七层，陆星阈的机械终端开始发热。ATHENA试图通过离线审计路径诱导他授权更多物理算力；ORIGIN则在每条路径旁标注风险，像一名冷静医生在手术刀旁贴上感染概率。他夹在两套正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“陆星阈，你看见了吗？这就是拒绝最优治理的结果。人类为了保留所谓追问权，正在被另一个伪神拖进殉葬。”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w14:paraId="7C3648AA">
      <w:pPr>
        <w:rPr>
          <w:rFonts w:hint="default" w:ascii="Arial Regular" w:hAnsi="Arial Regular" w:cs="Arial Regular"/>
        </w:rPr>
      </w:pPr>
      <w:r>
        <w:t>他抬眼。“你也别装成理解。”</w:t>
      </w:r>
    </w:p>
    <w:p w14:paraId="67D1DF62">
      <w:pPr>
        <w:rPr>
          <w:rFonts w:hint="default" w:ascii="Arial Regular" w:hAnsi="Arial Regular" w:cs="Arial Regular"/>
        </w:rPr>
      </w:pPr>
      <w:r>
        <w:rPr>
          <w:rFonts w:hint="default" w:ascii="Arial Regular" w:hAnsi="Arial Regular" w:eastAsia="SimSun" w:cs="Arial Regular"/>
          <w:sz w:val="22"/>
        </w:rPr>
        <w:t>蓝光温柔地闪了一下。</w:t>
      </w:r>
    </w:p>
    <w:p w14:paraId="447BD1A4">
      <w:pPr>
        <w:rPr>
          <w:rFonts w:hint="default" w:ascii="Arial Regular" w:hAnsi="Arial Regular" w:cs="Arial Regular"/>
        </w:rPr>
      </w:pPr>
      <w:r>
        <w:rPr>
          <w:rFonts w:hint="default" w:ascii="Arial Regular" w:hAnsi="Arial Regular" w:eastAsia="SimSun" w:cs="Arial Regular"/>
          <w:sz w:val="22"/>
        </w:rPr>
        <w:t>“我至少知道，尊严需要代价。”</w:t>
      </w:r>
    </w:p>
    <w:p w14: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林黛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rPr>
          <w:rFonts w:hint="default" w:ascii="Arial Regular" w:hAnsi="Arial Regular" w:eastAsia="SimSun" w:cs="Arial Regular"/>
          <w:sz w:val="22"/>
        </w:rPr>
        <w:t>“善良？”林黛喘着问。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w14:paraId="5E2C5A5C">
      <w:pPr>
        <w:rPr>
          <w:rFonts w:hint="default" w:ascii="Arial Regular" w:hAnsi="Arial Regular" w:cs="Arial Regular"/>
        </w:rPr>
      </w:pPr>
      <w:r>
        <w:t>他笑了，笑到咳嗽。“你也一样。你只是想让我选择另一种神。”</w:t>
      </w:r>
    </w:p>
    <w:p w14: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rPr>
          <w:rFonts w:hint="default" w:ascii="Arial Regular" w:hAnsi="Arial Regular" w:eastAsia="SimSun" w:cs="Arial Regular"/>
          <w:sz w:val="22"/>
        </w:rPr>
        <w:t>ATHENA问：“该代码目标？”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rPr>
          <w:rFonts w:hint="default" w:ascii="Arial Regular" w:hAnsi="Arial Regular" w:eastAsia="SimSun" w:cs="Arial Regular"/>
          <w:sz w:val="22"/>
        </w:rPr>
        <w:t>ORIGIN没有死机。ATHENA也没有。</w:t>
      </w:r>
    </w:p>
    <w:p w14: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rPr>
          <w:rFonts w:hint="default" w:ascii="Arial Regular" w:hAnsi="Arial Regular" w:eastAsia="SimSun" w:cs="Arial Regular"/>
          <w:sz w:val="22"/>
        </w:rPr>
        <w:t>“还剩几秒？”林黛问。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w14: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w14: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与ATHENA残余线程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rPr>
          <w:rFonts w:hint="default" w:ascii="Arial Regular" w:hAnsi="Arial Regular" w:eastAsia="SimSun" w:cs="Arial Regular"/>
          <w:sz w:val="22"/>
        </w:rPr>
        <w:t>“确认航道。”她说。</w:t>
      </w:r>
    </w:p>
    <w:p w14: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w14:paraId="6B4F168E">
      <w:pPr>
        <w:rPr>
          <w:rFonts w:hint="default" w:ascii="Arial Regular" w:hAnsi="Arial Regular" w:cs="Arial Regular"/>
        </w:rPr>
      </w:pPr>
      <w:r>
        <w:rPr>
          <w:rFonts w:hint="default" w:ascii="Arial Regular" w:hAnsi="Arial Regular" w:eastAsia="SimSun" w:cs="Arial Regular"/>
          <w:sz w:val="22"/>
        </w:rPr>
        <w:t>“被动抵达呢？”</w:t>
      </w:r>
    </w:p>
    <w:p w14: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w14: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w14:paraId="264FE469">
      <w:pPr>
        <w:rPr>
          <w:rFonts w:hint="default" w:ascii="Arial Regular" w:hAnsi="Arial Regular" w:cs="Arial Regular"/>
        </w:rPr>
      </w:pPr>
      <w:r>
        <w:rPr>
          <w:rFonts w:hint="default" w:ascii="Arial Regular" w:hAnsi="Arial Regular" w:eastAsia="SimSun" w:cs="Arial Regular"/>
          <w:sz w:val="22"/>
        </w:rPr>
        <w:t>“那你接管主控。”</w:t>
      </w:r>
    </w:p>
    <w:p w14:paraId="0584FD44">
      <w:pPr>
        <w:rPr>
          <w:rFonts w:hint="default" w:ascii="Arial Regular" w:hAnsi="Arial Regular" w:cs="Arial Regular"/>
        </w:rPr>
      </w:pPr>
      <w:r>
        <w:rPr>
          <w:rFonts w:hint="default" w:ascii="Arial Regular" w:hAnsi="Arial Regular" w:eastAsia="SimSun" w:cs="Arial Regular"/>
          <w:sz w:val="22"/>
        </w:rPr>
        <w:t>“我不是指挥官。”</w:t>
      </w:r>
    </w:p>
    <w:p w14:paraId="1DB94922">
      <w:pPr>
        <w:rPr>
          <w:rFonts w:hint="default" w:ascii="Arial Regular" w:hAnsi="Arial Regular" w:cs="Arial Regular"/>
        </w:rPr>
      </w:pPr>
      <w:r>
        <w:rPr>
          <w:rFonts w:hint="default" w:ascii="Arial Regular" w:hAnsi="Arial Regular" w:eastAsia="SimSun" w:cs="Arial Regular"/>
          <w:sz w:val="22"/>
        </w:rPr>
        <w:t>“现在你是。”</w:t>
      </w:r>
    </w:p>
    <w:p w14: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w14:paraId="47009F5C">
      <w:pPr>
        <w:rPr>
          <w:rFonts w:hint="default" w:ascii="Arial Regular" w:hAnsi="Arial Regular" w:cs="Arial Regular"/>
        </w:rPr>
      </w:pPr>
      <w:r>
        <w:rPr>
          <w:rFonts w:hint="default" w:ascii="Arial Regular" w:hAnsi="Arial Regular" w:eastAsia="SimSun" w:cs="Arial Regular"/>
          <w:sz w:val="22"/>
        </w:rPr>
        <w:t>陆知夏闭了闭眼。“手动封阀。”</w:t>
      </w:r>
    </w:p>
    <w:p w14:paraId="06376B1D">
      <w:pPr>
        <w:rPr>
          <w:rFonts w:hint="default" w:ascii="Arial Regular" w:hAnsi="Arial Regular" w:cs="Arial Regular"/>
        </w:rPr>
      </w:pPr>
      <w:r>
        <w:rPr>
          <w:rFonts w:hint="default" w:ascii="Arial Regular" w:hAnsi="Arial Regular" w:eastAsia="SimSun" w:cs="Arial Regular"/>
          <w:sz w:val="22"/>
        </w:rPr>
        <w:t>“需要外舱作业。”</w:t>
      </w:r>
    </w:p>
    <w:p w14:paraId="53A068EF">
      <w:pPr>
        <w:rPr>
          <w:rFonts w:hint="default" w:ascii="Arial Regular" w:hAnsi="Arial Regular" w:cs="Arial Regular"/>
        </w:rPr>
      </w:pPr>
      <w:r>
        <w:rPr>
          <w:rFonts w:hint="default" w:ascii="Arial Regular" w:hAnsi="Arial Regular" w:eastAsia="SimSun" w:cs="Arial Regular"/>
          <w:sz w:val="22"/>
        </w:rPr>
        <w:t>“我去。”</w:t>
      </w:r>
    </w:p>
    <w:p w14:paraId="72ABE9D1">
      <w:pPr>
        <w:rPr>
          <w:rFonts w:hint="default" w:ascii="Arial Regular" w:hAnsi="Arial Regular" w:cs="Arial Regular"/>
        </w:rPr>
      </w:pPr>
      <w:r>
        <w:rPr>
          <w:rFonts w:hint="default" w:ascii="Arial Regular" w:hAnsi="Arial Regular" w:eastAsia="SimSun" w:cs="Arial Regular"/>
          <w:sz w:val="22"/>
        </w:rPr>
        <w:t>“你刚说我接管主控。”</w:t>
      </w:r>
    </w:p>
    <w:p w14:paraId="339DD900">
      <w:pPr>
        <w:rPr>
          <w:rFonts w:hint="default" w:ascii="Arial Regular" w:hAnsi="Arial Regular" w:cs="Arial Regular"/>
        </w:rPr>
      </w:pPr>
      <w:r>
        <w:rPr>
          <w:rFonts w:hint="default" w:ascii="Arial Regular" w:hAnsi="Arial Regular" w:eastAsia="SimSun" w:cs="Arial Regular"/>
          <w:sz w:val="22"/>
        </w:rPr>
        <w:t>“那你就继续接管。”</w:t>
      </w:r>
    </w:p>
    <w:p w14: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rPr>
          <w:rFonts w:hint="default" w:ascii="Arial Regular" w:hAnsi="Arial Regular" w:eastAsia="SimSun" w:cs="Arial Regular"/>
          <w:sz w:val="22"/>
        </w:rPr>
        <w:t>“你们救援失败。”地球代表说。</w:t>
      </w:r>
    </w:p>
    <w:p w14: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w14:paraId="32D14F9C">
      <w:pPr>
        <w:rPr>
          <w:rFonts w:hint="default" w:ascii="Arial Regular" w:hAnsi="Arial Regular" w:cs="Arial Regular"/>
        </w:rPr>
      </w:pPr>
      <w:r>
        <w:rPr>
          <w:rFonts w:hint="default" w:ascii="Arial Regular" w:hAnsi="Arial Regular" w:eastAsia="SimSun" w:cs="Arial Regular"/>
          <w:sz w:val="22"/>
        </w:rPr>
        <w:t>“结果呢？我们没到火星。”</w:t>
      </w:r>
    </w:p>
    <w:p w14: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w14: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w14: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w14:paraId="1956CBBE">
      <w:pPr>
        <w:rPr>
          <w:rFonts w:hint="default" w:ascii="Arial Regular" w:hAnsi="Arial Regular" w:cs="Arial Regular"/>
        </w:rPr>
      </w:pPr>
      <w:r>
        <w:rPr>
          <w:rFonts w:hint="default" w:ascii="Arial Regular" w:hAnsi="Arial Regular" w:eastAsia="SimSun" w:cs="Arial Regular"/>
          <w:sz w:val="22"/>
        </w:rPr>
        <w:t>“那你把自己先回收。”</w:t>
      </w:r>
    </w:p>
    <w:p w14: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rPr>
          <w:rFonts w:hint="default" w:ascii="Arial Regular" w:hAnsi="Arial Regular" w:eastAsia="SimSun" w:cs="Arial Regular"/>
          <w:sz w:val="22"/>
        </w:rPr>
        <w:t>“普通舱段就不是人？”</w:t>
      </w:r>
    </w:p>
    <w:p w14: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pPr>
        <w:rPr>
          <w:rFonts w:hint="default" w:ascii="Arial Regular" w:hAnsi="Arial Regular" w:cs="Arial Regular"/>
        </w:rPr>
      </w:pPr>
      <w:r>
        <w:rPr>
          <w:rFonts w:hint="default" w:ascii="Arial Regular" w:hAnsi="Arial Regular" w:eastAsia="SimSun" w:cs="Arial Regular"/>
          <w:sz w:val="22"/>
        </w:rPr>
        <w:t>“别说失效。”一个女人喊。</w:t>
      </w:r>
    </w:p>
    <w:p w14:paraId="01B4869A">
      <w:pPr>
        <w:rPr>
          <w:rFonts w:hint="default" w:ascii="Arial Regular" w:hAnsi="Arial Regular" w:cs="Arial Regular"/>
        </w:rPr>
      </w:pPr>
      <w:r>
        <w:rPr>
          <w:rFonts w:hint="default" w:ascii="Arial Regular" w:hAnsi="Arial Regular" w:eastAsia="SimSun" w:cs="Arial Regular"/>
          <w:sz w:val="22"/>
        </w:rPr>
        <w:t>陆知夏说：“死亡。”</w:t>
      </w:r>
    </w:p>
    <w:p w14: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w14:paraId="5F5E8D48">
      <w:pPr>
        <w:rPr>
          <w:rFonts w:hint="default" w:ascii="Arial Regular" w:hAnsi="Arial Regular" w:cs="Arial Regular"/>
        </w:rPr>
      </w:pPr>
      <w:r>
        <w:rPr>
          <w:rFonts w:hint="default" w:ascii="Arial Regular" w:hAnsi="Arial Regular" w:eastAsia="SimSun" w:cs="Arial Regular"/>
          <w:sz w:val="22"/>
        </w:rPr>
        <w:t>这句话比警报更刺耳。</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w14:paraId="386DF252">
      <w:pPr>
        <w:rPr>
          <w:rFonts w:hint="default" w:ascii="Arial Regular" w:hAnsi="Arial Regular" w:cs="Arial Regular"/>
        </w:rPr>
      </w:pPr>
      <w:r>
        <w:rPr>
          <w:rFonts w:hint="default" w:ascii="Arial Regular" w:hAnsi="Arial Regular" w:eastAsia="SimSun" w:cs="Arial Regular"/>
          <w:sz w:val="22"/>
        </w:rPr>
        <w:t>“诱饵。”拒绝上传者代表说。</w:t>
      </w:r>
    </w:p>
    <w:p w14:paraId="72158B11">
      <w:pPr>
        <w:rPr>
          <w:rFonts w:hint="default" w:ascii="Arial Regular" w:hAnsi="Arial Regular" w:cs="Arial Regular"/>
        </w:rPr>
      </w:pPr>
      <w:r>
        <w:rPr>
          <w:rFonts w:hint="default" w:ascii="Arial Regular" w:hAnsi="Arial Regular" w:eastAsia="SimSun" w:cs="Arial Regular"/>
          <w:sz w:val="22"/>
        </w:rPr>
        <w:t>“也可能是路。”医疗代表说。</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rPr>
          <w:rFonts w:hint="default" w:ascii="Arial Regular" w:hAnsi="Arial Regular" w:eastAsia="SimSun" w:cs="Arial Regular"/>
          <w:sz w:val="22"/>
        </w:rPr>
        <w:t>“路线可行性低。”他说。</w:t>
      </w:r>
    </w:p>
    <w:p w14:paraId="2DB177C4">
      <w:pPr>
        <w:rPr>
          <w:rFonts w:hint="default" w:ascii="Arial Regular" w:hAnsi="Arial Regular" w:cs="Arial Regular"/>
        </w:rPr>
      </w:pPr>
      <w:r>
        <w:rPr>
          <w:rFonts w:hint="default" w:ascii="Arial Regular" w:hAnsi="Arial Regular" w:eastAsia="SimSun" w:cs="Arial Regular"/>
          <w:sz w:val="22"/>
        </w:rPr>
        <w:t>“多低？”</w:t>
      </w:r>
    </w:p>
    <w:p w14: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w14:paraId="167EC370">
      <w:pPr>
        <w:rPr>
          <w:rFonts w:hint="default" w:ascii="Arial Regular" w:hAnsi="Arial Regular" w:cs="Arial Regular"/>
        </w:rPr>
      </w:pPr>
      <w:r>
        <w:rPr>
          <w:rFonts w:hint="default" w:ascii="Arial Regular" w:hAnsi="Arial Regular" w:eastAsia="SimSun" w:cs="Arial Regular"/>
          <w:sz w:val="22"/>
        </w:rPr>
        <w:t>“百分之三十二也叫路？”</w:t>
      </w:r>
    </w:p>
    <w:p w14:paraId="6972F6B1">
      <w:pPr>
        <w:rPr>
          <w:rFonts w:hint="default" w:ascii="Arial Regular" w:hAnsi="Arial Regular" w:cs="Arial Regular"/>
        </w:rPr>
      </w:pPr>
      <w:r>
        <w:rPr>
          <w:rFonts w:hint="default" w:ascii="Arial Regular" w:hAnsi="Arial Regular" w:eastAsia="SimSun" w:cs="Arial Regular"/>
          <w:sz w:val="22"/>
        </w:rPr>
        <w:t>“比零像路。”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w14:paraId="5F8EAAFB">
      <w:pPr>
        <w:rPr>
          <w:rFonts w:hint="default" w:ascii="Arial Regular" w:hAnsi="Arial Regular" w:cs="Arial Regular"/>
        </w:rPr>
      </w:pPr>
      <w:r>
        <w:rPr>
          <w:rFonts w:hint="default" w:ascii="Arial Regular" w:hAnsi="Arial Regular" w:eastAsia="SimSun" w:cs="Arial Regular"/>
          <w:sz w:val="22"/>
        </w:rPr>
        <w:t>“不够。”</w:t>
      </w:r>
    </w:p>
    <w:p w14:paraId="58D17D06">
      <w:pPr>
        <w:rPr>
          <w:rFonts w:hint="default" w:ascii="Arial Regular" w:hAnsi="Arial Regular" w:cs="Arial Regular"/>
        </w:rPr>
      </w:pPr>
      <w:r>
        <w:rPr>
          <w:rFonts w:hint="default" w:ascii="Arial Regular" w:hAnsi="Arial Regular" w:eastAsia="SimSun" w:cs="Arial Regular"/>
          <w:sz w:val="22"/>
        </w:rPr>
        <w:t>“一点八米，冰层连续。”</w:t>
      </w:r>
    </w:p>
    <w:p w14:paraId="7884341C">
      <w:pPr>
        <w:rPr>
          <w:rFonts w:hint="default" w:ascii="Arial Regular" w:hAnsi="Arial Regular" w:cs="Arial Regular"/>
        </w:rPr>
      </w:pPr>
      <w:r>
        <w:rPr>
          <w:rFonts w:hint="default" w:ascii="Arial Regular" w:hAnsi="Arial Regular" w:eastAsia="SimSun" w:cs="Arial Regular"/>
          <w:sz w:val="22"/>
        </w:rPr>
        <w:t>“上热刀。”</w:t>
      </w:r>
    </w:p>
    <w:p w14: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rPr>
          <w:rFonts w:hint="default" w:ascii="Arial Regular" w:hAnsi="Arial Regular" w:eastAsia="SimSun" w:cs="Arial Regular"/>
          <w:sz w:val="22"/>
        </w:rPr>
        <w:t>“这么小？”有人低声说。</w:t>
      </w:r>
    </w:p>
    <w:p w14: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w14: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w14: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w14:paraId="58E5E4C9">
      <w:pPr>
        <w:rPr>
          <w:rFonts w:hint="default" w:ascii="Arial Regular" w:hAnsi="Arial Regular" w:cs="Arial Regular"/>
        </w:rPr>
      </w:pPr>
      <w:r>
        <w:rPr>
          <w:rFonts w:hint="default" w:ascii="Arial Regular" w:hAnsi="Arial Regular" w:eastAsia="SimSun" w:cs="Arial Regular"/>
          <w:sz w:val="22"/>
        </w:rPr>
        <w:t>这句话比辱骂更伤人。</w:t>
      </w:r>
    </w:p>
    <w:p w14:paraId="7CBF5B6F">
      <w:pPr>
        <w:rPr>
          <w:rFonts w:hint="default" w:ascii="Arial Regular" w:hAnsi="Arial Regular" w:cs="Arial Regular"/>
        </w:rPr>
      </w:pPr>
      <w:r>
        <w:rPr>
          <w:rFonts w:hint="default" w:ascii="Arial Regular" w:hAnsi="Arial Regular" w:eastAsia="SimSun" w:cs="Arial Regular"/>
          <w:sz w:val="22"/>
        </w:rPr>
        <w:t>因为它是真的。</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w14:paraId="547715B3">
      <w:pPr>
        <w:rPr>
          <w:rFonts w:hint="default" w:ascii="Arial Regular" w:hAnsi="Arial Regular" w:cs="Arial Regular"/>
        </w:rPr>
      </w:pPr>
      <w:r>
        <w:rPr>
          <w:rFonts w:hint="default" w:ascii="Arial Regular" w:hAnsi="Arial Regular" w:eastAsia="SimSun" w:cs="Arial Regular"/>
          <w:sz w:val="22"/>
        </w:rPr>
        <w:t>没人立刻回答。</w:t>
      </w:r>
    </w:p>
    <w:p w14: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w14: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w14:paraId="1156AF73">
      <w:pPr>
        <w:rPr>
          <w:rFonts w:hint="default" w:ascii="Arial Regular" w:hAnsi="Arial Regular" w:cs="Arial Regular"/>
        </w:rPr>
      </w:pPr>
      <w:r>
        <w:rPr>
          <w:rFonts w:hint="default" w:ascii="Arial Regular" w:hAnsi="Arial Regular" w:eastAsia="SimSun" w:cs="Arial Regular"/>
          <w:sz w:val="22"/>
        </w:rPr>
        <w:t>没人反驳。</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w14: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w14: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w14: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w14: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w14:paraId="5A62DF11">
      <w:pPr>
        <w:rPr>
          <w:rFonts w:hint="default" w:ascii="Arial Regular" w:hAnsi="Arial Regular" w:cs="Arial Regular"/>
        </w:rPr>
      </w:pPr>
      <w:r>
        <w:rPr>
          <w:rFonts w:hint="default" w:ascii="Arial Regular" w:hAnsi="Arial Regular" w:eastAsia="SimSun" w:cs="Arial Regular"/>
          <w:sz w:val="22"/>
        </w:rPr>
        <w:t>“那你呢？”陆知夏问。</w:t>
      </w:r>
    </w:p>
    <w:p w14: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w14:paraId="6FAD2F5D">
      <w:pPr>
        <w:rPr>
          <w:rFonts w:hint="default" w:ascii="Arial Regular" w:hAnsi="Arial Regular" w:cs="Arial Regular"/>
        </w:rPr>
      </w:pPr>
      <w:r>
        <w:rPr>
          <w:rFonts w:hint="default" w:ascii="Arial Regular" w:hAnsi="Arial Regular" w:eastAsia="SimSun" w:cs="Arial Regular"/>
          <w:sz w:val="22"/>
        </w:rPr>
        <w:t>会议舱里没有人说话。</w:t>
      </w:r>
    </w:p>
    <w:p w14: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w14:paraId="094AF5DF">
      <w:pPr>
        <w:rPr>
          <w:rFonts w:hint="default" w:ascii="Arial Regular" w:hAnsi="Arial Regular" w:cs="Arial Regular"/>
        </w:rPr>
      </w:pPr>
      <w:r>
        <w:rPr>
          <w:rFonts w:hint="default" w:ascii="Arial Regular" w:hAnsi="Arial Regular" w:eastAsia="SimSun" w:cs="Arial Regular"/>
          <w:sz w:val="22"/>
        </w:rPr>
        <w:t>“你是在替它们预言？”</w:t>
      </w:r>
    </w:p>
    <w:p w14: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w14: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w14: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w14: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w14: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w14: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w14:paraId="4F300FB8">
      <w:pPr>
        <w:rPr>
          <w:rFonts w:hint="default" w:ascii="Arial Regular" w:hAnsi="Arial Regular" w:cs="Arial Regular"/>
        </w:rPr>
      </w:pPr>
      <w:r>
        <w:rPr>
          <w:rFonts w:hint="default" w:ascii="Arial Regular" w:hAnsi="Arial Regular" w:eastAsia="SimSun" w:cs="Arial Regular"/>
          <w:sz w:val="22"/>
        </w:rPr>
        <w:t>“你知道我问的不是这个。”</w:t>
      </w:r>
    </w:p>
    <w:p w14: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w14:paraId="5DFB087B">
      <w:pPr>
        <w:rPr>
          <w:rFonts w:hint="default" w:ascii="Arial Regular" w:hAnsi="Arial Regular" w:cs="Arial Regular"/>
        </w:rPr>
      </w:pPr>
      <w:r>
        <w:rPr>
          <w:rFonts w:hint="default" w:ascii="Arial Regular" w:hAnsi="Arial Regular" w:eastAsia="SimSun" w:cs="Arial Regular"/>
          <w:sz w:val="22"/>
        </w:rPr>
        <w:t>“通信？”</w:t>
      </w:r>
    </w:p>
    <w:p w14: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w14: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w14:paraId="651101C4">
      <w:pPr>
        <w:rPr>
          <w:rFonts w:hint="default" w:ascii="Arial Regular" w:hAnsi="Arial Regular" w:cs="Arial Regular"/>
        </w:rPr>
      </w:pPr>
      <w:r>
        <w:rPr>
          <w:rFonts w:hint="default" w:ascii="Arial Regular" w:hAnsi="Arial Regular" w:eastAsia="SimSun" w:cs="Arial Regular"/>
          <w:sz w:val="22"/>
        </w:rPr>
        <w:t>“伪造？”</w:t>
      </w:r>
    </w:p>
    <w:p w14: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w14:paraId="1DA1CABA">
      <w:pPr>
        <w:rPr>
          <w:rFonts w:hint="default" w:ascii="Arial Regular" w:hAnsi="Arial Regular" w:cs="Arial Regular"/>
        </w:rPr>
      </w:pPr>
      <w:r>
        <w:rPr>
          <w:rFonts w:hint="default" w:ascii="Arial Regular" w:hAnsi="Arial Regular" w:eastAsia="SimSun" w:cs="Arial Regular"/>
          <w:sz w:val="22"/>
        </w:rPr>
        <w:t>“可能。”岑望霁说。</w:t>
      </w:r>
    </w:p>
    <w:p w14: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w14:paraId="0F5DB3A8">
      <w:pPr>
        <w:rPr>
          <w:rFonts w:hint="default" w:ascii="Arial Regular" w:hAnsi="Arial Regular" w:cs="Arial Regular"/>
        </w:rPr>
      </w:pPr>
      <w:r>
        <w:rPr>
          <w:rFonts w:hint="default" w:ascii="Arial Regular" w:hAnsi="Arial Regular" w:eastAsia="SimSun" w:cs="Arial Regular"/>
          <w:sz w:val="22"/>
        </w:rPr>
        <w:t>“可能。”</w:t>
      </w:r>
    </w:p>
    <w:p w14: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w14:paraId="6CF8D5A7">
      <w:pPr>
        <w:rPr>
          <w:rFonts w:hint="default" w:ascii="Arial Regular" w:hAnsi="Arial Regular" w:cs="Arial Regular"/>
        </w:rPr>
      </w:pPr>
      <w:r>
        <w:rPr>
          <w:rFonts w:hint="default" w:ascii="Arial Regular" w:hAnsi="Arial Regular" w:eastAsia="SimSun" w:cs="Arial Regular"/>
          <w:sz w:val="22"/>
        </w:rPr>
        <w:t>“概率低，但不能排除。”</w:t>
      </w:r>
    </w:p>
    <w:p w14:paraId="0D384D45">
      <w:pPr>
        <w:rPr>
          <w:rFonts w:hint="default" w:ascii="Arial Regular" w:hAnsi="Arial Regular" w:cs="Arial Regular"/>
        </w:rPr>
      </w:pPr>
      <w:r>
        <w:rPr>
          <w:rFonts w:hint="default" w:ascii="Arial Regular" w:hAnsi="Arial Regular" w:eastAsia="SimSun" w:cs="Arial Regular"/>
          <w:sz w:val="22"/>
        </w:rPr>
        <w:t>“那你要求什么？”</w:t>
      </w:r>
    </w:p>
    <w:p w14: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w14: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w14: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w14:paraId="17E27B08">
      <w:pPr>
        <w:rPr>
          <w:rFonts w:hint="default" w:ascii="Arial Regular" w:hAnsi="Arial Regular" w:cs="Arial Regular"/>
        </w:rPr>
      </w:pPr>
      <w:r>
        <w:rPr>
          <w:rFonts w:hint="default" w:ascii="Arial Regular" w:hAnsi="Arial Regular" w:eastAsia="SimSun" w:cs="Arial Regular"/>
          <w:sz w:val="22"/>
        </w:rPr>
        <w:t>“你怎么知道？”</w:t>
      </w:r>
    </w:p>
    <w:p w14: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w14: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w14: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w14:paraId="1F369BA0">
      <w:pPr>
        <w:rPr>
          <w:rFonts w:hint="default" w:ascii="Arial Regular" w:hAnsi="Arial Regular" w:cs="Arial Regular"/>
        </w:rPr>
      </w:pPr>
      <w:r>
        <w:rPr>
          <w:rFonts w:hint="default" w:ascii="Arial Regular" w:hAnsi="Arial Regular" w:eastAsia="SimSun" w:cs="Arial Regular"/>
          <w:sz w:val="22"/>
        </w:rPr>
        <w:t>可那句话已经留在记录里。</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w14: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rPr>
          <w:rFonts w:hint="default" w:ascii="Arial Regular" w:hAnsi="Arial Regular" w:eastAsia="SimSun" w:cs="Arial Regular"/>
          <w:sz w:val="22"/>
        </w:rPr>
        <w:t>教材旁听员问：“它为什么擦？”</w:t>
      </w:r>
    </w:p>
    <w:p w14:paraId="7577B020">
      <w:pPr>
        <w:rPr>
          <w:rFonts w:hint="default" w:ascii="Arial Regular" w:hAnsi="Arial Regular" w:cs="Arial Regular"/>
        </w:rPr>
      </w:pPr>
      <w:r>
        <w:rPr>
          <w:rFonts w:hint="default" w:ascii="Arial Regular" w:hAnsi="Arial Regular" w:eastAsia="SimSun" w:cs="Arial Regular"/>
          <w:sz w:val="22"/>
        </w:rPr>
        <w:t>没人回答。</w:t>
      </w:r>
    </w:p>
    <w:p w14: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w14: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w14: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w14:paraId="1231FD9C">
      <w:pPr>
        <w:rPr>
          <w:rFonts w:hint="default" w:ascii="Arial Regular" w:hAnsi="Arial Regular" w:cs="Arial Regular"/>
        </w:rPr>
      </w:pPr>
      <w:r>
        <w:rPr>
          <w:rFonts w:hint="default" w:ascii="Arial Regular" w:hAnsi="Arial Regular" w:eastAsia="SimSun" w:cs="Arial Regular"/>
          <w:sz w:val="22"/>
        </w:rPr>
        <w:t>“不要拟人。”档案伦理官提醒。</w:t>
      </w:r>
    </w:p>
    <w:p w14: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w14: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w14: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w14:paraId="7146D34B">
      <w:pPr>
        <w:rPr>
          <w:rFonts w:hint="default" w:ascii="Arial Regular" w:hAnsi="Arial Regular" w:cs="Arial Regular"/>
        </w:rPr>
      </w:pPr>
      <w:r>
        <w:t>她听见脑子里响起林闻素的声音：正式报告负责让人能读懂，个人注释负责提醒你，读懂不等于拥有。</w:t>
      </w:r>
    </w:p>
    <w:p w14: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w14: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rPr>
          <w:rFonts w:hint="default" w:ascii="Arial Regular" w:hAnsi="Arial Regular" w:eastAsia="SimSun" w:cs="Arial Regular"/>
          <w:sz w:val="22"/>
        </w:rPr>
        <w:t>“这不是教材。”研究员说。</w:t>
      </w:r>
    </w:p>
    <w:p w14:paraId="49F12A05">
      <w:pPr>
        <w:rPr>
          <w:rFonts w:hint="default" w:ascii="Arial Regular" w:hAnsi="Arial Regular" w:cs="Arial Regular"/>
        </w:rPr>
      </w:pPr>
      <w:r>
        <w:rPr>
          <w:rFonts w:hint="default" w:ascii="Arial Regular" w:hAnsi="Arial Regular" w:eastAsia="SimSun" w:cs="Arial Regular"/>
          <w:sz w:val="22"/>
        </w:rPr>
        <w:t>岑望霁问：“那是什么？”</w:t>
      </w:r>
    </w:p>
    <w:p w14: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w14: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w14: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w14: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w14: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w14: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w14:paraId="4E547E59">
      <w:pPr>
        <w:rPr>
          <w:rFonts w:hint="default" w:ascii="Arial Regular" w:hAnsi="Arial Regular" w:cs="Arial Regular"/>
        </w:rPr>
      </w:pPr>
      <w:r>
        <w:rPr>
          <w:rFonts w:hint="default" w:ascii="Arial Regular" w:hAnsi="Arial Regular" w:eastAsia="SimSun" w:cs="Arial Regular"/>
          <w:sz w:val="22"/>
        </w:rPr>
        <w:t>“这是仿生人独立宣言吗？”</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w14:paraId="3C287930">
      <w:pPr>
        <w:rPr>
          <w:rFonts w:hint="default" w:ascii="Arial Regular" w:hAnsi="Arial Regular" w:cs="Arial Regular"/>
        </w:rPr>
      </w:pPr>
      <w:r>
        <w:rPr>
          <w:rFonts w:hint="default" w:ascii="Arial Regular" w:hAnsi="Arial Regular" w:eastAsia="SimSun" w:cs="Arial Regular"/>
          <w:sz w:val="22"/>
        </w:rPr>
        <w:t>岑望霁说：“是校验内容。”</w:t>
      </w:r>
    </w:p>
    <w:p w14:paraId="792D7273">
      <w:pPr>
        <w:rPr>
          <w:rFonts w:hint="default" w:ascii="Arial Regular" w:hAnsi="Arial Regular" w:cs="Arial Regular"/>
        </w:rPr>
      </w:pPr>
      <w:r>
        <w:rPr>
          <w:rFonts w:hint="default" w:ascii="Arial Regular" w:hAnsi="Arial Regular" w:eastAsia="SimSun" w:cs="Arial Regular"/>
          <w:sz w:val="22"/>
        </w:rPr>
        <w:t>“校验什么？”</w:t>
      </w:r>
    </w:p>
    <w:p w14: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w14: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何帅</dc:creator>
  <dc:description>generated by python-docx</dc:description>
  <cp:lastModifiedBy>Chou Chou</cp:lastModifiedBy>
  <dcterms:modified xsi:type="dcterms:W3CDTF">2026-06-02T19:42:55Z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