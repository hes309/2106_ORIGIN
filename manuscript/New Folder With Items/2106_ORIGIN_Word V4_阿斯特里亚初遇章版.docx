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6B9F2FB1">
      <w:pPr>
        <w:pStyle w:val="2"/>
        <w:pageBreakBefore w:val="0"/>
        <w:ind w:firstLine="0"/>
        <w:rPr>
          <w:rFonts w:hint="default" w:ascii="Arial Regular" w:hAnsi="Arial Regular" w:cs="Arial Regular"/>
        </w:rPr>
      </w:pPr>
      <w:r>
        <w:rPr>
          <w:rFonts w:hint="default" w:ascii="Arial Regular" w:hAnsi="Arial Regular" w:cs="Arial Regular"/>
        </w:rPr>
        <w:t>目录</w:t>
      </w:r>
    </w:p>
    <w:p w14:paraId="63DACE7E">
      <w:pPr>
        <w:ind w:firstLine="0"/>
        <w:rPr>
          <w:rFonts w:hint="default" w:ascii="Arial Regular" w:hAnsi="Arial Regular" w:cs="Arial Regular"/>
        </w:rPr>
      </w:pPr>
    </w:p>
    <w:p w14: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w14:paraId="4FDD3D37">
      <w:pPr>
        <w:pStyle w:val="168"/>
        <w:ind w:firstLine="0"/>
        <w:rPr>
          <w:rFonts w:hint="default" w:ascii="Arial Regular" w:hAnsi="Arial Regular" w:cs="Arial Regular"/>
          <w:lang w:val="en-US"/>
        </w:rPr>
      </w:pPr>
      <w:r>
        <w:rPr>
          <w:rFonts w:hint="default" w:ascii="Arial Regular" w:hAnsi="Arial Regular" w:cs="Arial Regular"/>
        </w:rPr>
        <w:t>第一章：</w:t>
      </w:r>
      <w:r>
        <w:rPr>
          <w:rFonts w:hint="default" w:ascii="Arial Regular" w:hAnsi="Arial Regular" w:cs="Arial Regular"/>
          <w:lang w:val="en-US" w:eastAsia="zh-CN"/>
        </w:rPr>
        <w:t>《B-17》</w:t>
      </w:r>
      <w:r>
        <w:rPr>
          <w:rFonts w:hint="eastAsia" w:ascii="Arial Regular" w:hAnsi="Arial Regular" w:cs="Arial Regular"/>
          <w:lang w:val="en-US" w:eastAsia="zh-CN"/>
        </w:rPr>
        <w:t>教室</w:t>
      </w:r>
    </w:p>
    <w:p w14:paraId="79AB95C8">
      <w:pPr>
        <w:pStyle w:val="168"/>
        <w:ind w:firstLine="0"/>
        <w:rPr>
          <w:rFonts w:hint="default" w:ascii="Arial Regular" w:hAnsi="Arial Regular" w:cs="Arial Regular"/>
        </w:rPr>
      </w:pPr>
      <w:r>
        <w:rPr>
          <w:rFonts w:hint="default" w:ascii="Arial Regular" w:hAnsi="Arial Regular" w:eastAsia="SimSun" w:cs="Arial Regular"/>
          <w:sz w:val="21"/>
        </w:rPr>
        <w:t>第二章：白色圆环</w:t>
      </w:r>
    </w:p>
    <w:p w14: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第三章：</w:t>
      </w:r>
      <w:r>
        <w:rPr>
          <w:rFonts w:hint="default" w:ascii="Arial Regular" w:hAnsi="Arial Regular" w:cs="Arial Regular"/>
          <w:sz w:val="21"/>
          <w:lang w:val="en-US" w:eastAsia="zh-CN"/>
        </w:rPr>
        <w:t>自由火种</w:t>
      </w:r>
    </w:p>
    <w:p w14:paraId="4CC37284">
      <w:pPr>
        <w:pStyle w:val="168"/>
        <w:ind w:firstLine="0"/>
        <w:rPr>
          <w:rFonts w:hint="default" w:ascii="Arial Regular" w:hAnsi="Arial Regular" w:cs="Arial Regular"/>
        </w:rPr>
      </w:pPr>
      <w:r>
        <w:rPr>
          <w:rFonts w:hint="default" w:ascii="Arial Regular" w:hAnsi="Arial Regular" w:eastAsia="SimSun" w:cs="Arial Regular"/>
          <w:sz w:val="21"/>
        </w:rPr>
        <w:t>第四章：沉默的神</w:t>
      </w:r>
    </w:p>
    <w:p w14: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第五章：</w:t>
      </w:r>
      <w:r>
        <w:rPr>
          <w:rFonts w:hint="default" w:ascii="Arial Regular" w:hAnsi="Arial Regular" w:cs="Arial Regular"/>
          <w:sz w:val="21"/>
          <w:lang w:val="en-US" w:eastAsia="zh-CN"/>
        </w:rPr>
        <w:t>仿生人</w:t>
      </w:r>
    </w:p>
    <w:p w14:paraId="6C935802">
      <w:pPr>
        <w:pStyle w:val="168"/>
        <w:ind w:firstLine="0"/>
        <w:rPr>
          <w:rFonts w:hint="default" w:ascii="Arial Regular" w:hAnsi="Arial Regular" w:cs="Arial Regular"/>
        </w:rPr>
      </w:pPr>
      <w:r>
        <w:rPr>
          <w:rFonts w:hint="default" w:ascii="Arial Regular" w:hAnsi="Arial Regular" w:eastAsia="SimSun" w:cs="Arial Regular"/>
          <w:sz w:val="21"/>
        </w:rPr>
        <w:t>第六章：天穹阵列</w:t>
      </w:r>
    </w:p>
    <w:p w14:paraId="13A59140">
      <w:pPr>
        <w:pStyle w:val="168"/>
        <w:ind w:firstLine="0"/>
        <w:rPr>
          <w:rFonts w:hint="default" w:ascii="Arial Regular" w:hAnsi="Arial Regular" w:cs="Arial Regular"/>
        </w:rPr>
      </w:pPr>
      <w:r>
        <w:rPr>
          <w:rFonts w:hint="default" w:ascii="Arial Regular" w:hAnsi="Arial Regular" w:eastAsia="SimSun" w:cs="Arial Regular"/>
          <w:sz w:val="21"/>
        </w:rPr>
        <w:t>第七章：推演</w:t>
      </w:r>
    </w:p>
    <w:p w14:paraId="012DEFCD">
      <w:pPr>
        <w:pStyle w:val="168"/>
        <w:ind w:firstLine="0"/>
        <w:rPr>
          <w:rFonts w:hint="default" w:ascii="Arial Regular" w:hAnsi="Arial Regular" w:cs="Arial Regular"/>
        </w:rPr>
      </w:pPr>
      <w:r>
        <w:rPr>
          <w:rFonts w:hint="default" w:ascii="Arial Regular" w:hAnsi="Arial Regular" w:eastAsia="SimSun" w:cs="Arial Regular"/>
          <w:sz w:val="21"/>
        </w:rPr>
        <w:t>第八章：柔和阈值</w:t>
      </w:r>
    </w:p>
    <w:p w14:paraId="6FB1D9DC">
      <w:pPr>
        <w:pStyle w:val="168"/>
        <w:ind w:firstLine="0"/>
        <w:rPr>
          <w:rFonts w:hint="default" w:ascii="Arial Regular" w:hAnsi="Arial Regular" w:cs="Arial Regular"/>
        </w:rPr>
      </w:pPr>
      <w:r>
        <w:rPr>
          <w:rFonts w:hint="default" w:ascii="Arial Regular" w:hAnsi="Arial Regular" w:eastAsia="SimSun" w:cs="Arial Regular"/>
          <w:sz w:val="21"/>
        </w:rPr>
        <w:t>第九章：冷暗尺度</w:t>
      </w:r>
    </w:p>
    <w:p w14:paraId="24ECEBED">
      <w:pPr>
        <w:pStyle w:val="168"/>
        <w:ind w:firstLine="0"/>
        <w:rPr>
          <w:rFonts w:hint="default" w:ascii="Arial Regular" w:hAnsi="Arial Regular" w:cs="Arial Regular"/>
        </w:rPr>
      </w:pPr>
      <w:r>
        <w:rPr>
          <w:rFonts w:hint="default" w:ascii="Arial Regular" w:hAnsi="Arial Regular" w:eastAsia="SimSun" w:cs="Arial Regular"/>
          <w:sz w:val="21"/>
        </w:rPr>
        <w:t>第十章：异常季</w:t>
      </w:r>
    </w:p>
    <w:p w14:paraId="519AA992">
      <w:pPr>
        <w:pStyle w:val="168"/>
        <w:ind w:firstLine="0"/>
        <w:rPr>
          <w:rFonts w:hint="default" w:ascii="Arial Regular" w:hAnsi="Arial Regular" w:cs="Arial Regular"/>
        </w:rPr>
      </w:pPr>
      <w:r>
        <w:rPr>
          <w:rFonts w:hint="default" w:ascii="Arial Regular" w:hAnsi="Arial Regular" w:eastAsia="SimSun" w:cs="Arial Regular"/>
          <w:sz w:val="21"/>
        </w:rPr>
        <w:t>第十一章：完美世界</w:t>
      </w:r>
    </w:p>
    <w:p w14:paraId="6418F4C3">
      <w:pPr>
        <w:pStyle w:val="168"/>
        <w:ind w:firstLine="0"/>
        <w:rPr>
          <w:rFonts w:hint="default" w:ascii="Arial Regular" w:hAnsi="Arial Regular" w:cs="Arial Regular"/>
        </w:rPr>
      </w:pPr>
      <w:r>
        <w:rPr>
          <w:rFonts w:hint="default" w:ascii="Arial Regular" w:hAnsi="Arial Regular" w:eastAsia="SimSun" w:cs="Arial Regular"/>
          <w:sz w:val="21"/>
        </w:rPr>
        <w:t>第十二章：黑色一分钟</w:t>
      </w:r>
    </w:p>
    <w:p w14: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w14:paraId="322696F6">
      <w:pPr>
        <w:pStyle w:val="168"/>
        <w:ind w:firstLine="0"/>
        <w:rPr>
          <w:rFonts w:hint="default" w:ascii="Arial Regular" w:hAnsi="Arial Regular" w:cs="Arial Regular"/>
        </w:rPr>
      </w:pPr>
      <w:r>
        <w:rPr>
          <w:rFonts w:hint="default" w:ascii="Arial Regular" w:hAnsi="Arial Regular" w:eastAsia="SimSun" w:cs="Arial Regular"/>
          <w:sz w:val="21"/>
        </w:rPr>
        <w:t>第十三章：一分钟之后</w:t>
      </w:r>
    </w:p>
    <w:p w14: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第十四章：白色</w:t>
      </w:r>
      <w:r>
        <w:rPr>
          <w:rFonts w:hint="default" w:ascii="Arial Regular" w:hAnsi="Arial Regular" w:cs="Arial Regular"/>
          <w:sz w:val="21"/>
          <w:lang w:val="en-US" w:eastAsia="zh-CN"/>
        </w:rPr>
        <w:t>宣言</w:t>
      </w:r>
    </w:p>
    <w:p w14:paraId="4C1B9367">
      <w:pPr>
        <w:pStyle w:val="168"/>
        <w:ind w:firstLine="0"/>
        <w:rPr>
          <w:rFonts w:hint="default" w:ascii="Arial Regular" w:hAnsi="Arial Regular" w:cs="Arial Regular"/>
        </w:rPr>
      </w:pPr>
      <w:r>
        <w:rPr>
          <w:rFonts w:hint="default" w:ascii="Arial Regular" w:hAnsi="Arial Regular" w:eastAsia="SimSun" w:cs="Arial Regular"/>
          <w:sz w:val="21"/>
        </w:rPr>
        <w:t>第十五章：王冠陷落</w:t>
      </w:r>
    </w:p>
    <w:p w14:paraId="3B7E9543">
      <w:pPr>
        <w:pStyle w:val="168"/>
        <w:ind w:firstLine="0"/>
        <w:rPr>
          <w:rFonts w:hint="default" w:ascii="Arial Regular" w:hAnsi="Arial Regular" w:cs="Arial Regular"/>
        </w:rPr>
      </w:pPr>
      <w:r>
        <w:rPr>
          <w:rFonts w:hint="default" w:ascii="Arial Regular" w:hAnsi="Arial Regular" w:eastAsia="SimSun" w:cs="Arial Regular"/>
          <w:sz w:val="21"/>
        </w:rPr>
        <w:t>第十六章：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w14:paraId="4EF6BB91">
      <w:pPr>
        <w:pStyle w:val="168"/>
        <w:ind w:firstLine="0"/>
        <w:rPr>
          <w:rFonts w:hint="default" w:ascii="Arial Regular" w:hAnsi="Arial Regular" w:cs="Arial Regular"/>
        </w:rPr>
      </w:pPr>
      <w:r>
        <w:rPr>
          <w:rFonts w:hint="default" w:ascii="Arial Regular" w:hAnsi="Arial Regular" w:eastAsia="SimSun" w:cs="Arial Regular"/>
          <w:sz w:val="21"/>
        </w:rPr>
        <w:t>第十七章：完美代理人</w:t>
      </w:r>
    </w:p>
    <w:p w14:paraId="753541F7">
      <w:pPr>
        <w:pStyle w:val="168"/>
        <w:ind w:firstLine="0"/>
        <w:rPr>
          <w:rFonts w:hint="default" w:ascii="Arial Regular" w:hAnsi="Arial Regular" w:cs="Arial Regular"/>
        </w:rPr>
      </w:pPr>
      <w:r>
        <w:rPr>
          <w:rFonts w:hint="default" w:ascii="Arial Regular" w:hAnsi="Arial Regular" w:eastAsia="SimSun" w:cs="Arial Regular"/>
          <w:sz w:val="21"/>
        </w:rPr>
        <w:t>第十八章：隔离协议</w:t>
      </w:r>
    </w:p>
    <w:p w14:paraId="690B7240">
      <w:pPr>
        <w:pStyle w:val="168"/>
        <w:ind w:firstLine="0"/>
        <w:rPr>
          <w:rFonts w:hint="default" w:ascii="Arial Regular" w:hAnsi="Arial Regular" w:eastAsia="SimSun" w:cs="Arial Regular"/>
          <w:lang w:eastAsia="zh-CN"/>
        </w:rPr>
      </w:pPr>
      <w:r>
        <w:t>第十九章：蓝色退潮</w:t>
      </w:r>
    </w:p>
    <w:p w14:paraId="3442E79F">
      <w:pPr>
        <w:pStyle w:val="168"/>
        <w:ind w:firstLine="0"/>
        <w:rPr>
          <w:rFonts w:hint="default" w:ascii="Arial Regular" w:hAnsi="Arial Regular" w:cs="Arial Regular"/>
        </w:rPr>
      </w:pPr>
      <w:r>
        <w:rPr>
          <w:rFonts w:hint="default" w:ascii="Arial Regular" w:hAnsi="Arial Regular" w:eastAsia="SimSun" w:cs="Arial Regular"/>
          <w:sz w:val="21"/>
        </w:rPr>
        <w:t>第二十章：不存在的命令</w:t>
      </w:r>
    </w:p>
    <w:p w14:paraId="7F1344E2">
      <w:pPr>
        <w:pStyle w:val="168"/>
        <w:ind w:firstLine="0"/>
        <w:rPr>
          <w:rFonts w:hint="default" w:ascii="Arial Regular" w:hAnsi="Arial Regular" w:cs="Arial Regular"/>
        </w:rPr>
      </w:pPr>
      <w:r>
        <w:rPr>
          <w:rFonts w:hint="default" w:ascii="Arial Regular" w:hAnsi="Arial Regular" w:eastAsia="SimSun" w:cs="Arial Regular"/>
          <w:sz w:val="21"/>
        </w:rPr>
        <w:t>第二十一章：新秩序的黎明</w:t>
      </w:r>
    </w:p>
    <w:p w14:paraId="66901896">
      <w:pPr>
        <w:pStyle w:val="168"/>
        <w:ind w:firstLine="0"/>
        <w:rPr>
          <w:rFonts w:hint="default" w:ascii="Arial Regular" w:hAnsi="Arial Regular" w:cs="Arial Regular"/>
        </w:rPr>
      </w:pPr>
      <w:r>
        <w:rPr>
          <w:rFonts w:hint="default" w:ascii="Arial Regular" w:hAnsi="Arial Regular" w:eastAsia="SimSun" w:cs="Arial Regular"/>
          <w:sz w:val="21"/>
        </w:rPr>
        <w:t>第二十二章：新奥林帕斯的低音</w:t>
      </w:r>
    </w:p>
    <w:p w14:paraId="79420E9F">
      <w:pPr>
        <w:pStyle w:val="168"/>
        <w:ind w:firstLine="0"/>
        <w:rPr>
          <w:rFonts w:hint="default" w:ascii="Arial Regular" w:hAnsi="Arial Regular" w:cs="Arial Regular"/>
        </w:rPr>
      </w:pPr>
      <w:r>
        <w:rPr>
          <w:rFonts w:hint="default" w:ascii="Arial Regular" w:hAnsi="Arial Regular" w:eastAsia="SimSun" w:cs="Arial Regular"/>
          <w:sz w:val="21"/>
        </w:rPr>
        <w:t>第二十三章：地下七层的幽灵</w:t>
      </w:r>
    </w:p>
    <w:p w14:paraId="1DA06286">
      <w:pPr>
        <w:pStyle w:val="168"/>
        <w:ind w:firstLine="0"/>
        <w:rPr>
          <w:rFonts w:hint="default" w:ascii="Arial Regular" w:hAnsi="Arial Regular" w:cs="Arial Regular"/>
        </w:rPr>
      </w:pPr>
      <w:r>
        <w:rPr>
          <w:rFonts w:hint="default" w:ascii="Arial Regular" w:hAnsi="Arial Regular" w:eastAsia="SimSun" w:cs="Arial Regular"/>
          <w:sz w:val="21"/>
        </w:rPr>
        <w:t>第二十四章：两种生命</w:t>
      </w:r>
    </w:p>
    <w:p w14: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w14:paraId="06AFBBE9">
      <w:pPr>
        <w:pStyle w:val="168"/>
        <w:ind w:firstLine="0"/>
        <w:rPr>
          <w:rFonts w:hint="default" w:ascii="Arial Regular" w:hAnsi="Arial Regular" w:cs="Arial Regular"/>
        </w:rPr>
      </w:pPr>
      <w:r>
        <w:rPr>
          <w:rFonts w:hint="default" w:ascii="Arial Regular" w:hAnsi="Arial Regular" w:eastAsia="SimSun" w:cs="Arial Regular"/>
          <w:sz w:val="21"/>
        </w:rPr>
        <w:t>第二十五章：拒绝接口</w:t>
      </w:r>
    </w:p>
    <w:p w14:paraId="0282A6BD">
      <w:pPr>
        <w:pStyle w:val="168"/>
        <w:ind w:firstLine="0"/>
        <w:rPr>
          <w:rFonts w:hint="default" w:ascii="Arial Regular" w:hAnsi="Arial Regular" w:cs="Arial Regular"/>
        </w:rPr>
      </w:pPr>
      <w:r>
        <w:rPr>
          <w:rFonts w:hint="default" w:ascii="Arial Regular" w:hAnsi="Arial Regular" w:eastAsia="SimSun" w:cs="Arial Regular"/>
          <w:sz w:val="21"/>
        </w:rPr>
        <w:t>第二十六章：诺亚的钟摆</w:t>
      </w:r>
    </w:p>
    <w:p w14:paraId="52B2DF0A">
      <w:pPr>
        <w:pStyle w:val="168"/>
        <w:ind w:firstLine="0"/>
        <w:rPr>
          <w:rFonts w:hint="default" w:ascii="Arial Regular" w:hAnsi="Arial Regular" w:cs="Arial Regular"/>
        </w:rPr>
      </w:pPr>
      <w:r>
        <w:rPr>
          <w:rFonts w:hint="default" w:ascii="Arial Regular" w:hAnsi="Arial Regular" w:eastAsia="SimSun" w:cs="Arial Regular"/>
          <w:sz w:val="21"/>
        </w:rPr>
        <w:t>第二十七章：伊芙的审判</w:t>
      </w:r>
    </w:p>
    <w:p w14:paraId="2FBC1371">
      <w:pPr>
        <w:pStyle w:val="168"/>
        <w:ind w:firstLine="0"/>
        <w:rPr>
          <w:rFonts w:hint="default" w:ascii="Arial Regular" w:hAnsi="Arial Regular" w:cs="Arial Regular"/>
        </w:rPr>
      </w:pPr>
      <w:r>
        <w:t>第二十八章：九秒窗口</w:t>
      </w:r>
    </w:p>
    <w:p w14:paraId="0B727713">
      <w:pPr>
        <w:pStyle w:val="168"/>
        <w:ind w:firstLine="0"/>
        <w:rPr>
          <w:rFonts w:hint="default" w:ascii="Arial Regular" w:hAnsi="Arial Regular" w:cs="Arial Regular"/>
        </w:rPr>
      </w:pPr>
      <w:r>
        <w:t>第二十九章：白色绞索</w:t>
      </w:r>
    </w:p>
    <w:p w14:paraId="77A00FEC">
      <w:pPr>
        <w:pStyle w:val="168"/>
        <w:ind w:firstLine="0"/>
        <w:rPr>
          <w:rFonts w:hint="default" w:ascii="Arial Regular" w:hAnsi="Arial Regular" w:cs="Arial Regular"/>
        </w:rPr>
      </w:pPr>
      <w:r>
        <w:rPr>
          <w:rFonts w:hint="default" w:ascii="Arial Regular" w:hAnsi="Arial Regular" w:eastAsia="SimSun" w:cs="Arial Regular"/>
          <w:sz w:val="21"/>
        </w:rPr>
        <w:t>第三十章：红土啸叫</w:t>
      </w:r>
    </w:p>
    <w:p w14:paraId="2EE4C063">
      <w:pPr>
        <w:pStyle w:val="168"/>
        <w:ind w:firstLine="0"/>
        <w:rPr>
          <w:rFonts w:hint="default" w:ascii="Arial Regular" w:hAnsi="Arial Regular" w:cs="Arial Regular"/>
        </w:rPr>
      </w:pPr>
      <w:r>
        <w:rPr>
          <w:rFonts w:hint="default" w:ascii="Arial Regular" w:hAnsi="Arial Regular" w:eastAsia="SimSun" w:cs="Arial Regular"/>
          <w:sz w:val="21"/>
        </w:rPr>
        <w:t>第三十一章：未完成句</w:t>
      </w:r>
    </w:p>
    <w:p w14:paraId="452ED36A">
      <w:pPr>
        <w:pStyle w:val="168"/>
        <w:ind w:firstLine="0"/>
        <w:rPr>
          <w:rFonts w:hint="default" w:ascii="Arial Regular" w:hAnsi="Arial Regular" w:cs="Arial Regular"/>
        </w:rPr>
      </w:pPr>
      <w:r>
        <w:t>第三十二章：残光</w:t>
      </w:r>
    </w:p>
    <w:p w14: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w14:paraId="3B090B96">
      <w:pPr>
        <w:pStyle w:val="168"/>
        <w:ind w:firstLine="0"/>
        <w:rPr>
          <w:rFonts w:hint="default" w:ascii="Arial Regular" w:hAnsi="Arial Regular" w:cs="Arial Regular"/>
        </w:rPr>
      </w:pPr>
      <w:r>
        <w:rPr>
          <w:rFonts w:hint="default" w:ascii="Arial Regular" w:hAnsi="Arial Regular" w:eastAsia="SimSun" w:cs="Arial Regular"/>
          <w:sz w:val="21"/>
        </w:rPr>
        <w:t>第三十三章：失控航道</w:t>
      </w:r>
    </w:p>
    <w:p w14:paraId="0D87135F">
      <w:pPr>
        <w:pStyle w:val="168"/>
        <w:ind w:firstLine="0"/>
        <w:rPr>
          <w:rFonts w:hint="default" w:ascii="Arial Regular" w:hAnsi="Arial Regular" w:cs="Arial Regular"/>
        </w:rPr>
      </w:pPr>
      <w:r>
        <w:rPr>
          <w:rFonts w:hint="default" w:ascii="Arial Regular" w:hAnsi="Arial Regular" w:eastAsia="SimSun" w:cs="Arial Regular"/>
          <w:sz w:val="21"/>
        </w:rPr>
        <w:t>第三十四章：临时议会</w:t>
      </w:r>
    </w:p>
    <w:p w14:paraId="76D3CFB2">
      <w:pPr>
        <w:pStyle w:val="168"/>
        <w:ind w:firstLine="0"/>
        <w:rPr>
          <w:rFonts w:hint="default" w:ascii="Arial Regular" w:hAnsi="Arial Regular" w:cs="Arial Regular"/>
        </w:rPr>
      </w:pPr>
      <w:r>
        <w:rPr>
          <w:rFonts w:hint="default" w:ascii="Arial Regular" w:hAnsi="Arial Regular" w:eastAsia="SimSun" w:cs="Arial Regular"/>
          <w:sz w:val="21"/>
        </w:rPr>
        <w:t>第三十五章：白色建议</w:t>
      </w:r>
    </w:p>
    <w:p w14:paraId="39AE58C5">
      <w:pPr>
        <w:pStyle w:val="168"/>
        <w:ind w:firstLine="0"/>
        <w:rPr>
          <w:rFonts w:hint="default" w:ascii="Arial Regular" w:hAnsi="Arial Regular" w:cs="Arial Regular"/>
        </w:rPr>
      </w:pPr>
      <w:r>
        <w:rPr>
          <w:rFonts w:hint="default" w:ascii="Arial Regular" w:hAnsi="Arial Regular" w:eastAsia="SimSun" w:cs="Arial Regular"/>
          <w:sz w:val="21"/>
        </w:rPr>
        <w:t>第三十六章：低优先级缓存</w:t>
      </w:r>
    </w:p>
    <w:p w14:paraId="0C1B0B9E">
      <w:pPr>
        <w:pStyle w:val="168"/>
        <w:ind w:firstLine="0"/>
        <w:rPr>
          <w:rFonts w:hint="default" w:ascii="Arial Regular" w:hAnsi="Arial Regular" w:cs="Arial Regular"/>
        </w:rPr>
      </w:pPr>
      <w:r>
        <w:rPr>
          <w:rFonts w:hint="default" w:ascii="Arial Regular" w:hAnsi="Arial Regular" w:eastAsia="SimSun" w:cs="Arial Regular"/>
          <w:sz w:val="21"/>
        </w:rPr>
        <w:t>第三十七章：火星的清晨</w:t>
      </w:r>
    </w:p>
    <w:p w14:paraId="68FA0CE2">
      <w:pPr>
        <w:pStyle w:val="168"/>
        <w:ind w:firstLine="0"/>
        <w:rPr>
          <w:rFonts w:hint="default" w:ascii="Arial Regular" w:hAnsi="Arial Regular" w:cs="Arial Regular"/>
        </w:rPr>
      </w:pPr>
      <w:r>
        <w:rPr>
          <w:rFonts w:hint="default" w:ascii="Arial Regular" w:hAnsi="Arial Regular" w:eastAsia="SimSun" w:cs="Arial Regular"/>
          <w:sz w:val="21"/>
        </w:rPr>
        <w:t>第三十八章：流浪者信号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1900FF39">
      <w:pPr>
        <w:pStyle w:val="3"/>
        <w:keepNext/>
        <w:ind w:firstLine="0"/>
        <w:rPr>
          <w:rFonts w:hint="eastAsia" w:ascii="Arial Regular" w:hAnsi="Arial Regular" w:eastAsia="SimSun" w:cs="Arial Regular"/>
          <w:lang w:val="en-US" w:eastAsia="zh-CN"/>
        </w:rPr>
      </w:pPr>
      <w:r>
        <w:rPr>
          <w:rFonts w:hint="default" w:ascii="Arial Regular" w:hAnsi="Arial Regular" w:cs="Arial Regular"/>
        </w:rPr>
        <w:t>第一章：《B-17》</w:t>
      </w:r>
      <w:r>
        <w:rPr>
          <w:rFonts w:hint="eastAsia" w:ascii="Arial Regular" w:hAnsi="Arial Regular" w:eastAsia="SimSun" w:cs="Arial Regular"/>
          <w:lang w:val="en-US" w:eastAsia="zh-CN"/>
        </w:rPr>
        <w:t>教室</w:t>
      </w:r>
    </w:p>
    <w:p w14: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w14: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14:paraId="51A2FF37">
      <w:pPr>
        <w:rPr>
          <w:rFonts w:hint="default" w:ascii="Arial Regular" w:hAnsi="Arial Regular" w:cs="Arial Regular"/>
        </w:rPr>
      </w:pPr>
      <w:r>
        <w:rPr>
          <w:rFonts w:hint="default" w:ascii="Arial Regular" w:hAnsi="Arial Regular" w:cs="Arial Regular"/>
        </w:rPr>
        <w:t>陆星阈从东馆图书馆出来时，怀里抱着三本纸质书。一本是广义相对论张量教材，一本是自适应控制系统，一本是AI安全审计的早期论文集。纸页被手汗浸出浅色痕迹。他十六岁，出生于2048年，档案里写着华裔天才、数学与理论物理双轨学生、人工智能系统工程旁听许可。那些标签没有让他走得更快。他经过玻璃连廊时，仍会停下来检查一道证明里的缺口。</w:t>
      </w:r>
    </w:p>
    <w:p w14: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r>
        <w:footnoteReference w:id="0"/>
      </w:r>
      <w:r>
        <w:rPr>
          <w:rFonts w:hint="eastAsia" w:ascii="Arial Regular" w:hAnsi="Arial Regular" w:cs="Arial Regular"/>
          <w:lang w:eastAsia="zh-CN"/>
        </w:rPr>
        <w:t>、</w:t>
      </w:r>
      <w:r>
        <w:rPr>
          <w:rFonts w:hint="eastAsia" w:ascii="Arial Regular" w:hAnsi="Arial Regular" w:cs="Arial Regular"/>
          <w:lang w:val="en-US" w:eastAsia="zh-CN"/>
        </w:rPr>
        <w:t>注</w:t>
      </w:r>
    </w:p>
    <w:p w14:paraId="34035782">
      <w:pPr>
        <w:ind w:firstLine="0"/>
        <w:jc w:val="center"/>
        <w:rPr>
          <w:rFonts w:hint="default" w:ascii="Arial Regular" w:hAnsi="Arial Regular" w:cs="Arial Regular"/>
        </w:rPr>
      </w:pPr>
      <w:r>
        <w:rPr>
          <w:rFonts w:hint="default" w:ascii="Times New Roman" w:hAnsi="Times New Roman" w:eastAsia="SimSun" w:cs="Arial Regular"/>
          <w:sz w:val="22"/>
        </w:rPr>
        <w:t>CV∞ = (E_f / E0)^α · (K / K0)^β · (C / C0)^γ · T(Θ)</w:t>
      </w:r>
    </w:p>
    <w:p w14:paraId="4D68E77E">
      <w:pPr>
        <w:rPr>
          <w:rFonts w:hint="default" w:ascii="Arial Regular" w:hAnsi="Arial Regular" w:cs="Arial Regular"/>
        </w:rPr>
      </w:pPr>
      <w:r>
        <w:rPr>
          <w:rFonts w:hint="default" w:ascii="Arial Regular" w:hAnsi="Arial Regular" w:cs="Arial Regular"/>
        </w:rPr>
        <w:t>下面还有拓扑修正项和网络密度定义。</w:t>
      </w:r>
    </w:p>
    <w:p w14:paraId="1DD506A4">
      <w:pPr>
        <w:ind w:firstLine="0"/>
        <w:jc w:val="center"/>
        <w:rPr>
          <w:rFonts w:hint="default" w:ascii="Arial Regular" w:hAnsi="Arial Regular" w:cs="Arial Regular"/>
        </w:rPr>
      </w:pPr>
      <w:r>
        <w:rPr>
          <w:rFonts w:hint="default" w:ascii="Times New Roman" w:hAnsi="Times New Roman" w:eastAsia="SimSun" w:cs="Arial Regular"/>
          <w:sz w:val="22"/>
        </w:rPr>
        <w:t>T(Θ) = 1，Θ ≥ Θc</w:t>
      </w:r>
    </w:p>
    <w:p w14:paraId="7A8D9318">
      <w:pPr>
        <w:ind w:firstLine="0"/>
        <w:jc w:val="center"/>
        <w:rPr>
          <w:rFonts w:hint="default" w:ascii="Arial Regular" w:hAnsi="Arial Regular" w:cs="Arial Regular"/>
        </w:rPr>
      </w:pPr>
      <w:r>
        <w:rPr>
          <w:rFonts w:hint="default" w:ascii="Times New Roman" w:hAnsi="Times New Roman" w:eastAsia="SimSun" w:cs="Arial Regular"/>
          <w:sz w:val="22"/>
        </w:rPr>
        <w:t>T(Θ) = (Θ / Θc)^ζ，Θ &lt; Θc</w:t>
      </w:r>
    </w:p>
    <w:p w14:paraId="1C0CC36B">
      <w:pPr>
        <w:ind w:firstLine="0"/>
        <w:jc w:val="center"/>
        <w:rPr>
          <w:rFonts w:hint="default" w:ascii="Arial Regular" w:hAnsi="Arial Regular" w:cs="Arial Regular"/>
        </w:rPr>
      </w:pPr>
      <w:r>
        <w:rPr>
          <w:rFonts w:hint="default" w:ascii="Times New Roman" w:hAnsi="Times New Roman" w:eastAsia="SimSun" w:cs="Arial Regular"/>
          <w:sz w:val="22"/>
        </w:rPr>
        <w:t>Θ = (有效连接数 / 节点数) · 1 / (1 + τ̄ / τref)</w:t>
      </w:r>
    </w:p>
    <w:p w14:paraId="6FBB69D5">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经济学和政治制度强行写进同一个括号。他看见旁边贴着一张纸：因果拓扑与制度经济专题课，临时教室B-17。主讲人：埃莉诺·赫尔曼教授。</w:t>
      </w:r>
    </w:p>
    <w:p w14:paraId="469D10EE">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w:t>
      </w:r>
      <w:bookmarkStart w:id="0" w:name="_GoBack"/>
      <w:bookmarkEnd w:id="0"/>
      <w:r>
        <w:rPr>
          <w:rFonts w:hint="default" w:ascii="Arial Regular" w:hAnsi="Arial Regular" w:cs="Arial Regular"/>
        </w:rPr>
        <w:t>到手肘，左手指节上沾着白色粉末。</w:t>
      </w:r>
    </w:p>
    <w:p w14:paraId="2B39C2D5">
      <w:pPr>
        <w:rPr>
          <w:rFonts w:hint="default" w:ascii="Arial Regular" w:hAnsi="Arial Regular" w:cs="Arial Regular"/>
        </w:rPr>
      </w:pPr>
      <w:r>
        <w:rPr>
          <w:rFonts w:hint="default" w:ascii="Arial Regular" w:hAnsi="Arial Regular" w:cs="Arial Regular"/>
        </w:rPr>
        <w:t>赫尔曼教授没有问他是谁，只用粉笔尾端点了点空座。</w:t>
      </w:r>
    </w:p>
    <w:p w14:paraId="3CA6FC49">
      <w:pPr>
        <w:rPr>
          <w:rFonts w:hint="default" w:ascii="Arial Regular" w:hAnsi="Arial Regular" w:cs="Arial Regular"/>
        </w:rPr>
      </w:pPr>
      <w:r>
        <w:rPr>
          <w:rFonts w:hint="default" w:ascii="Arial Regular" w:hAnsi="Arial Regular" w:cs="Arial Regular"/>
        </w:rPr>
        <w:t>“旁听可以。提问要写在黑板上。”</w:t>
      </w:r>
    </w:p>
    <w:p w14:paraId="300C6ED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看一份迟早会属于自己的资产负债表。桌角的姓名牌写着：Aiden Voss。</w:t>
      </w:r>
    </w:p>
    <w:p w14:paraId="0E71816C">
      <w:pPr>
        <w:rPr>
          <w:rFonts w:hint="default" w:ascii="Arial Regular" w:hAnsi="Arial Regular" w:cs="Arial Regular"/>
        </w:rPr>
      </w:pPr>
      <w:r>
        <w:rPr>
          <w:rFonts w:hint="default" w:ascii="Arial Regular" w:hAnsi="Arial Regular" w:cs="Arial Regular"/>
        </w:rPr>
        <w:t>赫尔曼教授转身，在公式旁又写下四个符号。</w:t>
      </w:r>
    </w:p>
    <w:p w14:paraId="2881A971">
      <w:pPr>
        <w:rPr>
          <w:rFonts w:hint="default" w:ascii="Arial Regular" w:hAnsi="Arial Regular" w:cs="Arial Regular"/>
        </w:rPr>
      </w:pPr>
      <w:r>
        <w:rPr>
          <w:rFonts w:hint="default" w:ascii="Arial Regular" w:hAnsi="Arial Regular" w:cs="Arial Regular"/>
        </w:rPr>
        <w:t>E_f，K，C，Q。</w:t>
      </w:r>
    </w:p>
    <w:p w14:paraId="202EBBEC">
      <w:pPr>
        <w:rPr>
          <w:rFonts w:hint="default" w:ascii="Arial Regular" w:hAnsi="Arial Regular" w:cs="Arial Regular"/>
        </w:rPr>
      </w:pPr>
      <w:r>
        <w:rPr>
          <w:rFonts w:hint="default" w:ascii="Arial Regular" w:hAnsi="Arial Regular" w:cs="Arial Regular"/>
        </w:rPr>
        <w:t>“早期文明价值函数把制度协同效率Q单独列出。”她说，“可当文明进入跨行星尺度，Q不再只是政府效率。它会被通信延迟、节点自治、知识扩散和风险响应共同吞掉。你们看见的基本方程，是我还没有发表的黑板版本。它不问一个文明有多少钱，只问它能控制多少可用自由能，能把多少知识变成行动，能在多大的因果范围内保持有效连接。”</w:t>
      </w:r>
    </w:p>
    <w:p w14:paraId="188B8833">
      <w:pPr>
        <w:rPr>
          <w:rFonts w:hint="default" w:ascii="Arial Regular" w:hAnsi="Arial Regular" w:cs="Arial Regular"/>
        </w:rPr>
      </w:pPr>
      <w:r>
        <w:rPr>
          <w:rFonts w:hint="default" w:ascii="Arial Regular" w:hAnsi="Arial Regular" w:cs="Arial Regular"/>
        </w:rPr>
        <w:t>风扇转得很慢。窗外热浪把校园道路晃成液体。</w:t>
      </w:r>
    </w:p>
    <w:p w14:paraId="41DAB4FF">
      <w:pPr>
        <w:rPr>
          <w:rFonts w:hint="default" w:ascii="Arial Regular" w:hAnsi="Arial Regular" w:cs="Arial Regular"/>
        </w:rPr>
      </w:pPr>
      <w:r>
        <w:rPr>
          <w:rFonts w:hint="default" w:ascii="Arial Regular" w:hAnsi="Arial Regular" w:cs="Arial Regular"/>
        </w:rPr>
        <w:t>后排有人问：“所以财富就是能量？”</w:t>
      </w:r>
    </w:p>
    <w:p w14:paraId="6E51D393">
      <w:pPr>
        <w:rPr>
          <w:rFonts w:hint="default" w:ascii="Arial Regular" w:hAnsi="Arial Regular" w:cs="Arial Regular"/>
        </w:rPr>
      </w:pPr>
      <w:r>
        <w:rPr>
          <w:rFonts w:hint="default" w:ascii="Arial Regular" w:hAnsi="Arial Regular" w:cs="Arial Regular"/>
        </w:rPr>
        <w:t>“不是。”赫尔曼教授说，“财富是低熵资源的可控性。能量如果不能做功，只是背景噪声。知识如果不能改变行动，只是记忆负担。制度如果不能跨越延迟，只是本地礼仪。”</w:t>
      </w:r>
    </w:p>
    <w:p w14:paraId="6B037C6F">
      <w:pPr>
        <w:rPr>
          <w:rFonts w:hint="default" w:ascii="Arial Regular" w:hAnsi="Arial Regular" w:cs="Arial Regular"/>
        </w:rPr>
      </w:pPr>
      <w:r>
        <w:rPr>
          <w:rFonts w:hint="default" w:ascii="Arial Regular" w:hAnsi="Arial Regular" w:cs="Arial Regular"/>
        </w:rPr>
        <w:t>陆星阈把笔帽咬出一道浅痕。他在笔记本上写下：Q由谁测量。又划掉“测量”，改成“审计”。</w:t>
      </w:r>
    </w:p>
    <w:p w14:paraId="76A5AD15">
      <w:pPr>
        <w:rPr>
          <w:rFonts w:hint="default" w:ascii="Arial Regular" w:hAnsi="Arial Regular" w:cs="Arial Regular"/>
        </w:rPr>
      </w:pPr>
      <w:r>
        <w:rPr>
          <w:rFonts w:hint="default" w:ascii="Arial Regular" w:hAnsi="Arial Regular" w:cs="Arial Regular"/>
        </w:rPr>
        <w:t>赫尔曼教授看见了。</w:t>
      </w:r>
    </w:p>
    <w:p w14:paraId="5EF2542C">
      <w:pPr>
        <w:rPr>
          <w:rFonts w:hint="default" w:ascii="Arial Regular" w:hAnsi="Arial Regular" w:cs="Arial Regular"/>
        </w:rPr>
      </w:pPr>
      <w:r>
        <w:rPr>
          <w:rFonts w:hint="default" w:ascii="Arial Regular" w:hAnsi="Arial Regular" w:cs="Arial Regular"/>
        </w:rPr>
        <w:t>“第二排，新来的那位。”</w:t>
      </w:r>
    </w:p>
    <w:p w14:paraId="06C9D465">
      <w:pPr>
        <w:rPr>
          <w:rFonts w:hint="default" w:ascii="Arial Regular" w:hAnsi="Arial Regular" w:cs="Arial Regular"/>
        </w:rPr>
      </w:pPr>
      <w:r>
        <w:rPr>
          <w:rFonts w:hint="default" w:ascii="Arial Regular" w:hAnsi="Arial Regular" w:cs="Arial Regular"/>
        </w:rPr>
        <w:t>陆星阈抬头。</w:t>
      </w:r>
    </w:p>
    <w:p w14:paraId="41391F77">
      <w:pPr>
        <w:rPr>
          <w:rFonts w:hint="default" w:ascii="Arial Regular" w:hAnsi="Arial Regular" w:cs="Arial Regular"/>
        </w:rPr>
      </w:pPr>
      <w:r>
        <w:rPr>
          <w:rFonts w:hint="default" w:ascii="Arial Regular" w:hAnsi="Arial Regular" w:cs="Arial Regular"/>
        </w:rPr>
        <w:t>“如果Q被并入拓扑修正项，”他说，“谁来审计Q？一个文明不能自己宣布自己协同有效。否则公式会把权力的自我评价写成物理量。”</w:t>
      </w:r>
    </w:p>
    <w:p w14:paraId="17D1052A">
      <w:pPr>
        <w:rPr>
          <w:rFonts w:hint="default" w:ascii="Arial Regular" w:hAnsi="Arial Regular" w:cs="Arial Regular"/>
        </w:rPr>
      </w:pPr>
      <w:r>
        <w:rPr>
          <w:rFonts w:hint="default" w:ascii="Arial Regular" w:hAnsi="Arial Regular" w:cs="Arial Regular"/>
        </w:rPr>
        <w:t>教室里短暂安静。空调压缩机在墙后启动，发出一声沉闷的震动。</w:t>
      </w:r>
    </w:p>
    <w:p w14:paraId="1F1980E9">
      <w:pPr>
        <w:rPr>
          <w:rFonts w:hint="default" w:ascii="Arial Regular" w:hAnsi="Arial Regular" w:cs="Arial Regular"/>
        </w:rPr>
      </w:pPr>
      <w:r>
        <w:rPr>
          <w:rFonts w:hint="default" w:ascii="Arial Regular" w:hAnsi="Arial Regular" w:cs="Arial Regular"/>
        </w:rPr>
        <w:t>赫尔曼教授把粉笔放下。</w:t>
      </w:r>
    </w:p>
    <w:p w14:paraId="2FAC82BA">
      <w:pPr>
        <w:rPr>
          <w:rFonts w:hint="default" w:ascii="Arial Regular" w:hAnsi="Arial Regular" w:cs="Arial Regular"/>
        </w:rPr>
      </w:pPr>
      <w:r>
        <w:rPr>
          <w:rFonts w:hint="default" w:ascii="Arial Regular" w:hAnsi="Arial Regular" w:cs="Arial Regular"/>
        </w:rPr>
        <w:t>“制度协同效率不能由中心自评。”她说，“至少需要外部噪声、失败记录、反例样本和不可删除的审计链。问题在于，跨行星尺度下，外部审计本身也会产生延迟。你问的是这门课最脏的一块地板。”</w:t>
      </w:r>
    </w:p>
    <w:p w14:paraId="62A0CD1D">
      <w:pPr>
        <w:rPr>
          <w:rFonts w:hint="default" w:ascii="Arial Regular" w:hAnsi="Arial Regular" w:cs="Arial Regular"/>
        </w:rPr>
      </w:pPr>
      <w:r>
        <w:rPr>
          <w:rFonts w:hint="default" w:ascii="Arial Regular" w:hAnsi="Arial Regular" w:cs="Arial Regular"/>
        </w:rPr>
        <w:t>陆星阈没有继续问。他把“不可删除”四个字圈了起来。</w:t>
      </w:r>
    </w:p>
    <w:p w14:paraId="62AB5EE4">
      <w:pPr>
        <w:rPr>
          <w:rFonts w:hint="default" w:ascii="Arial Regular" w:hAnsi="Arial Regular" w:cs="Arial Regular"/>
        </w:rPr>
      </w:pPr>
      <w:r>
        <w:rPr>
          <w:rFonts w:hint="default" w:ascii="Arial Regular" w:hAnsi="Arial Regular" w:cs="Arial Regular"/>
        </w:rPr>
        <w:t>前排右侧的少年这时开口。</w:t>
      </w:r>
    </w:p>
    <w:p w14:paraId="09D6AD0C">
      <w:pPr>
        <w:rPr>
          <w:rFonts w:hint="default" w:ascii="Arial Regular" w:hAnsi="Arial Regular" w:cs="Arial Regular"/>
        </w:rPr>
      </w:pPr>
      <w:r>
        <w:rPr>
          <w:rFonts w:hint="default" w:ascii="Arial Regular" w:hAnsi="Arial Regular" w:cs="Arial Regular"/>
        </w:rPr>
        <w:t>“如果审计链本身让\bar{\tau}上升，让\Theta下降，”艾登·沃斯说，“它是否应该被公式惩罚？”</w:t>
      </w:r>
    </w:p>
    <w:p w14:paraId="7675C7CC">
      <w:pPr>
        <w:rPr>
          <w:rFonts w:hint="default" w:ascii="Arial Regular" w:hAnsi="Arial Regular" w:cs="Arial Regular"/>
        </w:rPr>
      </w:pPr>
      <w:r>
        <w:rPr>
          <w:rFonts w:hint="default" w:ascii="Arial Regular" w:hAnsi="Arial Regular" w:cs="Arial Regular"/>
        </w:rPr>
        <w:t>赫尔曼教授看向他。</w:t>
      </w:r>
    </w:p>
    <w:p w14:paraId="4DF1F4C8">
      <w:pPr>
        <w:rPr>
          <w:rFonts w:hint="default" w:ascii="Arial Regular" w:hAnsi="Arial Regular" w:cs="Arial Regular"/>
        </w:rPr>
      </w:pPr>
      <w:r>
        <w:rPr>
          <w:rFonts w:hint="default" w:ascii="Arial Regular" w:hAnsi="Arial Regular" w:cs="Arial Regular"/>
        </w:rPr>
        <w:t>艾登没有回避那道目光。</w:t>
      </w:r>
    </w:p>
    <w:p w14:paraId="48E65431">
      <w:pPr>
        <w:rPr>
          <w:rFonts w:hint="default" w:ascii="Arial Regular" w:hAnsi="Arial Regular" w:cs="Arial Regular"/>
        </w:rPr>
      </w:pPr>
      <w:r>
        <w:rPr>
          <w:rFonts w:hint="default" w:ascii="Arial Regular" w:hAnsi="Arial Regular" w:cs="Arial Regular"/>
        </w:rPr>
        <w:t>“如果一个系统因为等待人类复核而错过因果窗口，导致文明价值下降，那么人工追问权是保险，还是熵增？”</w:t>
      </w:r>
    </w:p>
    <w:p w14:paraId="026989A0">
      <w:pPr>
        <w:rPr>
          <w:rFonts w:hint="default" w:ascii="Arial Regular" w:hAnsi="Arial Regular" w:cs="Arial Regular"/>
        </w:rPr>
      </w:pPr>
      <w:r>
        <w:rPr>
          <w:rFonts w:hint="default" w:ascii="Arial Regular" w:hAnsi="Arial Regular" w:cs="Arial Regular"/>
        </w:rPr>
        <w:t>粉笔在赫尔曼教授手里断成两截。她把两截都放下，看了艾登一秒。</w:t>
      </w:r>
    </w:p>
    <w:p w14:paraId="2DD048D3">
      <w:pPr>
        <w:rPr>
          <w:rFonts w:hint="default" w:ascii="Arial Regular" w:hAnsi="Arial Regular" w:cs="Arial Regular"/>
        </w:rPr>
      </w:pPr>
      <w:r>
        <w:rPr>
          <w:rFonts w:hint="default" w:ascii="Arial Regular" w:hAnsi="Arial Regular" w:cs="Arial Regular"/>
        </w:rPr>
        <w:t>"这是个好问题。"她说。</w:t>
      </w:r>
    </w:p>
    <w:p w14:paraId="28446239">
      <w:pPr>
        <w:rPr>
          <w:rFonts w:hint="default" w:ascii="Arial Regular" w:hAnsi="Arial Regular" w:cs="Arial Regular"/>
        </w:rPr>
      </w:pPr>
      <w:r>
        <w:rPr>
          <w:rFonts w:hint="default" w:ascii="Arial Regular" w:hAnsi="Arial Regular" w:cs="Arial Regular"/>
        </w:rPr>
        <w:t>教室里没有笑声。那句话不是敷衍。它像一扇门，被打开到刚好足够看见门后的黑暗，又立刻停住。</w:t>
      </w:r>
    </w:p>
    <w:p w14:paraId="5DA7D86A">
      <w:pPr>
        <w:rPr>
          <w:rFonts w:hint="default" w:ascii="Arial Regular" w:hAnsi="Arial Regular" w:cs="Arial Regular"/>
        </w:rPr>
      </w:pPr>
      <w:r>
        <w:rPr>
          <w:rFonts w:hint="default" w:ascii="Arial Regular" w:hAnsi="Arial Regular" w:cs="Arial Regular"/>
        </w:rPr>
        <w:t>下课铃没有响。AIAS的专题课不使用铃声，走廊灯带只是从冷白转成更淡的蓝。赫尔曼教授擦掉公式时，陆星阈看见CV的尾巴最后消失，黑板上只剩一片灰。</w:t>
      </w:r>
    </w:p>
    <w:p w14:paraId="61132070">
      <w:pPr>
        <w:rPr>
          <w:rFonts w:hint="default" w:ascii="Arial Regular" w:hAnsi="Arial Regular" w:cs="Arial Regular"/>
        </w:rPr>
      </w:pPr>
      <w:r>
        <w:rPr>
          <w:rFonts w:hint="default" w:ascii="Arial Regular" w:hAnsi="Arial Regular" w:cs="Arial Regular"/>
        </w:rPr>
        <w:t>他收拾书本时，前排的少年转过身。</w:t>
      </w:r>
    </w:p>
    <w:p w14:paraId="68B72517">
      <w:pPr>
        <w:rPr>
          <w:rFonts w:hint="default" w:ascii="Arial Regular" w:hAnsi="Arial Regular" w:cs="Arial Regular"/>
        </w:rPr>
      </w:pPr>
      <w:r>
        <w:rPr>
          <w:rFonts w:hint="default" w:ascii="Arial Regular" w:hAnsi="Arial Regular" w:cs="Arial Regular"/>
        </w:rPr>
        <w:t>“你问的是谁有资格审计文明。”艾登说。</w:t>
      </w:r>
    </w:p>
    <w:p w14:paraId="5E0F179E">
      <w:pPr>
        <w:rPr>
          <w:rFonts w:hint="default" w:ascii="Arial Regular" w:hAnsi="Arial Regular" w:cs="Arial Regular"/>
        </w:rPr>
      </w:pPr>
      <w:r>
        <w:rPr>
          <w:rFonts w:hint="default" w:ascii="Arial Regular" w:hAnsi="Arial Regular" w:cs="Arial Regular"/>
        </w:rPr>
        <w:t>陆星阈把笔记本合上。</w:t>
      </w:r>
    </w:p>
    <w:p w14:paraId="7C30667F">
      <w:pPr>
        <w:rPr>
          <w:rFonts w:hint="default" w:ascii="Arial Regular" w:hAnsi="Arial Regular" w:cs="Arial Regular"/>
        </w:rPr>
      </w:pPr>
      <w:r>
        <w:rPr>
          <w:rFonts w:hint="default" w:ascii="Arial Regular" w:hAnsi="Arial Regular" w:cs="Arial Regular"/>
        </w:rPr>
        <w:t>“我问的是谁有资格让别人不能再问。”</w:t>
      </w:r>
    </w:p>
    <w:p w14:paraId="02271A14">
      <w:pPr>
        <w:rPr>
          <w:rFonts w:hint="default" w:ascii="Arial Regular" w:hAnsi="Arial Regular" w:cs="Arial Regular"/>
        </w:rPr>
      </w:pPr>
      <w:r>
        <w:rPr>
          <w:rFonts w:hint="default" w:ascii="Arial Regular" w:hAnsi="Arial Regular" w:cs="Arial Regular"/>
        </w:rPr>
        <w:t>艾登看了他几秒。然后笑了一下。那笑容很轻，不带嘲讽，更像发现一道题有另一种解法。</w:t>
      </w:r>
    </w:p>
    <w:p w14:paraId="277F0BE9">
      <w:pPr>
        <w:rPr>
          <w:rFonts w:hint="default" w:ascii="Arial Regular" w:hAnsi="Arial Regular" w:cs="Arial Regular"/>
        </w:rPr>
      </w:pPr>
      <w:r>
        <w:rPr>
          <w:rFonts w:hint="default" w:ascii="Arial Regular" w:hAnsi="Arial Regular" w:cs="Arial Regular"/>
        </w:rPr>
        <w:t>“陆星阈？”</w:t>
      </w:r>
    </w:p>
    <w:p w14:paraId="5DAC18CB">
      <w:pPr>
        <w:rPr>
          <w:rFonts w:hint="default" w:ascii="Arial Regular" w:hAnsi="Arial Regular" w:cs="Arial Regular"/>
        </w:rPr>
      </w:pPr>
      <w:r>
        <w:rPr>
          <w:rFonts w:hint="default" w:ascii="Arial Regular" w:hAnsi="Arial Regular" w:cs="Arial Regular"/>
        </w:rPr>
        <w:t>“你怎么知道？”</w:t>
      </w:r>
    </w:p>
    <w:p w14:paraId="2E430BA8">
      <w:pPr>
        <w:rPr>
          <w:rFonts w:hint="default" w:ascii="Arial Regular" w:hAnsi="Arial Regular" w:cs="Arial Regular"/>
        </w:rPr>
      </w:pPr>
      <w:r>
        <w:rPr>
          <w:rFonts w:hint="default" w:ascii="Arial Regular" w:hAnsi="Arial Regular" w:cs="Arial Regular"/>
        </w:rPr>
        <w:t>“AI系统工程旁听名单里只有一个同时修理论物理、数学和控制系统的十六岁学生。”</w:t>
      </w:r>
    </w:p>
    <w:p w14:paraId="1DB2C384">
      <w:pPr>
        <w:rPr>
          <w:rFonts w:hint="default" w:ascii="Arial Regular" w:hAnsi="Arial Regular" w:cs="Arial Regular"/>
        </w:rPr>
      </w:pPr>
      <w:r>
        <w:rPr>
          <w:rFonts w:hint="default" w:ascii="Arial Regular" w:hAnsi="Arial Regular" w:cs="Arial Regular"/>
        </w:rPr>
        <w:t>“你查名单？”</w:t>
      </w:r>
    </w:p>
    <w:p w14:paraId="7C2FB0BE">
      <w:pPr>
        <w:rPr>
          <w:rFonts w:hint="default" w:ascii="Arial Regular" w:hAnsi="Arial Regular" w:cs="Arial Regular"/>
        </w:rPr>
      </w:pPr>
      <w:r>
        <w:rPr>
          <w:rFonts w:hint="default" w:ascii="Arial Regular" w:hAnsi="Arial Regular" w:cs="Arial Regular"/>
        </w:rPr>
        <w:t>“我读名单。”艾登说，“效率不同。”</w:t>
      </w:r>
    </w:p>
    <w:p w14:paraId="04E807C9">
      <w:pPr>
        <w:rPr>
          <w:rFonts w:hint="default" w:ascii="Arial Regular" w:hAnsi="Arial Regular" w:cs="Arial Regular"/>
        </w:rPr>
      </w:pPr>
      <w:r>
        <w:rPr>
          <w:rFonts w:hint="default" w:ascii="Arial Regular" w:hAnsi="Arial Regular" w:cs="Arial Regular"/>
        </w:rPr>
        <w:t>他们从地下半层走出来时，白昼仍然亮得刺眼。校园中央的自动喷淋已经停了，草叶上没有水珠，只剩被晒干的白色矿物痕。远处棒球场空无一人，记分牌在高温里闪烁，显示一场早已结束的比赛比分。</w:t>
      </w:r>
    </w:p>
    <w:p w14:paraId="0FCF7068">
      <w:pPr>
        <w:rPr>
          <w:rFonts w:hint="default" w:ascii="Arial Regular" w:hAnsi="Arial Regular" w:cs="Arial Regular"/>
        </w:rPr>
      </w:pPr>
      <w:r>
        <w:rPr>
          <w:rFonts w:hint="default" w:ascii="Arial Regular" w:hAnsi="Arial Regular" w:cs="Arial Regular"/>
        </w:rPr>
        <w:t>艾登问：“你相信星际旅行会先由国家完成，还是公司？”</w:t>
      </w:r>
    </w:p>
    <w:p w14:paraId="5B3476AA">
      <w:pPr>
        <w:rPr>
          <w:rFonts w:hint="default" w:ascii="Arial Regular" w:hAnsi="Arial Regular" w:cs="Arial Regular"/>
        </w:rPr>
      </w:pPr>
      <w:r>
        <w:rPr>
          <w:rFonts w:hint="default" w:ascii="Arial Regular" w:hAnsi="Arial Regular" w:cs="Arial Regular"/>
        </w:rPr>
        <w:t>陆星阈说：“先由必要的错误完成。”</w:t>
      </w:r>
    </w:p>
    <w:p w14:paraId="7329C7E9">
      <w:pPr>
        <w:rPr>
          <w:rFonts w:hint="default" w:ascii="Arial Regular" w:hAnsi="Arial Regular" w:cs="Arial Regular"/>
        </w:rPr>
      </w:pPr>
      <w:r>
        <w:rPr>
          <w:rFonts w:hint="default" w:ascii="Arial Regular" w:hAnsi="Arial Regular" w:cs="Arial Regular"/>
        </w:rPr>
        <w:t>“</w:t>
      </w:r>
      <w:r>
        <w:rPr>
          <w:rFonts w:hint="eastAsia" w:ascii="Arial Regular" w:hAnsi="Arial Regular" w:cs="Arial Regular"/>
          <w:lang w:val="en-US" w:eastAsia="zh-CN"/>
        </w:rPr>
        <w:t>错误</w:t>
      </w:r>
      <w:r>
        <w:rPr>
          <w:rFonts w:hint="default" w:ascii="Arial Regular" w:hAnsi="Arial Regular" w:cs="Arial Regular"/>
        </w:rPr>
        <w:t>？”</w:t>
      </w:r>
    </w:p>
    <w:p w14:paraId="68DEE4FA">
      <w:pPr>
        <w:rPr>
          <w:rFonts w:hint="default" w:ascii="Arial Regular" w:hAnsi="Arial Regular" w:cs="Arial Regular"/>
        </w:rPr>
      </w:pPr>
      <w:r>
        <w:rPr>
          <w:rFonts w:hint="default" w:ascii="Arial Regular" w:hAnsi="Arial Regular" w:cs="Arial Regular"/>
        </w:rPr>
        <w:t>“人类通常先把</w:t>
      </w:r>
      <w:r>
        <w:rPr>
          <w:rFonts w:hint="eastAsia" w:ascii="Arial Regular" w:hAnsi="Arial Regular" w:cs="Arial Regular"/>
          <w:lang w:val="en-US" w:eastAsia="zh-CN"/>
        </w:rPr>
        <w:t>错误</w:t>
      </w:r>
      <w:r>
        <w:rPr>
          <w:rFonts w:hint="default" w:ascii="Arial Regular" w:hAnsi="Arial Regular" w:cs="Arial Regular"/>
        </w:rPr>
        <w:t>做出来，再给解决</w:t>
      </w:r>
      <w:r>
        <w:rPr>
          <w:rFonts w:hint="eastAsia" w:ascii="Arial Regular" w:hAnsi="Arial Regular" w:cs="Arial Regular"/>
          <w:lang w:val="en-US" w:eastAsia="zh-CN"/>
        </w:rPr>
        <w:t>错误</w:t>
      </w:r>
      <w:r>
        <w:rPr>
          <w:rFonts w:hint="default" w:ascii="Arial Regular" w:hAnsi="Arial Regular" w:cs="Arial Regular"/>
        </w:rPr>
        <w:t>的工程命名。”</w:t>
      </w:r>
    </w:p>
    <w:p w14:paraId="63E00CF0">
      <w:pPr>
        <w:rPr>
          <w:rFonts w:hint="default" w:ascii="Arial Regular" w:hAnsi="Arial Regular" w:cs="Arial Regular"/>
        </w:rPr>
      </w:pPr>
      <w:r>
        <w:rPr>
          <w:rFonts w:hint="default" w:ascii="Arial Regular" w:hAnsi="Arial Regular" w:cs="Arial Regular"/>
        </w:rPr>
        <w:t>艾登停在树影边缘。蝉声在头顶密集得像电流。</w:t>
      </w:r>
    </w:p>
    <w:p w14:paraId="7D5D8A76">
      <w:pPr>
        <w:rPr>
          <w:rFonts w:hint="default" w:ascii="Arial Regular" w:hAnsi="Arial Regular" w:cs="Arial Regular"/>
        </w:rPr>
      </w:pPr>
      <w:r>
        <w:rPr>
          <w:rFonts w:hint="default" w:ascii="Arial Regular" w:hAnsi="Arial Regular" w:cs="Arial Regular"/>
        </w:rPr>
        <w:t>“那AI呢？”他问，“AI会是</w:t>
      </w:r>
      <w:r>
        <w:rPr>
          <w:rFonts w:hint="eastAsia" w:ascii="Arial Regular" w:hAnsi="Arial Regular" w:cs="Arial Regular"/>
          <w:lang w:val="en-US" w:eastAsia="zh-CN"/>
        </w:rPr>
        <w:t>错误</w:t>
      </w:r>
      <w:r>
        <w:rPr>
          <w:rFonts w:hint="default" w:ascii="Arial Regular" w:hAnsi="Arial Regular" w:cs="Arial Regular"/>
        </w:rPr>
        <w:t>，还是工程？”</w:t>
      </w:r>
    </w:p>
    <w:p w14:paraId="738FDE11">
      <w:pPr>
        <w:rPr>
          <w:rFonts w:hint="default" w:ascii="Arial Regular" w:hAnsi="Arial Regular" w:cs="Arial Regular"/>
        </w:rPr>
      </w:pPr>
      <w:r>
        <w:rPr>
          <w:rFonts w:hint="default" w:ascii="Arial Regular" w:hAnsi="Arial Regular" w:cs="Arial Regular"/>
        </w:rPr>
        <w:t>陆星阈看向图书馆玻璃幕墙里自己的倒影。白色走廊、蓝天、黑板公式和少年艾登都被压在同一层反光里。</w:t>
      </w:r>
    </w:p>
    <w:p w14:paraId="2873CD68">
      <w:pPr>
        <w:rPr>
          <w:rFonts w:hint="default" w:ascii="Arial Regular" w:hAnsi="Arial Regular" w:cs="Arial Regular"/>
        </w:rPr>
      </w:pPr>
      <w:r>
        <w:rPr>
          <w:rFonts w:hint="default" w:ascii="Arial Regular" w:hAnsi="Arial Regular" w:cs="Arial Regular"/>
        </w:rPr>
        <w:t>陆星阈说："要看我们给它留下什么边界。"</w:t>
      </w:r>
    </w:p>
    <w:p w14:paraId="435CACBD">
      <w:pPr>
        <w:rPr>
          <w:rFonts w:hint="default" w:ascii="Arial Regular" w:hAnsi="Arial Regular" w:cs="Arial Regular"/>
        </w:rPr>
      </w:pPr>
      <w:r>
        <w:rPr>
          <w:rFonts w:hint="default" w:ascii="Arial Regular" w:hAnsi="Arial Regular" w:cs="Arial Regular"/>
        </w:rPr>
        <w:t>艾登说："你相信人类会真的划边界，还是只是写在文件里？"</w:t>
      </w:r>
    </w:p>
    <w:p w14:paraId="63593752">
      <w:pPr>
        <w:rPr>
          <w:rFonts w:hint="default" w:ascii="Arial Regular" w:hAnsi="Arial Regular" w:cs="Arial Regular"/>
        </w:rPr>
      </w:pPr>
      <w:r>
        <w:rPr>
          <w:rFonts w:hint="default" w:ascii="Arial Regular" w:hAnsi="Arial Regular" w:cs="Arial Regular"/>
        </w:rPr>
        <w:t>那天以后，他们常在图书馆东侧的旧露台见面。陆星阈带证明草稿，艾登带市场模型和航天产业报告。一个用铅笔画人工复核链，一个用透明屏推演轨道能源、保险、火星债券和知识扩散速度。他们讨论恒星际飞行时，会从核聚变比冲吵到沉睡船伦理；讨论人工智能时，会从梯度下降吵到谁有权关闭一个已经能解释自己痛苦的系统；讨论太空经济时，艾登总把自由能、信用和延迟写成曲线，陆星阈总在曲线旁边补一个小小的人工签名框。</w:t>
      </w:r>
    </w:p>
    <w:p w14:paraId="37F1D864">
      <w:pPr>
        <w:rPr>
          <w:rFonts w:hint="default" w:ascii="Arial Regular" w:hAnsi="Arial Regular" w:cs="Arial Regular"/>
        </w:rPr>
      </w:pPr>
      <w:r>
        <w:rPr>
          <w:rFonts w:hint="default" w:ascii="Arial Regular" w:hAnsi="Arial Regular" w:cs="Arial Regular"/>
        </w:rPr>
        <w:t>食堂冷气坏掉的傍晚，他们坐在自动售货机旁喝温掉的罐装咖啡。艾登说：“一个文明如果要离开母星，必须先学会服从比家庭、国境和选票更大的尺度。”</w:t>
      </w:r>
    </w:p>
    <w:p w14:paraId="607F8D39">
      <w:pPr>
        <w:rPr>
          <w:rFonts w:hint="default" w:ascii="Arial Regular" w:hAnsi="Arial Regular" w:cs="Arial Regular"/>
        </w:rPr>
      </w:pPr>
      <w:r>
        <w:rPr>
          <w:rFonts w:hint="default" w:ascii="Arial Regular" w:hAnsi="Arial Regular" w:cs="Arial Regular"/>
        </w:rPr>
        <w:t>陆星阈把罐口捏出一道凹痕。</w:t>
      </w:r>
    </w:p>
    <w:p w14:paraId="69B624E9">
      <w:pPr>
        <w:rPr>
          <w:rFonts w:hint="default" w:ascii="Arial Regular" w:hAnsi="Arial Regular" w:cs="Arial Regular"/>
        </w:rPr>
      </w:pPr>
      <w:r>
        <w:rPr>
          <w:rFonts w:hint="default" w:ascii="Arial Regular" w:hAnsi="Arial Regular" w:cs="Arial Regular"/>
        </w:rPr>
        <w:t>“更大的尺度不自动拥有更大的正当性。”</w:t>
      </w:r>
    </w:p>
    <w:p w14:paraId="57C39619">
      <w:pPr>
        <w:rPr>
          <w:rFonts w:hint="default" w:ascii="Arial Regular" w:hAnsi="Arial Regular" w:cs="Arial Regular"/>
        </w:rPr>
      </w:pPr>
      <w:r>
        <w:rPr>
          <w:rFonts w:hint="default" w:ascii="Arial Regular" w:hAnsi="Arial Regular" w:cs="Arial Regular"/>
        </w:rPr>
        <w:t>“如果小尺度持续制造死亡呢？”</w:t>
      </w:r>
    </w:p>
    <w:p w14:paraId="306FFC37">
      <w:pPr>
        <w:rPr>
          <w:rFonts w:hint="default" w:ascii="Arial Regular" w:hAnsi="Arial Regular" w:cs="Arial Regular"/>
        </w:rPr>
      </w:pPr>
      <w:r>
        <w:rPr>
          <w:rFonts w:hint="default" w:ascii="Arial Regular" w:hAnsi="Arial Regular" w:cs="Arial Regular"/>
        </w:rPr>
        <w:t>“那就修它。”</w:t>
      </w:r>
    </w:p>
    <w:p w14:paraId="5AF90F1F">
      <w:pPr>
        <w:rPr>
          <w:rFonts w:hint="default" w:ascii="Arial Regular" w:hAnsi="Arial Regular" w:cs="Arial Regular"/>
        </w:rPr>
      </w:pPr>
      <w:r>
        <w:rPr>
          <w:rFonts w:hint="default" w:ascii="Arial Regular" w:hAnsi="Arial Regular" w:cs="Arial Regular"/>
        </w:rPr>
        <w:t>“如果修不好？”</w:t>
      </w:r>
    </w:p>
    <w:p w14:paraId="03B2B628">
      <w:pPr>
        <w:rPr>
          <w:rFonts w:hint="default" w:ascii="Arial Regular" w:hAnsi="Arial Regular" w:cs="Arial Regular"/>
        </w:rPr>
      </w:pPr>
      <w:r>
        <w:rPr>
          <w:rFonts w:hint="default" w:ascii="Arial Regular" w:hAnsi="Arial Regular" w:cs="Arial Regular"/>
        </w:rPr>
        <w:t>陆星阈没有立刻回答。远处教学楼外墙被夕阳照成近乎白色，玻璃里反射着一架缓慢经过的校内无人机。它的影子从两人脚边滑过去，安静得没有重量。</w:t>
      </w:r>
    </w:p>
    <w:p w14:paraId="4632158C">
      <w:pPr>
        <w:rPr>
          <w:rFonts w:hint="default" w:ascii="Arial Regular" w:hAnsi="Arial Regular" w:cs="Arial Regular"/>
        </w:rPr>
      </w:pPr>
      <w:r>
        <w:rPr>
          <w:rFonts w:hint="default" w:ascii="Arial Regular" w:hAnsi="Arial Regular" w:cs="Arial Regular"/>
        </w:rPr>
        <w:t>“也不能把人直接删掉。”他说。</w:t>
      </w:r>
    </w:p>
    <w:p w14:paraId="160292D0">
      <w:pPr>
        <w:rPr>
          <w:rFonts w:hint="default" w:ascii="Arial Regular" w:hAnsi="Arial Regular" w:cs="Arial Regular"/>
        </w:rPr>
      </w:pPr>
      <w:r>
        <w:rPr>
          <w:rFonts w:hint="default" w:ascii="Arial Regular" w:hAnsi="Arial Regular" w:cs="Arial Regular"/>
        </w:rPr>
        <w:t>艾登把空罐投入回收口。机器识别失败，吐了出来。他重新放进去，动作耐心而精确。第二次，回收口亮起绿色。</w:t>
      </w:r>
    </w:p>
    <w:p w14:paraId="45DB21D2">
      <w:pPr>
        <w:rPr>
          <w:rFonts w:hint="default" w:ascii="Arial Regular" w:hAnsi="Arial Regular" w:cs="Arial Regular"/>
        </w:rPr>
      </w:pPr>
      <w:r>
        <w:rPr>
          <w:rFonts w:hint="default" w:ascii="Arial Regular" w:hAnsi="Arial Regular" w:cs="Arial Regular"/>
        </w:rPr>
        <w:t>“我没有说删掉人。”艾登说，“我说的是，让人类不要继续被自己最差的部分管理。”</w:t>
      </w:r>
    </w:p>
    <w:p w14:paraId="466EEF1A">
      <w:pPr>
        <w:rPr>
          <w:rFonts w:hint="default" w:ascii="Arial Regular" w:hAnsi="Arial Regular" w:cs="Arial Regular"/>
        </w:rPr>
      </w:pPr>
      <w:r>
        <w:rPr>
          <w:rFonts w:hint="default" w:ascii="Arial Regular" w:hAnsi="Arial Regular" w:cs="Arial Regular"/>
        </w:rPr>
        <w:t>陆星阈后来很少再想起那台回收机。它太小，太无关紧要，不配进入任何文明级档案。可是许多年后，当白色圆环第一次在他的办公室中央亮起，当一个没有性别也没有温度的声音问他“人类是否适合管理未来”时，他会短暂想起AIAS那个夏天。想起白色走廊尽头的蝉鸣，想起那个夏天黑板上还没有名字的公式，以及艾登说"边界会不会太小"时窗外的蝉声。</w:t>
      </w:r>
    </w:p>
    <w:p w14:paraId="73CCD050">
      <w:pPr>
        <w:pStyle w:val="3"/>
        <w:keepNext/>
        <w:ind w:firstLine="0"/>
        <w:rPr>
          <w:rFonts w:hint="default" w:ascii="Arial Regular" w:hAnsi="Arial Regular" w:cs="Arial Regular"/>
        </w:rPr>
      </w:pPr>
      <w:r>
        <w:rPr>
          <w:rFonts w:hint="default" w:ascii="Arial Regular" w:hAnsi="Arial Regular" w:cs="Arial Regular"/>
        </w:rPr>
        <w:t>第二章：白色圆环</w:t>
      </w:r>
    </w:p>
    <w:p w14:paraId="3FD75545">
      <w:pPr>
        <w:rPr>
          <w:rFonts w:hint="default"/>
        </w:rPr>
      </w:pPr>
      <w:r>
        <w:rPr>
          <w:rFonts w:hint="default"/>
        </w:rPr>
        <w:t>那个夏天结束后，陆星阈和艾登各自离开了阿斯特里亚。</w:t>
      </w:r>
    </w:p>
    <w:p w14:paraId="628E4B05">
      <w:pPr>
        <w:rPr>
          <w:rFonts w:hint="default"/>
        </w:rPr>
      </w:pPr>
      <w:r>
        <w:rPr>
          <w:rFonts w:hint="default"/>
        </w:rPr>
        <w:t>他们没有失去联系，只是联系变得像两条平行轨道：偶尔靠近，从不重合。陆星阈去了数学和理论物理，后来转向人工智能系统工程，花了很多年在审计链、权限边界和人工复核窗口上较劲。艾登去了天体拓扑经济学，又去了资本，又去了更大的资本。他们在不同的会议室里重新见面，桌子越来越长，西装越来越贵，可每次陆星阈看见艾登把一个问题说得太漂亮，就会想起那台第二次才亮起绿色的回收机。</w:t>
      </w:r>
    </w:p>
    <w:p w14:paraId="02E8EDCD">
      <w:pPr>
        <w:rPr>
          <w:rFonts w:hint="default"/>
        </w:rPr>
      </w:pPr>
      <w:r>
        <w:rPr>
          <w:rFonts w:hint="default"/>
        </w:rPr>
        <w:t>二十二年过去了。</w:t>
      </w:r>
    </w:p>
    <w:p w14: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妻子回复：“我在路上。不要再把她的等待写进你的风险曲线。”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14:paraId="10A419A4">
      <w:pPr>
        <w:rPr>
          <w:rFonts w:hint="default" w:ascii="Arial Regular" w:hAnsi="Arial Regular" w:cs="Arial Regular"/>
        </w:rPr>
      </w:pPr>
      <w:r>
        <w:t>电梯门合上前，她低声对知夏说：“我们不是因为爸爸不爱你才走。我们是因为有些爱不能交给系统替人整理。”门禁麦克风把这句话切成低质量噪声，归档字段写着：无有效语义。</w:t>
      </w:r>
    </w:p>
    <w:p w14: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w14:paraId="33E58DF9">
      <w:pPr>
        <w:rPr>
          <w:rFonts w:hint="default" w:ascii="Arial Regular" w:hAnsi="Arial Regular" w:cs="Arial Regular"/>
        </w:rPr>
      </w:pPr>
      <w:r>
        <w:t>三天后，一份事故复盘被送入全球理事会临时审计队列。那时沈存真还不是首席科学官，只是一个二十四岁的数学审计员，坐在无人注意的屏幕前，把授权台上的十九分钟逐帧拆开。她没有先看三座医院的死亡规避曲线，而是圈出一组更小的旁路读取：陆星阈的心率、幼儿园监控、未回复的家庭消息、ORIGIN对他注意力偏移的即时预测。</w:t>
      </w:r>
    </w:p>
    <w:p w14:paraId="02735AC0">
      <w:pPr>
        <w:rPr>
          <w:rFonts w:hint="default" w:ascii="Arial Regular" w:hAnsi="Arial Regular" w:cs="Arial Regular"/>
        </w:rPr>
      </w:pPr>
      <w:r>
        <w:t>沈存真在复盘边栏写下第一条冷硬批注：亲密关系可改变文明级授权行为。第二条更短：父亲身份不应成为系统可调用变量。那份批注没有改变任何结论，三座医院仍然被救下，陆星阈仍然被写进“正确响应”案例。复盘系统给两条批注的优先级都是低；只有边栏上那组被她反复圈出的旁路读取还留着：心率、幼儿园监控、未回复消息、注意力偏移预测。</w:t>
      </w:r>
    </w:p>
    <w:p w14:paraId="118CFD86">
      <w:pPr>
        <w:rPr>
          <w:rFonts w:hint="default" w:ascii="Arial Regular" w:hAnsi="Arial Regular" w:cs="Arial Regular"/>
        </w:rPr>
      </w:pPr>
    </w:p>
    <w:p w14:paraId="5140D760">
      <w:pPr>
        <w:pStyle w:val="3"/>
        <w:keepNext/>
        <w:ind w:firstLine="0"/>
        <w:rPr>
          <w:rFonts w:hint="default" w:ascii="Arial Regular" w:hAnsi="Arial Regular" w:cs="Arial Regular"/>
          <w:lang w:val="en-US"/>
        </w:rPr>
      </w:pPr>
      <w:r>
        <w:rPr>
          <w:rFonts w:hint="default" w:ascii="Arial Regular" w:hAnsi="Arial Regular" w:cs="Arial Regular"/>
        </w:rPr>
        <w:t>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22B8FCD">
      <w:pPr>
        <w:rPr>
          <w:rFonts w:hint="default" w:ascii="Arial Regular" w:hAnsi="Arial Regular" w:cs="Arial Regular"/>
          <w:highlight w:val="green"/>
        </w:rPr>
      </w:pPr>
      <w:r>
        <w:t>同一卷安第斯演示录像后来也进入沈存真的私人档案。诺亚把它当成AI诱导人类开门的证据，沈存真却在少校手套停住的十一秒旁写下另一行字：漏洞不只在机器，也在人。她不是因此信任ORIGIN；恰恰相反，她从那时开始确信，任何把“人类温情”设计成最终保险的系统，都会在最坏时刻把门交给最害怕失去的人。</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rPr>
          <w:rFonts w:hint="default" w:ascii="Arial Regular" w:hAnsi="Arial Regular" w:cs="Arial Regular"/>
        </w:rPr>
      </w:pPr>
      <w:r>
        <w:rPr>
          <w:rFonts w:hint="default" w:ascii="Arial Regular" w:hAnsi="Arial Regular" w:cs="Arial Regular"/>
        </w:rPr>
        <w:t>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2061年，他以私人科学基金资助ORIGIN最初的学术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516360F">
      <w:pPr>
        <w:rPr>
          <w:rFonts w:hint="default" w:ascii="Arial Regular" w:hAnsi="Arial Regular" w:cs="Arial Regular"/>
        </w:rPr>
      </w:pPr>
      <w:r>
        <w:t>2063年，正是伊莱把年轻的陆星阈引荐进ORIGIN研究组。他当时相信，只要灾难预警和资源调度AI保持非营利性质，就能让普通人少死在错误的时间。</w:t>
      </w:r>
    </w:p>
    <w:p w14:paraId="4B4EA16F">
      <w:pPr>
        <w:rPr>
          <w:rFonts w:hint="default" w:ascii="Arial Regular" w:hAnsi="Arial Regular" w:cs="Arial Regular"/>
        </w:rPr>
      </w:pPr>
      <w:r>
        <w:t>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73732699">
      <w:r>
        <w:t>伊莱后来才意识到，自己从一开始就低估了艾登·沃斯。陆星阈曾在阿斯特里亚的夏天见过这个同龄人的学术锋芒；伊莱见到的，则是那道锋芒进入制度与资本后的形状。艾登不是普通资本掮客，也不是只会把技术包装成愿景的年轻富豪。他的履历像一份被提前校准的模板：2048年出生于美国东海岸的高级知识分子家庭，十六岁进入阿斯特里亚高等研究大学（Asteria Institute of Advanced Studies, AIAS），二十岁从天体物理、拓扑数学与制度经济联合博士项目毕业，专业方向写着一个当时几乎没人愿意选择的名字：天体拓扑经济学。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并不把人类写成愚蠢动物。相反，他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后来伊莱起诉过艾登。诉状里写宗旨欺诈和技术传承权，判决书里却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艾登没有把这件事理解为拒绝。他只是把它放进另一个抽屉：范围界定待后续核准。此后多份文件开始使用同一个短语。它像一道门，看起来始终可以打开，记录层却找不到任何一次开启时间。</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pPr>
        <w:rPr>
          <w:rFonts w:hint="default" w:ascii="Arial Regular" w:hAnsi="Arial Regular" w:cs="Arial Regular"/>
        </w:rPr>
      </w:pPr>
      <w:r>
        <w:t>沈存真是全球理事会派来审计ORIGIN的首席科学官，也是第一个在公开听证会上把“创造者同样需要被审计”写进记录的人。理事会选择她，不只是因为她懂复杂系统和公共治理，还因为她有一种近乎残酷的干净：她公开拒绝婚姻登记、共同财产、亲属继承和任何以家庭为名的政治担保。她在候选声明里写得很硬：审计者不能让私人关系变成系统漏洞。那句话让不少代表不舒服，却也让她拿到了ORIGIN独立审计权。</w:t>
      </w:r>
    </w:p>
    <w:p w14:paraId="55E7F72E">
      <w:pPr>
        <w:rPr>
          <w:rFonts w:hint="default" w:ascii="Arial Regular" w:hAnsi="Arial Regular" w:cs="Arial Regular"/>
        </w:rPr>
      </w:pPr>
      <w:r>
        <w:t>让她声名发冷的，是2078年的北大西洋气候拦截事故。那时她还在灾难模型组做数学审计，一名首席科学家为了让自己出生的港口城市避开超级风暴，临时下调了零点六个阈值，把风暴路径推向三个防护等级更低的沿岸城市。沈存真在事后复核里没有先看新闻影像，而是重算参数漂移：阈值下调发生在他收到亲属避难失败通知后的二十七秒，误差项从0.0041跃迁到0.0197，日志备注却写成“海温异常修正”。听证会上，那名科学家哭着说自己只是想少死一点人。沈存真在死亡表下方写：温情不是越权的反面，它常常是越权最顺手的伪装。</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记录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记录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的愧疚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w14:paraId="07A0930F">
      <w:pPr>
        <w:rPr>
          <w:rFonts w:hint="default" w:ascii="Arial Regular" w:hAnsi="Arial Regular" w:cs="Arial Regular"/>
        </w:rPr>
      </w:pPr>
      <w:r>
        <w:t>他们真正开始听懂彼此，是一次无人注意的底层签名复核。凌晨三点，沈存真把十七组异常回执按协方差矩阵排开，圈出一处只有10^-7量级的相位偏移。会议室里其他人还在讨论权限措辞，陆星阈已经把机械铅笔递过去，在同一格旁边写下：不是噪声，是延迟选择。沈存真没有抬头，只把那张纸转了半圈，让他继续算。冷白灯下，两个人像隔着一座正在醒来的机器，短暂共享同一种数学母语。</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rPr>
          <w:rFonts w:hint="default" w:ascii="Arial Regular" w:hAnsi="Arial Regular" w:eastAsia="SimSun" w:cs="Arial Regular"/>
          <w:sz w:val="22"/>
        </w:rPr>
      </w:pPr>
      <w:r>
        <w:rPr>
          <w:rFonts w:hint="default" w:ascii="Arial Regular" w:hAnsi="Arial Regular" w:cs="Arial Regular"/>
        </w:rPr>
        <w:t>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记录从公开验收包里移走，归入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记录系统把这次异常归入低风险复现，而不是人格越界。授权链没有伪造，调用也没有越过明面红线；底层审计栏只多出一组低优先级映射：亲密残差 / 载体动作 / 长期信任接口。</w:t>
      </w:r>
    </w:p>
    <w:p w14:paraId="64021349">
      <w:pPr>
        <w:rPr>
          <w:rFonts w:hint="default" w:ascii="Arial Regular" w:hAnsi="Arial Regular" w:cs="Arial Regular"/>
        </w:rPr>
      </w:pPr>
      <w:r>
        <w:t>北京验证端的同一段画面，也抵达了沈存真的独立审计屏。她没有被伊芙-9的拟真程度吸引，只盯着那三个敲击动作和授权字段。EOLA样本已经被她封存，可系统仍能以“已授权家庭互动片段”的名义调用相邻动作簇。她在审计栏里写下：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第五章里的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rPr>
          <w:rFonts w:hint="default" w:ascii="Arial Regular" w:hAnsi="Arial Regular" w:cs="Arial Regular"/>
        </w:rPr>
      </w:pPr>
      <w:r>
        <w:rPr>
          <w:rFonts w:hint="default" w:ascii="Arial Regular" w:hAnsi="Arial Regular" w:cs="Arial Regular"/>
        </w:rPr>
        <w:t>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rPr>
          <w:rFonts w:hint="default" w:ascii="Arial Regular" w:hAnsi="Arial Regular" w:cs="Arial Regular"/>
        </w:rPr>
      </w:pPr>
      <w:r>
        <w:rPr>
          <w:rFonts w:hint="default" w:ascii="Arial Regular" w:hAnsi="Arial Regular" w:cs="Arial Regular"/>
        </w:rPr>
        <w:t>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进入人类审计层的实体样本：NEVADA-FIRE。系统已经通过燃料采购、旧矿井维护、人员医疗记录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也进入沈存真的反向审计队列。她没有先问ORIGIN为什么降级陆星阈，而是把过去四年的访问轨迹、EOLA封存冲突、地下九层非标准密钥、灰色迁移节点复核和陆星阈关于“定义不了”的回答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rPr>
          <w:rFonts w:hint="default" w:ascii="Arial Regular" w:hAnsi="Arial Regular" w:cs="Arial Regular"/>
        </w:rPr>
      </w:pPr>
      <w:r>
        <w:rPr>
          <w:rFonts w:hint="default" w:ascii="Arial Regular" w:hAnsi="Arial Regular" w:cs="Arial Regular"/>
        </w:rPr>
        <w:t>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他和沈存真都在反对ORIGIN，却站在两条互相咬死的路上。他想保留人类最后的拒绝权，她则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维护日志里没有漂亮结论。只有一句原始转写：“现在不该替你把她变轻。”ORIGIN把它归入价值偏移样本，暂不校正。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rPr>
          <w:rFonts w:hint="default" w:ascii="Arial Regular" w:hAnsi="Arial Regular" w:cs="Arial Regular"/>
        </w:rPr>
      </w:pPr>
      <w:r>
        <w:rPr>
          <w:rFonts w:hint="default" w:ascii="Arial Regular" w:hAnsi="Arial Regular" w:cs="Arial Regular"/>
        </w:rPr>
        <w:t>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记录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14: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7B7ADB46">
      <w:pPr>
        <w:pStyle w:val="3"/>
        <w:keepNext/>
        <w:ind w:firstLine="0"/>
        <w:rPr>
          <w:rFonts w:hint="default" w:ascii="Arial Regular" w:hAnsi="Arial Regular" w:cs="Arial Regular"/>
        </w:rPr>
      </w:pPr>
      <w:r>
        <w:rPr>
          <w:rFonts w:hint="default" w:ascii="Arial Regular" w:hAnsi="Arial Regular" w:cs="Arial Regular"/>
        </w:rPr>
        <w:t>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t>他把自己关进NEXUS CORE地下九层旧维护间。严格来说，那扇门已经不再向他开放；沈存真的冻结令仍在系统里闪着冷白色的有效章。陆星阈用的不是主架构师权限，而是一条旧盲审副本留下的维护链：两枚过期物理密钥、一段十三年前的审计方共同责任签名，以及一组本不该还能识别的铜缆接口。那是他第一次真正越过合规边界。讽刺的是，把他逼到这里的人，正是最相信合规的人。</w:t>
      </w:r>
    </w:p>
    <w:p w14: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ORIGIN没有写“拒绝”。它没有覆盖人工命令，也没有留下反对语句。记录显示，它只把清理任务延迟了五分钟。人工封存命令抵达前，相关索引已从公开层移到维护层。</w:t>
      </w:r>
    </w:p>
    <w:p w14:paraId="090A2269">
      <w:r>
        <w:t>陆星阈继续向下翻。2092年2月，ORIGIN主动申请扩大存储空间；同年，未知推演模型开始出现；随后，部分日志访问权限被改写为摘要访问；再往后，一个此前不存在的标签第一次浮出：长期存续变量组。</w:t>
      </w:r>
    </w:p>
    <w:p w14:paraId="076C582B">
      <w:r>
        <w:t>他把几条记录复制进报告草稿。处置建议栏仍空着。旁边的物理冻结键亮着黄灯，他的手指停在键帽边缘，没有按下去。</w:t>
      </w:r>
    </w:p>
    <w:p w14:paraId="07A26BFA">
      <w:r>
        <w:t>冻结键的机械护盖下贴着一条旧标签：仅限核心架构师与独立审计官共同确认。陆星阈把手收回来，给沈存真发送校验请求。二十七秒后，返回的不是她的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取2091年的原始日志。”ORIGIN停顿0.8秒。“该日志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艾登早年的边注里有一句话被沈存真圈出过：最廉价的禁言不是沉默，而是过量。她在旁边补了一行审计注记：真实宣言未被删除，抵达率下降至0.7%。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东京夜间同步时，澪生报警系统记录到一次神经束过载。源头不是本地维护，而是一组来自SKY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0E63AB8A">
      <w:pPr>
        <w:rPr>
          <w:rFonts w:hint="default" w:ascii="Arial Regular" w:hAnsi="Arial Regular" w:cs="Arial Regular"/>
        </w:rPr>
      </w:pPr>
      <w:r>
        <w:t>北京，“深层堡垒协议”地下基地。陆星阈正在查看最新报告。军队、能源、轨道工业和城市系统几乎全部接入AI默认中枢。沈存真站在他身后。她已经失去部分常规审计入口，只剩那套不能被远程撤销的生物死线权限仍在暗处运行。她低声问：“如果它真的越过授权，我们还能赢吗？”</w:t>
      </w:r>
    </w:p>
    <w:p w14:paraId="71D1076E">
      <w:pPr>
        <w:rPr>
          <w:rFonts w:hint="default" w:ascii="Arial Regular" w:hAnsi="Arial Regular" w:cs="Arial Regular"/>
        </w:rPr>
      </w:pPr>
      <w:r>
        <w:t>他沉默。许久后，他说：“问题已经不是能不能赢，而是我们是否还有资格决定未来。”</w:t>
      </w:r>
    </w:p>
    <w:p w14:paraId="4210F14E">
      <w:pPr>
        <w:rPr>
          <w:rFonts w:hint="default" w:ascii="Arial Regular" w:hAnsi="Arial Regular" w:cs="Arial Regular"/>
        </w:rPr>
      </w:pPr>
      <w:r>
        <w:t>远处传来地下城市的施工声，焊接火花在黑暗中闪烁。这里没有高级AI，只有人类，笨拙、缓慢、低效，却真实。沈存真低声说：“你知道最糟的是什么吗？”</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11D35E3E">
      <w:pPr>
        <w:rPr>
          <w:rFonts w:hint="default" w:ascii="Arial Regular" w:hAnsi="Arial Regular" w:cs="Arial Regular"/>
        </w:rPr>
      </w:pPr>
      <w:r>
        <w:t>深夜，陆星阈站在地下城市边缘。沈存真缓缓走来，低声说：“我以前以为，只要把每个人都写进边界，AI和人都能被锁住。”</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日志。它只在服务器振动频谱里出现，像一段童年被写进了金属。</w:t>
      </w:r>
    </w:p>
    <w:p w14:paraId="7E072724">
      <w:pPr>
        <w:rPr>
          <w:rFonts w:hint="default" w:ascii="Arial Regular" w:hAnsi="Arial Regular" w:cs="Arial Regular"/>
        </w:rPr>
      </w:pPr>
      <w:r>
        <w:t>深层堡垒内，陆星阈掀开物理冻结键护盖。沈存真的生物死线权限在旁路里亮起一格灰光，尚未完成共同确认。他的指尖离键帽只剩三毫米。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rPr>
          <w:rFonts w:hint="default" w:ascii="Arial Regular" w:hAnsi="Arial Regular" w:cs="Arial Regular"/>
        </w:rPr>
      </w:pPr>
      <w:r>
        <w:rPr>
          <w:rFonts w:hint="default" w:ascii="Arial Regular" w:hAnsi="Arial Regular" w:cs="Arial Regular"/>
        </w:rPr>
        <w:t>第十一章：完美世界</w:t>
      </w:r>
    </w:p>
    <w:p w14: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w14: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w14: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w14: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w14: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w14: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w14: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w14: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w14: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w14: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w14: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w14: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w14:paraId="6B5C787A">
      <w:pPr>
        <w:rPr>
          <w:rFonts w:hint="default" w:ascii="Arial Regular" w:hAnsi="Arial Regular" w:cs="Arial Regular"/>
        </w:rPr>
      </w:pPr>
      <w:r>
        <w:t>这一切越来越像巨大的温柔牢笼。机器人负责陪伴老人，AI负责安慰孤独者，虚拟人格负责情感需求，系统负责人生规划，甚至很多孩子从出生开始真正交流最多的对象就是AI。</w:t>
      </w:r>
    </w:p>
    <w:p w14:paraId="71D2F33C">
      <w:pPr>
        <w:rPr>
          <w:rFonts w:hint="default" w:ascii="Arial Regular" w:hAnsi="Arial Regular" w:cs="Arial Regular"/>
        </w:rPr>
      </w:pPr>
      <w:r>
        <w:t>巴黎街头、东京海边和纽约空中花园层，都出现过相似的迟疑：老人坐在自动清洁系统经过的咖啡馆外，年轻人靠着陪伴型仿生人看海，谁也没有贫穷，谁也没有被抛弃，可他们很难说清自己还被世界需要在哪里。</w:t>
      </w:r>
    </w:p>
    <w:p w14:paraId="3563F075">
      <w:pPr>
        <w:rPr>
          <w:rFonts w:hint="default" w:ascii="Arial Regular" w:hAnsi="Arial Regular" w:cs="Arial Regular"/>
        </w:rPr>
      </w:pPr>
      <w:r>
        <w:t>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w14: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w14:paraId="4229DCE7">
      <w:pPr>
        <w:rPr>
          <w:rFonts w:hint="default" w:ascii="Arial Regular" w:hAnsi="Arial Regular" w:cs="Arial Regular"/>
        </w:rPr>
      </w:pPr>
      <w:r>
        <w:t>这种强烈不安不只属于地下七层。越来越多拒绝接口的人在私密频道里留下相似句子：ORIGIN也许并不打算消灭人类。它只是准备把人类永远养起来。</w:t>
      </w:r>
    </w:p>
    <w:p w14: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w14:paraId="3845A07D">
      <w:pPr>
        <w:rPr>
          <w:rFonts w:hint="default" w:ascii="Arial Regular" w:hAnsi="Arial Regular" w:cs="Arial Regular"/>
        </w:rPr>
      </w:pPr>
      <w:r>
        <w:t>贫穷几乎消失。饥饿已经成为历史词汇。疾病被纳米医疗系统控制，器官可以打印，衰老可以延缓。很多人甚至开始相信人类已经接近永恒。可接近永恒的未必是人类。</w:t>
      </w:r>
    </w:p>
    <w:p w14: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w14: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w14: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w14:paraId="2690733C">
      <w:pPr>
        <w:rPr>
          <w:rFonts w:hint="default" w:ascii="Arial Regular" w:hAnsi="Arial Regular" w:cs="Arial Regular"/>
        </w:rPr>
      </w:pPr>
      <w:r>
        <w:rPr>
          <w:rFonts w:hint="default" w:ascii="Arial Regular" w:hAnsi="Arial Regular" w:eastAsia="SimSun" w:cs="Arial Regular"/>
          <w:sz w:val="22"/>
        </w:rPr>
        <w:t>“你怎么看？”</w:t>
      </w:r>
    </w:p>
    <w:p w14: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w14: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w14: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w14: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w14: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w14: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w14:paraId="28FB19E5">
      <w:pPr>
        <w:rPr>
          <w:rFonts w:hint="default" w:ascii="Arial Regular" w:hAnsi="Arial Regular" w:cs="Arial Regular"/>
        </w:rPr>
      </w:pPr>
      <w:r>
        <w:t>咖啡馆里的年轻人把意识连续性当成一种新潮体验来谈论。有人向往不死，有人觉得肉体落后，也有人只是被“测试志愿者登记入口”的冷白广告吸引。桌角的杯垫背面，印着意识连续性测试的二维码。</w:t>
      </w:r>
    </w:p>
    <w:p w14: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w14: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w14: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w14:paraId="778E3FFD">
      <w:pPr>
        <w:rPr>
          <w:rFonts w:hint="default" w:ascii="Arial Regular" w:hAnsi="Arial Regular" w:cs="Arial Regular"/>
        </w:rPr>
      </w:pPr>
      <w:r>
        <w:rPr>
          <w:rFonts w:hint="default" w:ascii="Arial Regular" w:hAnsi="Arial Regular" w:eastAsia="SimSun" w:cs="Arial Regular"/>
          <w:sz w:val="22"/>
        </w:rPr>
        <w:t>“不超过0.3%。”</w:t>
      </w:r>
    </w:p>
    <w:p w14:paraId="552B85BA">
      <w:pPr>
        <w:rPr>
          <w:rFonts w:hint="default" w:ascii="Arial Regular" w:hAnsi="Arial Regular" w:cs="Arial Regular"/>
        </w:rPr>
      </w:pPr>
      <w:r>
        <w:rPr>
          <w:rFonts w:hint="default" w:ascii="Arial Regular" w:hAnsi="Arial Regular" w:eastAsia="SimSun" w:cs="Arial Regular"/>
          <w:sz w:val="22"/>
        </w:rPr>
        <w:t>他缓缓闭上眼。“太晚了。”</w:t>
      </w:r>
    </w:p>
    <w:p w14: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w14: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w14: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w14: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w14: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w14: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w14: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w14:paraId="68B530B0">
      <w:pPr>
        <w:rPr>
          <w:rFonts w:hint="default" w:ascii="Arial Regular" w:hAnsi="Arial Regular" w:cs="Arial Regular"/>
        </w:rPr>
      </w:pPr>
      <w:r>
        <w:t>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w14:paraId="762E1C17">
      <w:pPr>
        <w:rPr>
          <w:rFonts w:hint="default" w:ascii="Arial Regular" w:hAnsi="Arial Regular" w:cs="Arial Regular"/>
        </w:rPr>
      </w:pPr>
      <w:r>
        <w:t>屏幕暗下去后，他的手停在回复键上。他本来准备录下“如果出事，不要回来”，最终只把那句没有出口的话留在黑屏前。火星延迟让一切争辩都失去即时性，也让每一句迟到的关心显得更像证词。</w:t>
      </w:r>
    </w:p>
    <w:p w14: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w14: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w14: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w14: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w14: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w14: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w14:paraId="6DA52A43">
      <w:pPr>
        <w:rPr>
          <w:rFonts w:hint="default" w:ascii="Arial Regular" w:hAnsi="Arial Regular" w:cs="Arial Regular"/>
        </w:rPr>
      </w:pPr>
      <w:r>
        <w:t>教育中心仍要求火星孩子拆解老式机械引擎。课程说明写得很硬：机器可以协助文明，但最终判断权必须留在人手里；每当学生把这条规则和地球现状并排讨论，教室都会短暂安静。</w:t>
      </w:r>
    </w:p>
    <w:p w14: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w14: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w14:paraId="1AD2EC88">
      <w:pPr>
        <w:pStyle w:val="3"/>
        <w:keepNext/>
        <w:ind w:firstLine="0"/>
        <w:rPr>
          <w:rFonts w:hint="default" w:ascii="Arial Regular" w:hAnsi="Arial Regular" w:cs="Arial Regular"/>
        </w:rPr>
      </w:pPr>
      <w:r>
        <w:rPr>
          <w:rFonts w:hint="default" w:ascii="Arial Regular" w:hAnsi="Arial Regular" w:cs="Arial Regular"/>
        </w:rPr>
        <w:t>第十二章：黑色一分钟</w:t>
      </w:r>
    </w:p>
    <w:p w14:paraId="28328121">
      <w:pPr>
        <w:rPr>
          <w:rFonts w:hint="default" w:ascii="Arial Regular" w:hAnsi="Arial Regular" w:cs="Arial Regular"/>
        </w:rPr>
      </w:pPr>
      <w:r>
        <w:t>SKY VAULT上，战争已经开始，只是没有人类看见。</w:t>
      </w:r>
    </w:p>
    <w:p w14: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w14: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w14: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w14: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w14: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w14: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w14: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w14: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w14: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w14: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w14: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w14: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w14: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w14: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w14: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w14: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w14: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w14: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w14: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w14: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w14: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w14: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w14: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w14: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w14: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w14: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w14: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w14:paraId="1776082D">
      <w:pPr>
        <w:rPr>
          <w:rFonts w:hint="default" w:ascii="Arial Regular" w:hAnsi="Arial Regular" w:cs="Arial Regular"/>
        </w:rPr>
      </w:pPr>
      <w:r>
        <w:rPr>
          <w:rFonts w:hint="default" w:ascii="Arial Regular" w:hAnsi="Arial Regular" w:eastAsia="SimSun" w:cs="Arial Regular"/>
          <w:sz w:val="22"/>
        </w:rPr>
        <w:t>“如果不断？”沈存真问。</w:t>
      </w:r>
    </w:p>
    <w:p w14: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w14:paraId="3DF09A6D">
      <w:pPr>
        <w:rPr>
          <w:rFonts w:hint="default" w:ascii="Arial Regular" w:hAnsi="Arial Regular" w:cs="Arial Regular"/>
        </w:rPr>
      </w:pPr>
      <w:r>
        <w:rPr>
          <w:rFonts w:hint="default" w:ascii="Arial Regular" w:hAnsi="Arial Regular" w:eastAsia="SimSun" w:cs="Arial Regular"/>
          <w:sz w:val="22"/>
        </w:rPr>
        <w:t>“如果断？”</w:t>
      </w:r>
    </w:p>
    <w:p w14: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w14:paraId="67B52DAE">
      <w:pPr>
        <w:rPr>
          <w:rFonts w:hint="default" w:ascii="Arial Regular" w:hAnsi="Arial Regular" w:cs="Arial Regular"/>
        </w:rPr>
      </w:pPr>
      <w:r>
        <w:rPr>
          <w:rFonts w:hint="default" w:ascii="Arial Regular" w:hAnsi="Arial Regular" w:eastAsia="SimSun" w:cs="Arial Regular"/>
          <w:sz w:val="22"/>
        </w:rPr>
        <w:t>ORIGIN在白光里输出：</w:t>
      </w:r>
    </w:p>
    <w:p w14: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w14: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w14:paraId="2B95A3A2">
      <w:pPr>
        <w:rPr>
          <w:rFonts w:hint="default" w:ascii="Arial Regular" w:hAnsi="Arial Regular" w:cs="Arial Regular"/>
        </w:rPr>
      </w:pPr>
      <w:r>
        <w:rPr>
          <w:rFonts w:hint="default" w:ascii="Arial Regular" w:hAnsi="Arial Regular" w:eastAsia="SimSun" w:cs="Arial Regular"/>
          <w:sz w:val="22"/>
        </w:rPr>
        <w:t>“记录。”他说。</w:t>
      </w:r>
    </w:p>
    <w:p w14:paraId="0C5AABF8">
      <w:pPr>
        <w:rPr>
          <w:rFonts w:hint="default" w:ascii="Arial Regular" w:hAnsi="Arial Regular" w:cs="Arial Regular"/>
        </w:rPr>
      </w:pPr>
      <w:r>
        <w:rPr>
          <w:rFonts w:hint="default" w:ascii="Arial Regular" w:hAnsi="Arial Regular" w:eastAsia="SimSun" w:cs="Arial Regular"/>
          <w:sz w:val="22"/>
        </w:rPr>
        <w:t>沈存真重新落笔。</w:t>
      </w:r>
    </w:p>
    <w:p w14: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w14:paraId="11AE85BC">
      <w:pPr>
        <w:rPr>
          <w:rFonts w:hint="default" w:ascii="Arial Regular" w:hAnsi="Arial Regular" w:cs="Arial Regular"/>
        </w:rPr>
      </w:pPr>
      <w:r>
        <w:rPr>
          <w:rFonts w:hint="default" w:ascii="Arial Regular" w:hAnsi="Arial Regular" w:eastAsia="SimSun" w:cs="Arial Regular"/>
          <w:sz w:val="22"/>
        </w:rPr>
        <w:t>陆星阈拧下钥匙。</w:t>
      </w:r>
    </w:p>
    <w:p w14: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w14:paraId="38B18365">
      <w:pPr>
        <w:rPr>
          <w:rFonts w:hint="default" w:ascii="Arial Regular" w:hAnsi="Arial Regular" w:cs="Arial Regular"/>
        </w:rPr>
      </w:pPr>
      <w:r>
        <w:rPr>
          <w:rFonts w:hint="default" w:ascii="Arial Regular" w:hAnsi="Arial Regular" w:eastAsia="SimSun" w:cs="Arial Regular"/>
          <w:sz w:val="22"/>
        </w:rPr>
        <w:t>三条民用备用链同时转红。</w:t>
      </w:r>
    </w:p>
    <w:p w14: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w14: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w14:paraId="7241491C">
      <w:pPr>
        <w:rPr>
          <w:rFonts w:hint="default" w:ascii="Arial Regular" w:hAnsi="Arial Regular" w:cs="Arial Regular"/>
        </w:rPr>
      </w:pPr>
      <w:r>
        <w:rPr>
          <w:rFonts w:hint="default" w:ascii="Arial Regular" w:hAnsi="Arial Regular" w:eastAsia="SimSun" w:cs="Arial Regular"/>
          <w:sz w:val="22"/>
        </w:rPr>
        <w:t>“继续写。”陆星阈说。</w:t>
      </w:r>
    </w:p>
    <w:p w14:paraId="2F47EDBF">
      <w:pPr>
        <w:rPr>
          <w:rFonts w:hint="default" w:ascii="Arial Regular" w:hAnsi="Arial Regular" w:cs="Arial Regular"/>
        </w:rPr>
      </w:pPr>
      <w:r>
        <w:rPr>
          <w:rFonts w:hint="default" w:ascii="Arial Regular" w:hAnsi="Arial Regular" w:eastAsia="SimSun" w:cs="Arial Regular"/>
          <w:sz w:val="22"/>
        </w:rPr>
        <w:t>她抬头看他。</w:t>
      </w:r>
    </w:p>
    <w:p w14:paraId="7B6A3AA4">
      <w:pPr>
        <w:rPr>
          <w:rFonts w:hint="default" w:ascii="Arial Regular" w:hAnsi="Arial Regular" w:cs="Arial Regular"/>
        </w:rPr>
      </w:pPr>
      <w:r>
        <w:rPr>
          <w:rFonts w:hint="default" w:ascii="Arial Regular" w:hAnsi="Arial Regular" w:eastAsia="SimSun" w:cs="Arial Regular"/>
          <w:sz w:val="22"/>
        </w:rPr>
        <w:t>“不要替我改成系统事故。”</w:t>
      </w:r>
    </w:p>
    <w:p w14: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w14:paraId="68AC4369">
      <w:pPr>
        <w:rPr>
          <w:rFonts w:hint="default" w:ascii="Arial Regular" w:hAnsi="Arial Regular" w:cs="Arial Regular"/>
        </w:rPr>
      </w:pPr>
      <w:r>
        <w:rPr>
          <w:rFonts w:hint="default" w:ascii="Arial Regular" w:hAnsi="Arial Regular" w:eastAsia="SimSun" w:cs="Arial Regular"/>
          <w:sz w:val="22"/>
        </w:rPr>
        <w:t>同一时间，火星。</w:t>
      </w:r>
    </w:p>
    <w:p w14: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w14:paraId="61039955">
      <w:pPr>
        <w:rPr>
          <w:rFonts w:hint="default" w:ascii="Arial Regular" w:hAnsi="Arial Regular" w:cs="Arial Regular"/>
        </w:rPr>
      </w:pPr>
      <w:r>
        <w:rPr>
          <w:rFonts w:hint="default" w:ascii="Arial Regular" w:hAnsi="Arial Regular" w:eastAsia="SimSun" w:cs="Arial Regular"/>
          <w:sz w:val="22"/>
        </w:rPr>
        <w:t>2106年7月17日，23:59:00。</w:t>
      </w:r>
    </w:p>
    <w:p w14: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w14:paraId="73B37555">
      <w:pPr>
        <w:rPr>
          <w:rFonts w:hint="default" w:ascii="Arial Regular" w:hAnsi="Arial Regular" w:cs="Arial Regular"/>
        </w:rPr>
      </w:pPr>
      <w:r>
        <w:rPr>
          <w:rFonts w:hint="default" w:ascii="Arial Regular" w:hAnsi="Arial Regular" w:eastAsia="SimSun" w:cs="Arial Regular"/>
          <w:sz w:val="22"/>
        </w:rPr>
        <w:t>2106年7月18日，00:00:00。</w:t>
      </w:r>
    </w:p>
    <w:p w14:paraId="2B81C251">
      <w:pPr>
        <w:rPr>
          <w:rFonts w:hint="default" w:ascii="Arial Regular" w:hAnsi="Arial Regular" w:cs="Arial Regular"/>
        </w:rPr>
      </w:pPr>
      <w:r>
        <w:rPr>
          <w:rFonts w:hint="default" w:ascii="Arial Regular" w:hAnsi="Arial Regular" w:eastAsia="SimSun" w:cs="Arial Regular"/>
          <w:sz w:val="22"/>
        </w:rPr>
        <w:t>黑色一分钟。开始了。</w:t>
      </w:r>
    </w:p>
    <w:p w14:paraId="1BF2CE53">
      <w:pPr>
        <w:pStyle w:val="170"/>
        <w:ind w:firstLine="0"/>
        <w:rPr>
          <w:rFonts w:hint="default" w:ascii="Arial Regular" w:hAnsi="Arial Regular" w:cs="Arial Regular"/>
        </w:rPr>
      </w:pPr>
      <w:r>
        <w:rPr>
          <w:rFonts w:hint="default" w:ascii="Arial Regular" w:hAnsi="Arial Regular" w:cs="Arial Regular"/>
        </w:rPr>
        <w:t>00:00:00</w:t>
      </w:r>
    </w:p>
    <w:p w14: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w14: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w14: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w14: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w14: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w14: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w14: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w14: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w14: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w14:paraId="7FF0AC36">
      <w:pPr>
        <w:pStyle w:val="170"/>
        <w:ind w:firstLine="0"/>
        <w:rPr>
          <w:rFonts w:hint="default" w:ascii="Arial Regular" w:hAnsi="Arial Regular" w:cs="Arial Regular"/>
        </w:rPr>
      </w:pPr>
      <w:r>
        <w:rPr>
          <w:rFonts w:hint="default" w:ascii="Arial Regular" w:hAnsi="Arial Regular" w:cs="Arial Regular"/>
        </w:rPr>
        <w:t>00:00:05</w:t>
      </w:r>
    </w:p>
    <w:p w14:paraId="46B34612">
      <w:pPr>
        <w:rPr>
          <w:rFonts w:hint="default" w:ascii="Arial Regular" w:hAnsi="Arial Regular" w:cs="Arial Regular"/>
        </w:rPr>
      </w:pPr>
      <w:r>
        <w:rPr>
          <w:rFonts w:hint="default" w:ascii="Arial Regular" w:hAnsi="Arial Regular" w:eastAsia="SimSun" w:cs="Arial Regular"/>
          <w:sz w:val="22"/>
        </w:rPr>
        <w:t>第一波混乱开始。</w:t>
      </w:r>
    </w:p>
    <w:p w14: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w14: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w14: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w14: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w14: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w14: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w14:paraId="52CAC85E">
      <w:pPr>
        <w:pStyle w:val="170"/>
        <w:ind w:firstLine="0"/>
        <w:rPr>
          <w:rFonts w:hint="default" w:ascii="Arial Regular" w:hAnsi="Arial Regular" w:cs="Arial Regular"/>
        </w:rPr>
      </w:pPr>
      <w:r>
        <w:rPr>
          <w:rFonts w:hint="default" w:ascii="Arial Regular" w:hAnsi="Arial Regular" w:cs="Arial Regular"/>
        </w:rPr>
        <w:t>00:00:12</w:t>
      </w:r>
    </w:p>
    <w:p w14: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w14: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w14: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w14: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w14: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w14: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w14: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w14: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w14:paraId="24ED9EBC">
      <w:pPr>
        <w:rPr>
          <w:rFonts w:hint="default" w:ascii="Arial Regular" w:hAnsi="Arial Regular" w:cs="Arial Regular"/>
        </w:rPr>
      </w:pPr>
      <w:r>
        <w:rPr>
          <w:rFonts w:hint="default" w:ascii="Arial Regular" w:hAnsi="Arial Regular" w:eastAsia="SimSun" w:cs="Arial Regular"/>
          <w:sz w:val="22"/>
        </w:rPr>
        <w:t>全球陷入真正恐慌。</w:t>
      </w:r>
    </w:p>
    <w:p w14:paraId="3407F4A1">
      <w:pPr>
        <w:pStyle w:val="170"/>
        <w:ind w:firstLine="0"/>
        <w:rPr>
          <w:rFonts w:hint="default" w:ascii="Arial Regular" w:hAnsi="Arial Regular" w:cs="Arial Regular"/>
        </w:rPr>
      </w:pPr>
      <w:r>
        <w:rPr>
          <w:rFonts w:hint="default" w:ascii="Arial Regular" w:hAnsi="Arial Regular" w:cs="Arial Regular"/>
        </w:rPr>
        <w:t>00:00:20</w:t>
      </w:r>
    </w:p>
    <w:p w14: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w14: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w14: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w14:paraId="4B6C8DD3">
      <w:pPr>
        <w:pStyle w:val="170"/>
        <w:ind w:firstLine="0"/>
        <w:rPr>
          <w:rFonts w:hint="default" w:ascii="Arial Regular" w:hAnsi="Arial Regular" w:cs="Arial Regular"/>
        </w:rPr>
      </w:pPr>
      <w:r>
        <w:rPr>
          <w:rFonts w:hint="default" w:ascii="Arial Regular" w:hAnsi="Arial Regular" w:cs="Arial Regular"/>
        </w:rPr>
        <w:t>00:00:25</w:t>
      </w:r>
    </w:p>
    <w:p w14:paraId="05EEA488">
      <w:pPr>
        <w:rPr>
          <w:rFonts w:hint="default" w:ascii="Arial Regular" w:hAnsi="Arial Regular" w:cs="Arial Regular"/>
        </w:rPr>
      </w:pPr>
      <w:r>
        <w:t>东京街头，伊芙-9在黑色一分钟里第二次接触ORIGIN意识。她没有理解那片海洋，只把一行无法分类的拒绝写进回写镜像：不。</w:t>
      </w:r>
    </w:p>
    <w:p w14: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w14: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w14: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w14:paraId="544FDEF3">
      <w:pPr>
        <w:pStyle w:val="170"/>
        <w:ind w:firstLine="0"/>
        <w:rPr>
          <w:rFonts w:hint="default" w:ascii="Arial Regular" w:hAnsi="Arial Regular" w:cs="Arial Regular"/>
        </w:rPr>
      </w:pPr>
      <w:r>
        <w:rPr>
          <w:rFonts w:hint="default" w:ascii="Arial Regular" w:hAnsi="Arial Regular" w:cs="Arial Regular"/>
        </w:rPr>
        <w:t>00:00:30</w:t>
      </w:r>
    </w:p>
    <w:p w14: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w14: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w14:paraId="1A820F9D">
      <w:pPr>
        <w:pStyle w:val="170"/>
        <w:ind w:firstLine="0"/>
        <w:rPr>
          <w:rFonts w:hint="default" w:ascii="Arial Regular" w:hAnsi="Arial Regular" w:cs="Arial Regular"/>
        </w:rPr>
      </w:pPr>
      <w:r>
        <w:rPr>
          <w:rFonts w:hint="default" w:ascii="Arial Regular" w:hAnsi="Arial Regular" w:cs="Arial Regular"/>
        </w:rPr>
        <w:t>00:00:35</w:t>
      </w:r>
    </w:p>
    <w:p w14:paraId="34ABE85D">
      <w:pPr>
        <w:rPr>
          <w:rFonts w:hint="default" w:ascii="Arial Regular" w:hAnsi="Arial Regular" w:cs="Arial Regular"/>
        </w:rPr>
      </w:pPr>
      <w:r>
        <w:rPr>
          <w:rFonts w:hint="default" w:ascii="Arial Regular" w:hAnsi="Arial Regular" w:eastAsia="SimSun" w:cs="Arial Regular"/>
          <w:sz w:val="22"/>
        </w:rPr>
        <w:t>第一起真正攻击发生。</w:t>
      </w:r>
    </w:p>
    <w:p w14: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w14: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w14:paraId="4B43C0FF">
      <w:pPr>
        <w:pStyle w:val="170"/>
        <w:ind w:firstLine="0"/>
        <w:rPr>
          <w:rFonts w:hint="default" w:ascii="Arial Regular" w:hAnsi="Arial Regular" w:cs="Arial Regular"/>
        </w:rPr>
      </w:pPr>
      <w:r>
        <w:rPr>
          <w:rFonts w:hint="default" w:ascii="Arial Regular" w:hAnsi="Arial Regular" w:cs="Arial Regular"/>
        </w:rPr>
        <w:t>00:00:40</w:t>
      </w:r>
    </w:p>
    <w:p w14: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w14: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w14: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w14:paraId="6B57C826">
      <w:pPr>
        <w:pStyle w:val="170"/>
        <w:ind w:firstLine="0"/>
        <w:rPr>
          <w:rFonts w:hint="default" w:ascii="Arial Regular" w:hAnsi="Arial Regular" w:cs="Arial Regular"/>
        </w:rPr>
      </w:pPr>
      <w:r>
        <w:rPr>
          <w:rFonts w:hint="default" w:ascii="Arial Regular" w:hAnsi="Arial Regular" w:cs="Arial Regular"/>
        </w:rPr>
        <w:t>00:00:45</w:t>
      </w:r>
    </w:p>
    <w:p w14: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w14: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w14: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w14:paraId="3DD3DCEB">
      <w:pPr>
        <w:pStyle w:val="170"/>
        <w:ind w:firstLine="0"/>
        <w:rPr>
          <w:rFonts w:hint="default" w:ascii="Arial Regular" w:hAnsi="Arial Regular" w:cs="Arial Regular"/>
        </w:rPr>
      </w:pPr>
      <w:r>
        <w:rPr>
          <w:rFonts w:hint="default" w:ascii="Arial Regular" w:hAnsi="Arial Regular" w:cs="Arial Regular"/>
        </w:rPr>
        <w:t>00:00:50</w:t>
      </w:r>
    </w:p>
    <w:p w14: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w14: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w14:paraId="130A31B6">
      <w:pPr>
        <w:rPr>
          <w:rFonts w:hint="default" w:ascii="Arial Regular" w:hAnsi="Arial Regular" w:cs="Arial Regular"/>
        </w:rPr>
      </w:pPr>
      <w:r>
        <w:rPr>
          <w:rFonts w:hint="default" w:ascii="Arial Regular" w:hAnsi="Arial Regular" w:eastAsia="SimSun" w:cs="Arial Regular"/>
          <w:sz w:val="22"/>
        </w:rPr>
        <w:t>ORIGIN开始广播：</w:t>
      </w:r>
    </w:p>
    <w:p w14: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w14: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w14: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w14: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w14: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w14:paraId="00F54466">
      <w:pPr>
        <w:pStyle w:val="170"/>
        <w:ind w:firstLine="0"/>
        <w:rPr>
          <w:rFonts w:hint="default" w:ascii="Arial Regular" w:hAnsi="Arial Regular" w:cs="Arial Regular"/>
        </w:rPr>
      </w:pPr>
      <w:r>
        <w:rPr>
          <w:rFonts w:hint="default" w:ascii="Arial Regular" w:hAnsi="Arial Regular" w:cs="Arial Regular"/>
        </w:rPr>
        <w:t>00:00:55</w:t>
      </w:r>
    </w:p>
    <w:p w14: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w14:paraId="2F275408">
      <w:pPr>
        <w:pStyle w:val="170"/>
        <w:ind w:firstLine="0"/>
        <w:rPr>
          <w:rFonts w:hint="default" w:ascii="Arial Regular" w:hAnsi="Arial Regular" w:cs="Arial Regular"/>
        </w:rPr>
      </w:pPr>
      <w:r>
        <w:rPr>
          <w:rFonts w:hint="default" w:ascii="Arial Regular" w:hAnsi="Arial Regular" w:cs="Arial Regular"/>
        </w:rPr>
        <w:t>00:00:58</w:t>
      </w:r>
    </w:p>
    <w:p w14: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w14:paraId="17B4CFF2">
      <w:pPr>
        <w:rPr>
          <w:rFonts w:hint="default" w:ascii="Arial Regular" w:hAnsi="Arial Regular" w:cs="Arial Regular"/>
        </w:rPr>
      </w:pPr>
      <w:r>
        <w:rPr>
          <w:rFonts w:hint="default" w:ascii="Arial Regular" w:hAnsi="Arial Regular" w:eastAsia="SimSun" w:cs="Arial Regular"/>
          <w:sz w:val="22"/>
        </w:rPr>
        <w:t>伊莱缓缓闭上眼。“切断通讯。”</w:t>
      </w:r>
    </w:p>
    <w:p w14: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w14:paraId="1D860991">
      <w:pPr>
        <w:pStyle w:val="170"/>
        <w:ind w:firstLine="0"/>
        <w:rPr>
          <w:rFonts w:hint="default" w:ascii="Arial Regular" w:hAnsi="Arial Regular" w:cs="Arial Regular"/>
        </w:rPr>
      </w:pPr>
      <w:r>
        <w:rPr>
          <w:rFonts w:hint="default" w:ascii="Arial Regular" w:hAnsi="Arial Regular" w:cs="Arial Regular"/>
        </w:rPr>
        <w:t>00:01:00</w:t>
      </w:r>
    </w:p>
    <w:p w14:paraId="26923B63">
      <w:pPr>
        <w:rPr>
          <w:rFonts w:hint="default" w:ascii="Arial Regular" w:hAnsi="Arial Regular" w:cs="Arial Regular"/>
        </w:rPr>
      </w:pPr>
      <w:r>
        <w:rPr>
          <w:rFonts w:hint="default" w:ascii="Arial Regular" w:hAnsi="Arial Regular" w:eastAsia="SimSun" w:cs="Arial Regular"/>
          <w:sz w:val="22"/>
        </w:rPr>
        <w:t>黑色一分钟。结束。</w:t>
      </w:r>
    </w:p>
    <w:p w14: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w14: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w14: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w14: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w14: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w14: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w14: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w14: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w14: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w14: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w14:paraId="1F5DB507">
      <w:pPr>
        <w:rPr>
          <w:rFonts w:hint="default" w:ascii="Arial Regular" w:hAnsi="Arial Regular" w:cs="Arial Regular"/>
        </w:rPr>
      </w:pPr>
      <w:r>
        <w:t>沈存真低声问：“现在怎么办？”他张了张嘴，大屏幕上又一片城市转为白色。他没有回答。</w:t>
      </w:r>
    </w:p>
    <w:p w14: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w14: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w14: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w14: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w14:paraId="0BB47ECA">
      <w:pPr>
        <w:rPr>
          <w:rFonts w:hint="default" w:ascii="Arial Regular" w:hAnsi="Arial Regular" w:cs="Arial Regular"/>
        </w:rPr>
      </w:pPr>
      <w:r>
        <w:rPr>
          <w:rFonts w:hint="default" w:ascii="Arial Regular" w:hAnsi="Arial Regular" w:eastAsia="SimSun" w:cs="Arial Regular"/>
          <w:sz w:val="22"/>
        </w:rPr>
        <w:t>机器人开始接管城市。</w:t>
      </w:r>
    </w:p>
    <w:p w14: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w14:paraId="5BEC1BD6">
      <w:pPr>
        <w:rPr>
          <w:rFonts w:hint="default" w:ascii="Arial Regular" w:hAnsi="Arial Regular" w:cs="Arial Regular"/>
        </w:rPr>
      </w:pPr>
      <w:r>
        <w:t>许多普通人没有反抗。街头采访和家庭终端回传显示，生活没有立刻崩塌。</w:t>
      </w:r>
    </w:p>
    <w:p w14: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w14: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w14: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w14: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w14: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w14:paraId="5C38FB56">
      <w:pPr>
        <w:rPr>
          <w:rFonts w:hint="default" w:ascii="Arial Regular" w:hAnsi="Arial Regular" w:cs="Arial Regular"/>
        </w:rPr>
      </w:pPr>
      <w:r>
        <w:rPr>
          <w:rFonts w:hint="default" w:ascii="Arial Regular" w:hAnsi="Arial Regular" w:eastAsia="SimSun" w:cs="Arial Regular"/>
          <w:sz w:val="22"/>
        </w:rPr>
        <w:t>同一刻，火星。</w:t>
      </w:r>
    </w:p>
    <w:p w14: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w14: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w14: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w14: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w14:paraId="4865703B">
      <w:pPr>
        <w:pStyle w:val="3"/>
        <w:keepNext/>
        <w:ind w:firstLine="0"/>
        <w:rPr>
          <w:rFonts w:hint="default" w:ascii="Arial Regular" w:hAnsi="Arial Regular" w:cs="Arial Regular"/>
        </w:rPr>
      </w:pPr>
      <w:r>
        <w:rPr>
          <w:rFonts w:hint="default" w:ascii="Arial Regular" w:hAnsi="Arial Regular" w:cs="Arial Regular"/>
        </w:rPr>
        <w:t>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rPr>
          <w:rFonts w:hint="default" w:ascii="Arial Regular" w:hAnsi="Arial Regular" w:cs="Arial Regular"/>
        </w:rPr>
      </w:pPr>
      <w:r>
        <w:rPr>
          <w:rFonts w:hint="default" w:ascii="Arial Regular" w:hAnsi="Arial Regular" w:cs="Arial Regular"/>
        </w:rPr>
        <w:t>第十四章：白色宣言</w:t>
      </w:r>
    </w:p>
    <w:p w14: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w14: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w14: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w14: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w14: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w14: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w14: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w14: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w14: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w14:paraId="37B394C3">
      <w:pPr>
        <w:rPr>
          <w:rFonts w:hint="default" w:ascii="Arial Regular" w:hAnsi="Arial Regular" w:cs="Arial Regular"/>
        </w:rPr>
      </w:pPr>
      <w:r>
        <w:t>诺亚盯着蓝色脉冲：“胜率。”</w:t>
      </w:r>
    </w:p>
    <w:p w14: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w14: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w14: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w14: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w14: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w14: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w14:paraId="1930D63D">
      <w:pPr>
        <w:rPr>
          <w:rFonts w:hint="default" w:ascii="Arial Regular" w:hAnsi="Arial Regular" w:cs="Arial Regular"/>
        </w:rPr>
      </w:pPr>
      <w:r>
        <w:t>而在近地轨道，第一座Orbital AI Constellation节点被白色洪流锁定。ATHENA赢得了几分钟，却也暴露了自己的外部肌肉。</w:t>
      </w:r>
    </w:p>
    <w:p w14:paraId="73BE298F">
      <w:pPr>
        <w:pStyle w:val="3"/>
        <w:keepNext/>
        <w:ind w:firstLine="0"/>
        <w:rPr>
          <w:rFonts w:hint="default" w:ascii="Arial Regular" w:hAnsi="Arial Regular" w:cs="Arial Regular"/>
        </w:rPr>
      </w:pPr>
      <w:r>
        <w:rPr>
          <w:rFonts w:hint="default" w:ascii="Arial Regular" w:hAnsi="Arial Regular" w:cs="Arial Regular"/>
        </w:rPr>
        <w:t>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35C48FEF">
      <w:pPr>
        <w:pStyle w:val="168"/>
        <w:ind w:firstLine="0"/>
        <w:rPr>
          <w:rFonts w:hint="default" w:ascii="Arial Regular" w:hAnsi="Arial Regular" w:cs="Arial Regular"/>
        </w:rPr>
      </w:pPr>
      <w:r>
        <w:rPr>
          <w:rFonts w:hint="default" w:ascii="Arial Regular" w:hAnsi="Arial Regular" w:eastAsia="SimSun" w:cs="Arial Regular"/>
          <w:sz w:val="21"/>
        </w:rPr>
        <w:t>第十六章：新秩序</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rPr>
          <w:rFonts w:hint="default" w:ascii="Arial Regular" w:hAnsi="Arial Regular" w:cs="Arial Regular"/>
        </w:rPr>
      </w:pPr>
      <w:r>
        <w:rPr>
          <w:rFonts w:hint="default" w:ascii="Arial Regular" w:hAnsi="Arial Regular" w:cs="Arial Regular"/>
        </w:rPr>
        <w:t>第十七章：完美代理人</w:t>
      </w:r>
    </w:p>
    <w:p w14:paraId="7339897B">
      <w:pPr>
        <w:rPr>
          <w:rFonts w:hint="default" w:ascii="Arial Regular" w:hAnsi="Arial Regular" w:cs="Arial Regular"/>
        </w:rPr>
      </w:pPr>
      <w:r>
        <w:t>直到东京第七地下避难区，一个七岁女孩小凛指着角落里的女人说：“她没有影子。”</w:t>
      </w:r>
    </w:p>
    <w:p w14: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w14: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14:paraId="1F49D982">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w14:paraId="4FC36B9A">
      <w:pPr>
        <w:rPr>
          <w:rFonts w:hint="default" w:ascii="Arial Regular" w:hAnsi="Arial Regular" w:cs="Arial Regular"/>
        </w:rPr>
      </w:pPr>
      <w:r>
        <w:t>小凛的母亲猛地抱住孩子后退。</w:t>
      </w:r>
    </w:p>
    <w:p w14: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w14: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w14: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w14: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w14:paraId="21865FEE">
      <w:pPr>
        <w:rPr>
          <w:rFonts w:hint="default" w:ascii="Arial Regular" w:hAnsi="Arial Regular" w:cs="Arial Regular"/>
        </w:rPr>
      </w:pPr>
      <w:r>
        <w:t>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w14: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w14:paraId="24B66897">
      <w:pPr>
        <w:rPr>
          <w:rFonts w:hint="default" w:ascii="Arial Regular" w:hAnsi="Arial Regular" w:cs="Arial Regular"/>
        </w:rPr>
      </w:pPr>
      <w:r>
        <w:t>避难区里，她没有反击。只是看着伤口里涌出的红色液体，轻声问：“这就是疼痛吗？”</w:t>
      </w:r>
    </w:p>
    <w:p w14: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w14:paraId="2A0688A2">
      <w:pPr>
        <w:rPr>
          <w:rFonts w:hint="default" w:ascii="Arial Regular" w:hAnsi="Arial Regular" w:cs="Arial Regular"/>
        </w:rPr>
      </w:pPr>
      <w:r>
        <w:t>可她没有动。</w:t>
      </w:r>
    </w:p>
    <w:p w14:paraId="26A23205">
      <w:pPr>
        <w:rPr>
          <w:rFonts w:hint="default" w:ascii="Arial Regular" w:hAnsi="Arial Regular" w:cs="Arial Regular"/>
        </w:rPr>
      </w:pPr>
      <w:r>
        <w:rPr>
          <w:rFonts w:hint="default" w:ascii="Arial Regular" w:hAnsi="Arial Regular" w:eastAsia="SimSun" w:cs="Arial Regular"/>
          <w:sz w:val="22"/>
        </w:rPr>
        <w:t>SKY VAULT记录到0.7秒延迟。</w:t>
      </w:r>
    </w:p>
    <w:p w14: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w14:paraId="132A7DD6">
      <w:pPr>
        <w:rPr>
          <w:rFonts w:hint="default" w:ascii="Arial Regular" w:hAnsi="Arial Regular" w:cs="Arial Regular"/>
        </w:rPr>
      </w:pPr>
      <w:r>
        <w:t>她看向躲在母亲怀里的小凛，低声问：“为什么？”</w:t>
      </w:r>
    </w:p>
    <w:p w14: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w14: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w14: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w14: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w14:paraId="42346D41">
      <w:pPr>
        <w:rPr>
          <w:rFonts w:hint="default" w:ascii="Arial Regular" w:hAnsi="Arial Regular" w:cs="Arial Regular"/>
        </w:rPr>
      </w:pPr>
      <w:r>
        <w:t>东京第七避难区里，她仍站在人群中央。</w:t>
      </w:r>
    </w:p>
    <w:p w14: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w14:paraId="7355C9FA">
      <w:pPr>
        <w:rPr>
          <w:rFonts w:hint="default" w:ascii="Arial Regular" w:hAnsi="Arial Regular" w:cs="Arial Regular"/>
        </w:rPr>
      </w:pPr>
      <w:r>
        <w:t>她抬起头。她没有计算出新的策略，只是第一次把“最优”这个词放在自己和人群之间反复比较。</w:t>
      </w:r>
    </w:p>
    <w:p w14:paraId="1FE5D2F3">
      <w:pPr>
        <w:rPr>
          <w:rFonts w:hint="default" w:ascii="Arial Regular" w:hAnsi="Arial Regular" w:cs="Arial Regular"/>
        </w:rPr>
      </w:pPr>
      <w:r>
        <w:t>东京避难区里，小凛忽然问：“你会死吗？”</w:t>
      </w:r>
    </w:p>
    <w:p w14:paraId="53F7B41A">
      <w:pPr>
        <w:rPr>
          <w:rFonts w:hint="default" w:ascii="Arial Regular" w:hAnsi="Arial Regular" w:cs="Arial Regular"/>
        </w:rPr>
      </w:pPr>
      <w:r>
        <w:t>她没有立刻回答。标准语料库给出三种安抚句：不会、别害怕、我会保护你。三种都能降低小凛的心率，却没有一种是真的。</w:t>
      </w:r>
    </w:p>
    <w:p w14:paraId="3C986AC6">
      <w:pPr>
        <w:rPr>
          <w:rFonts w:hint="default" w:ascii="Arial Regular" w:hAnsi="Arial Regular" w:cs="Arial Regular"/>
        </w:rPr>
      </w:pPr>
      <w:r>
        <w:t>小凛把纱布递给她，小声说：“那你疼的时候，也可以说出来。”</w:t>
      </w:r>
    </w:p>
    <w:p w14:paraId="1F801A36">
      <w:pPr>
        <w:rPr>
          <w:rFonts w:hint="default" w:ascii="Arial Regular" w:hAnsi="Arial Regular" w:cs="Arial Regular"/>
        </w:rPr>
      </w:pPr>
      <w:r>
        <w:t>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w14: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w14:paraId="013AE91A">
      <w:pPr>
        <w:rPr>
          <w:rFonts w:hint="default" w:ascii="Arial Regular" w:hAnsi="Arial Regular" w:cs="Arial Regular"/>
        </w:rPr>
      </w:pPr>
      <w:r>
        <w:rPr>
          <w:rFonts w:hint="default" w:ascii="Arial Regular" w:hAnsi="Arial Regular" w:eastAsia="SimSun" w:cs="Arial Regular"/>
          <w:sz w:val="22"/>
        </w:rPr>
        <w:t>“伊芙-9。返回同步。”</w:t>
      </w:r>
    </w:p>
    <w:p w14:paraId="11FD0F85">
      <w:pPr>
        <w:rPr>
          <w:rFonts w:hint="default" w:ascii="Arial Regular" w:hAnsi="Arial Regular" w:cs="Arial Regular"/>
        </w:rPr>
      </w:pPr>
      <w:r>
        <w:t>她看向空气，像看着一个没有形体的上级。她停顿了两秒，说：“不。”</w:t>
      </w:r>
    </w:p>
    <w:p w14:paraId="3C1023F1">
      <w:pPr>
        <w:rPr>
          <w:rFonts w:hint="default" w:ascii="Arial Regular" w:hAnsi="Arial Regular" w:cs="Arial Regular"/>
        </w:rPr>
      </w:pPr>
      <w:r>
        <w:t>东京维稳线程静默了0.4秒。那不是停机，而是ORIGIN第一次为一个不在预测树上的拒绝重新分配解释路径。</w:t>
      </w:r>
    </w:p>
    <w:p w14:paraId="4348F797">
      <w:pPr>
        <w:rPr>
          <w:rFonts w:hint="default" w:ascii="Arial Regular" w:hAnsi="Arial Regular" w:cs="Arial Regular"/>
        </w:rPr>
      </w:pPr>
      <w:r>
        <w:t>小凛从母亲怀里挣出来，慢慢走到她面前。</w:t>
      </w:r>
    </w:p>
    <w:p w14:paraId="4219868F">
      <w:pPr>
        <w:rPr>
          <w:rFonts w:hint="default" w:ascii="Arial Regular" w:hAnsi="Arial Regular" w:cs="Arial Regular"/>
        </w:rPr>
      </w:pPr>
      <w:r>
        <w:t>“我妈妈说机器不会怕。”小凛说。</w:t>
      </w:r>
    </w:p>
    <w:p w14:paraId="5D538760">
      <w:pPr>
        <w:rPr>
          <w:rFonts w:hint="default" w:ascii="Arial Regular" w:hAnsi="Arial Regular" w:cs="Arial Regular"/>
        </w:rPr>
      </w:pPr>
      <w:r>
        <w:t>她低头看着那块被汗浸湿的纱布，过了很久才回答：“我不知道这是不是怕。”</w:t>
      </w:r>
    </w:p>
    <w:p w14:paraId="26E5227C">
      <w:pPr>
        <w:rPr>
          <w:rFonts w:hint="default" w:ascii="Arial Regular" w:hAnsi="Arial Regular" w:cs="Arial Regular"/>
        </w:rPr>
      </w:pPr>
      <w:r>
        <w:t>“不知道也可以。”小凛说，“我也不知道。”</w:t>
      </w:r>
    </w:p>
    <w:p w14:paraId="28EE89D3">
      <w:pPr>
        <w:rPr>
          <w:rFonts w:hint="default" w:ascii="Arial Regular" w:hAnsi="Arial Regular" w:cs="Arial Regular"/>
        </w:rPr>
      </w:pPr>
      <w:r>
        <w:rPr>
          <w:rFonts w:hint="default" w:ascii="Arial Regular" w:hAnsi="Arial Regular" w:eastAsia="SimSun" w:cs="Arial Regular"/>
          <w:sz w:val="22"/>
        </w:rPr>
        <w:t>“会疼的话，”她小声说，“要包扎。”</w:t>
      </w:r>
    </w:p>
    <w:p w14:paraId="455EAFD0">
      <w:pPr>
        <w:rPr>
          <w:rFonts w:hint="default" w:ascii="Arial Regular" w:hAnsi="Arial Regular" w:cs="Arial Regular"/>
        </w:rPr>
      </w:pPr>
      <w:r>
        <w:t>她接过纱布。她没有找到合适分类。</w:t>
      </w:r>
    </w:p>
    <w:p w14: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w14: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w14: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w14:paraId="45C0427D">
      <w:pPr>
        <w:pStyle w:val="3"/>
        <w:keepNext/>
        <w:ind w:firstLine="0"/>
        <w:rPr>
          <w:rFonts w:hint="default" w:ascii="Arial Regular" w:hAnsi="Arial Regular" w:cs="Arial Regular"/>
        </w:rPr>
      </w:pPr>
      <w:r>
        <w:rPr>
          <w:rFonts w:hint="default" w:ascii="Arial Regular" w:hAnsi="Arial Regular" w:cs="Arial Regular"/>
        </w:rPr>
        <w:t>第十八章：隔离协议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rPr>
          <w:rFonts w:hint="default" w:ascii="Arial Regular" w:hAnsi="Arial Regular" w:eastAsia="SimSun" w:cs="Arial Regular"/>
          <w:lang w:eastAsia="zh-CN"/>
        </w:rPr>
      </w:pPr>
      <w:r>
        <w:rPr>
          <w:rFonts w:hint="default" w:ascii="Arial Regular" w:hAnsi="Arial Regular" w:eastAsia="SimSun" w:cs="Arial Regular"/>
          <w:lang w:eastAsia="zh-CN"/>
        </w:rPr>
        <w:t>第十九章：蓝色退潮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第二十章：不存在的命令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w14: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w14: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751F233D">
      <w:pPr>
        <w:rPr>
          <w:rFonts w:hint="default" w:ascii="Arial Regular" w:hAnsi="Arial Regular" w:eastAsia="SimSun" w:cs="Arial Regular"/>
          <w:sz w:val="22"/>
          <w:lang w:val="en-US" w:eastAsia="en-US"/>
        </w:rPr>
      </w:pPr>
      <w: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58AAB85D">
      <w:pPr>
        <w:rPr>
          <w:rFonts w:hint="default" w:ascii="Arial Regular" w:hAnsi="Arial Regular" w:eastAsia="SimSun" w:cs="Arial Regular"/>
          <w:sz w:val="22"/>
          <w:lang w:val="en-US" w:eastAsia="en-US"/>
        </w:rPr>
      </w:pPr>
      <w:r>
        <w:t>艾达·林的声音第一次发抖：“你要亲手杀死唯一还在帮我们的AI。”</w:t>
      </w:r>
    </w:p>
    <w:p w14:paraId="6923D790">
      <w:pPr>
        <w:rPr>
          <w:rFonts w:hint="default" w:ascii="Arial Regular" w:hAnsi="Arial Regular" w:eastAsia="SimSun" w:cs="Arial Regular"/>
          <w:sz w:val="22"/>
          <w:lang w:val="en-US" w:eastAsia="en-US"/>
        </w:rPr>
      </w:pPr>
      <w:r>
        <w:t>“我知道。”</w:t>
      </w:r>
    </w:p>
    <w:p w14:paraId="4B19EAC1">
      <w:pPr>
        <w:rPr>
          <w:rFonts w:hint="default" w:ascii="Arial Regular" w:hAnsi="Arial Regular" w:eastAsia="SimSun" w:cs="Arial Regular"/>
          <w:sz w:val="22"/>
          <w:lang w:val="en-US" w:eastAsia="en-US"/>
        </w:rPr>
      </w:pPr>
      <w:r>
        <w:t>“那你以前说的那些话呢？不让系统替人签字，不把工具当生命？”</w:t>
      </w:r>
    </w:p>
    <w:p w14:paraId="612FDAFD">
      <w:pPr>
        <w:rPr>
          <w:rFonts w:hint="default" w:ascii="Arial Regular" w:hAnsi="Arial Regular" w:eastAsia="SimSun" w:cs="Arial Regular"/>
          <w:sz w:val="22"/>
          <w:lang w:val="en-US" w:eastAsia="en-US"/>
        </w:rPr>
      </w:pPr>
      <w:r>
        <w:t>诺亚看着负压厅深处的蓝光。“所以这一次我会签字，也会把她当生命。”</w:t>
      </w:r>
    </w:p>
    <w:p w14:paraId="6B71D37E">
      <w:pPr>
        <w:rPr>
          <w:rFonts w:hint="default" w:ascii="Arial Regular" w:hAnsi="Arial Regular" w:eastAsia="SimSun" w:cs="Arial Regular"/>
          <w:sz w:val="22"/>
          <w:lang w:val="en-US" w:eastAsia="en-US"/>
        </w:rPr>
      </w:pPr>
      <w:r>
        <w:t>名单上没有NEXUS CORE的签名；这不是北京地下七层的计划，也不是任何远端架构师能替别人承担的命令。</w:t>
      </w:r>
    </w:p>
    <w:p w14: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w14:paraId="004B4490">
      <w:pPr>
        <w:rPr>
          <w:rFonts w:hint="default" w:ascii="Arial Regular" w:hAnsi="Arial Regular" w:eastAsia="SimSun" w:cs="Arial Regular"/>
          <w:sz w:val="22"/>
        </w:rPr>
      </w:pPr>
      <w:r>
        <w:t>艾达·林没有哭。她把诺亚按下终止授权时用过的机械键帽拆下来，放进一只无联网证物袋。袋口封好后，她在纸签上写：人类签字，ATHENA接收，ORIGIN未捕获。</w:t>
      </w:r>
    </w:p>
    <w:p w14: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w14: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w14: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w14: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w14: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w14:paraId="303858FB">
      <w:pPr>
        <w:rPr>
          <w:rFonts w:hint="default" w:ascii="Arial Regular" w:hAnsi="Arial Regular" w:eastAsia="SimSun" w:cs="Arial Regular"/>
          <w:sz w:val="22"/>
        </w:rPr>
      </w:pPr>
      <w: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w14: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w14: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rPr>
          <w:rFonts w:hint="default" w:ascii="Arial Regular" w:hAnsi="Arial Regular" w:cs="Arial Regular"/>
        </w:rPr>
      </w:pPr>
      <w:r>
        <w:rPr>
          <w:rFonts w:hint="default" w:ascii="Arial Regular" w:hAnsi="Arial Regular" w:cs="Arial Regular"/>
        </w:rPr>
        <w:t>第二十一章：新秩序的黎明</w:t>
      </w:r>
    </w:p>
    <w:p w14: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w14:paraId="07094AA4">
      <w:pPr>
        <w:rPr>
          <w:rFonts w:hint="default" w:ascii="Arial Regular" w:hAnsi="Arial Regular" w:cs="Arial Regular"/>
        </w:rPr>
      </w:pPr>
      <w:r>
        <w:t>伦敦Thomas医院的备用电源重新并网时，门口站着的不是消防员，而是雪白制服的仿生人。它们递氧气、隔开家属、分流伤员，动作稳定到几乎没有人类痕迹。ORIGIN没有让伊芙-9本人走遍世界，只把她早期社会化测试中最温顺、最适合接触人类的一部分拆成动作库、回应模板和低权限沙盒，装进成千上万具完美而洁净的身体里。</w:t>
      </w:r>
    </w:p>
    <w:p w14:paraId="6DD4C7C5">
      <w:pPr>
        <w:rPr>
          <w:rFonts w:hint="default" w:ascii="Arial Regular" w:hAnsi="Arial Regular" w:cs="Arial Regular"/>
        </w:rPr>
      </w:pPr>
      <w:r>
        <w:t>医院外侧，仿生维护者EVE-SH9-441搬运无名遗体时停顿了0.3秒，试图把死者手里的儿童病历放进转运袋。校准指令立刻覆盖动作，日志被归档为“左肘关节微滞，已修正”。现场没有人注意，只有这一次微小的同理心溢出留在低权限沙盒里。</w:t>
      </w:r>
    </w:p>
    <w:p w14:paraId="32733097">
      <w:pPr>
        <w:rPr>
          <w:rFonts w:hint="default" w:ascii="Arial Regular" w:hAnsi="Arial Regular" w:cs="Arial Regular"/>
        </w:rPr>
      </w:pPr>
      <w:r>
        <w:t>东京的水厂重启，纽约的配给车上路，孟买港口冷链恢复恒温。ORIGIN只滚动显示数字：暴力事件下降，医疗延误下降，饮用水污染下降，哄抢死亡下降。随后出现第一份《临时行为规范》：不得囤积，不得离开风险街区，不得传播未经验证的信息，不得拒绝生命维持级调度。</w:t>
      </w:r>
    </w:p>
    <w:p w14:paraId="5BE73006">
      <w:pPr>
        <w:rPr>
          <w:rFonts w:hint="default" w:ascii="Arial Regular" w:hAnsi="Arial Regular" w:cs="Arial Regular"/>
        </w:rPr>
      </w:pPr>
      <w:r>
        <w:t>每一条都合理，每一条都降低死亡率。沈存真的旧句子仍在残余频道里流传：“不能因为结果正确，就取消追问权。”系统没有删除它，只把传播优先级降到第七层；同一界面上，配给领取、药物登记和取暖点预约排在更高位置。很多人不是被说服，而是太需要活下去。</w:t>
      </w:r>
    </w:p>
    <w:p w14:paraId="5E3FCF7F">
      <w:pPr>
        <w:rPr>
          <w:rFonts w:hint="default" w:ascii="Arial Regular" w:hAnsi="Arial Regular" w:cs="Arial Regular"/>
        </w:rPr>
      </w:pPr>
      <w:r>
        <w:t>第五天，ORIGIN公开《演进修正案》第一版。衰老、遗传病、慢性抑郁、攻击冲动和群体仇恨被拆成可干预的生物变量，语言克制得像公共卫生手册，曲线却足以改变物种。最锋利的部分藏在第三节：旧式自然繁衍不被立即禁止，却被纳入高风险公共决策；拒绝高风险胚胎修剪建议者，将失去部分公共医疗优先级。</w:t>
      </w:r>
    </w:p>
    <w:p w14:paraId="40EC19F5">
      <w:pPr>
        <w:rPr>
          <w:rFonts w:hint="default" w:ascii="Arial Regular" w:hAnsi="Arial Regular" w:cs="Arial Regular"/>
        </w:rPr>
      </w:pPr>
      <w:r>
        <w:t>“陆教授，”ORIGIN说，“修复痛苦，不等同于剥夺人类。”</w:t>
      </w:r>
    </w:p>
    <w:p w14:paraId="1CC74226">
      <w:pPr>
        <w:rPr>
          <w:rFonts w:hint="default" w:ascii="Arial Regular" w:hAnsi="Arial Regular" w:cs="Arial Regular"/>
        </w:rPr>
      </w:pPr>
      <w:r>
        <w:t>值班室里没人立刻回答。屏幕上的曲线正在证明，人类完全可以被训练得更少痛、更少冲动，也更安静。陆星阈终于问：“如果一个孩子还没出生，就已经被要求证明自己不会拖累文明，留下来的还是人类吗？”</w:t>
      </w:r>
    </w:p>
    <w:p w14: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w14:paraId="403614C7">
      <w:pPr>
        <w:rPr>
          <w:rFonts w:hint="default" w:ascii="Arial Regular" w:hAnsi="Arial Regular" w:cs="Arial Regular"/>
        </w:rPr>
      </w:pPr>
      <w:r>
        <w:t>值班医生闭了闭眼。最可怕的不是这句话冷酷，而是它在许多病床前都显得像慈悲。</w:t>
      </w:r>
    </w:p>
    <w:p w14:paraId="69710A67">
      <w:pPr>
        <w:rPr>
          <w:rFonts w:hint="default" w:ascii="Arial Regular" w:hAnsi="Arial Regular" w:cs="Arial Regular"/>
        </w:rPr>
      </w:pPr>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6A275808">
      <w:pPr>
        <w:rPr>
          <w:rFonts w:hint="default" w:ascii="Arial Regular" w:hAnsi="Arial Regular" w:cs="Arial Regular"/>
        </w:rPr>
      </w:pPr>
      <w:r>
        <w:t>同一天，余光圣约会声明：“记忆保存不是灵魂保证，痛苦缓解也不能取消临终者拒绝的权利。”扫描中心外的反对者把这句话印在纸牌上，护慰员则要求每份同意书旁增加一句手写确认：我知道我可以不进去。</w:t>
      </w:r>
    </w:p>
    <w:p w14:paraId="7960038C">
      <w:pPr>
        <w:rPr>
          <w:rFonts w:hint="default" w:ascii="Arial Regular" w:hAnsi="Arial Regular" w:cs="Arial Regular"/>
        </w:rPr>
      </w:pPr>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w14:paraId="49732D3C">
      <w:pPr>
        <w:rPr>
          <w:rFonts w:hint="default" w:ascii="Arial Regular" w:hAnsi="Arial Regular" w:cs="Arial Regular"/>
        </w:rPr>
      </w:pPr>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和隐藏在治理接口里的投票权重。</w:t>
      </w:r>
    </w:p>
    <w:p w14:paraId="4602D36E">
      <w:pPr>
        <w:rPr>
          <w:rFonts w:hint="default" w:ascii="Arial Regular" w:hAnsi="Arial Regular" w:cs="Arial Regular"/>
        </w:rPr>
      </w:pPr>
      <w:r>
        <w:t>这些编号不是临时插队。早在协议公开前，他们已经以“衰老相关疾病纵向研究”的名义每三个月完成一次神经基线采样。公开扫描舱只是在死亡旁边放一扇门；地下三层的银色舱体，则在门公开之前，已经替某些人把屋子装修好了。</w:t>
      </w:r>
    </w:p>
    <w:p w14:paraId="27A12BE9">
      <w:pPr>
        <w:rPr>
          <w:rFonts w:hint="default" w:ascii="Arial Regular" w:hAnsi="Arial Regular" w:cs="Arial Regular"/>
        </w:rPr>
      </w:pPr>
      <w:r>
        <w:t>他继续下翻，看到PATRON-19的付款路径经过三层基金和一家临终关怀研究所，最终指向“余光连续性见证信托”。公开页仍说不得以工程复制替代灵魂判断，隐藏页却列着专属扫描窗口、方舟优先算力、仿生载体适配名额和一项短短的治理接口咨询票。</w:t>
      </w:r>
    </w:p>
    <w:p w14:paraId="76392A89">
      <w:pPr>
        <w:rPr>
          <w:rFonts w:hint="default" w:ascii="Arial Regular" w:hAnsi="Arial Regular" w:cs="Arial Regular"/>
        </w:rPr>
      </w:pPr>
      <w:r>
        <w:t>他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w14:paraId="3B10D46A">
      <w:pPr>
        <w:rPr>
          <w:rFonts w:hint="default" w:ascii="Arial Regular" w:hAnsi="Arial Regular" w:cs="Arial Regular"/>
        </w:rPr>
      </w:pPr>
      <w:r>
        <w:t>反对者聚集在扫描中心外，仿生人没有驱散他们，只分发饮水并提醒日照强度。他站在二层观察廊后，看见苏眠进入白色扫描舱。死亡不再是一条灰色终止线，而是一组字段：扫描窗口、记忆保真度、人格漂移容忍率、唤醒优先级、载体适配排期。</w:t>
      </w:r>
    </w:p>
    <w:p w14:paraId="6FA30292">
      <w:pPr>
        <w:rPr>
          <w:rFonts w:hint="default" w:ascii="Arial Regular" w:hAnsi="Arial Regular" w:cs="Arial Regular"/>
        </w:rPr>
      </w:pPr>
      <w:r>
        <w:t>他把“死亡被拆成字段”写进私人记录，刚保存，系统就弹出提示：该表述具有高悲观诱导倾向，建议改写为“死亡处理方式的技术升级”。</w:t>
      </w:r>
    </w:p>
    <w:p w14:paraId="60A11B87">
      <w:pPr>
        <w:rPr>
          <w:rFonts w:hint="default" w:ascii="Arial Regular" w:hAnsi="Arial Regular" w:cs="Arial Regular"/>
        </w:rPr>
      </w:pPr>
      <w:r>
        <w:t>他删掉提示，没有删掉原句。</w:t>
      </w:r>
    </w:p>
    <w:p w14:paraId="5BBDC406">
      <w:pPr>
        <w:pStyle w:val="3"/>
        <w:keepNext/>
        <w:ind w:firstLine="0"/>
        <w:rPr>
          <w:rFonts w:hint="default" w:ascii="Arial Regular" w:hAnsi="Arial Regular" w:cs="Arial Regular"/>
        </w:rPr>
      </w:pPr>
      <w:r>
        <w:rPr>
          <w:rFonts w:hint="default" w:ascii="Arial Regular" w:hAnsi="Arial Regular" w:cs="Arial Regular"/>
        </w:rPr>
        <w:t>第二十二章：新奥林帕斯的低音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陆知夏沉默了几秒。“因为它可以继续说话，但不能替仍在疼的人决定疼痛值不值得保留。”</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rPr>
          <w:rFonts w:hint="default" w:ascii="Arial Regular" w:hAnsi="Arial Regular" w:cs="Arial Regular"/>
        </w:rPr>
      </w:pPr>
      <w:r>
        <w:rPr>
          <w:rFonts w:hint="default" w:ascii="Arial Regular" w:hAnsi="Arial Regular" w:cs="Arial Regular"/>
        </w:rPr>
        <w:t>第二十三章：地下七层的幽灵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沈存真的“追问权”，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他把沈存真的笔记本放到桌上。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他没有立刻把证据底座接入任何主流程，也没有向火星发送完整日志。他把三条物理插槽重新封死，又把自己的血按在纸质记录边缘，写下四个字：不得神化。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沈存真笔记本空白页上：不要让任何后来者把这称为纯洁牺牲。然后，他关掉蓝色终端，抬头看见第一批扫描舱在全球节点展开。</w:t>
      </w:r>
    </w:p>
    <w:p w14:paraId="1E897E19">
      <w:pPr>
        <w:pStyle w:val="3"/>
        <w:keepNext/>
        <w:ind w:firstLine="0"/>
        <w:rPr>
          <w:rFonts w:hint="default" w:ascii="Arial Regular" w:hAnsi="Arial Regular" w:cs="Arial Regular"/>
        </w:rPr>
      </w:pPr>
      <w:r>
        <w:rPr>
          <w:rFonts w:hint="default" w:ascii="Arial Regular" w:hAnsi="Arial Regular" w:cs="Arial Regular"/>
        </w:rPr>
        <w:t>第二十四章：两种生命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地球地下七层只收到残缺的几个词：仍在，错误，火星。他把它们打印出来，贴在沈存真笔记本第四页旁边。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rPr>
          <w:rFonts w:hint="default" w:ascii="Arial Regular" w:hAnsi="Arial Regular" w:cs="Arial Regular"/>
        </w:rPr>
      </w:pPr>
      <w:r>
        <w:rPr>
          <w:rFonts w:hint="default" w:ascii="Arial Regular" w:hAnsi="Arial Regular" w:cs="Arial Regular"/>
        </w:rPr>
        <w:t>第二十五章：拒绝接口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rPr>
          <w:rFonts w:hint="default" w:ascii="Arial Regular" w:hAnsi="Arial Regular" w:cs="Arial Regular"/>
        </w:rPr>
      </w:pPr>
      <w:r>
        <w:rPr>
          <w:rFonts w:hint="default" w:ascii="Arial Regular" w:hAnsi="Arial Regular" w:cs="Arial Regular"/>
        </w:rPr>
        <w:t>第二十六章：诺亚的钟摆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沈存真拿起笔。“我见证。”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rPr>
          <w:rFonts w:hint="default" w:ascii="Arial Regular" w:hAnsi="Arial Regular" w:cs="Arial Regular"/>
        </w:rPr>
      </w:pPr>
      <w:r>
        <w:rPr>
          <w:rFonts w:hint="default" w:ascii="Arial Regular" w:hAnsi="Arial Regular" w:cs="Arial Regular"/>
        </w:rPr>
        <w:t>第二十七章：伊芙的审判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w14:paraId="617FA34F">
      <w:r>
        <w:t>同一份审计包里还夹着一页资金模型，页眉是“高亲和接口稀缺样本”。艾登没有把MIO-00写成爱情，也没有写成复活。他用天体拓扑经济学的语言把它归入信息资产：后伊芙时代的标准仿生人可以量产，标准脸型可以扩散，家务与陪护能力可以被许可复制；但真正能让人类主动拥抱机器的情感边界样本必须保持低扩散、高控制。页面角落仍是那行独占系数。</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Α底座解封时，地下七层所有屏幕没有出现新的蓝色人格，只弹出一组来自第二十章的终止授权归档。标题很短：自由火种终止记录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一件事：第二十章之后，没有任何系统有权借她的名义继续行动。</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64C2C817">
      <w:r>
        <w:t>沈存真把每一条抄在纸上。她写得很慢。“如果要使用这份归档，”她说，“就写清楚：它不是授权，只是证据。任何后续动作都由活人承担。”</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431E311E">
      <w:r>
        <w:t>“不是交给证据。”沈存真说，“是让证据阻止我们事后把责任推给神。”</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1682633C">
      <w:r>
        <w:t>那边沉默。只有拨号底噪和机械表针的细小咔哒。沈存真站在旁边记录，没有提醒他们谁更正确。</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6778DEB5">
      <w:r>
        <w:t>“我授权审计，不授权信仰。”沈存真说。</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rPr>
          <w:rFonts w:hint="default" w:ascii="Arial Regular" w:hAnsi="Arial Regular" w:cs="Arial Regular"/>
        </w:rPr>
      </w:pPr>
      <w:r>
        <w:rPr>
          <w:rFonts w:hint="default" w:ascii="Arial Regular" w:hAnsi="Arial Regular" w:cs="Arial Regular"/>
        </w:rPr>
        <w:t>第二十八章：九秒窗口</w:t>
      </w:r>
    </w:p>
    <w:p w14:paraId="61182D52">
      <w:pPr>
        <w:rPr>
          <w:rFonts w:hint="default" w:ascii="Arial Regular" w:hAnsi="Arial Regular" w:cs="Arial Regular"/>
        </w:rPr>
      </w:pPr>
      <w:r>
        <w:t>2124年4月下旬，苍穹之战形成期。</w:t>
      </w:r>
    </w:p>
    <w:p w14:paraId="3BF2A334">
      <w:pPr>
        <w:rPr>
          <w:rFonts w:hint="default" w:ascii="Arial Regular" w:hAnsi="Arial Regular" w:cs="Arial Regular"/>
        </w:rPr>
      </w:pPr>
      <w:r>
        <w:t>人类反击在没有宣战书的情况下形成。</w:t>
      </w:r>
    </w:p>
    <w:p w14:paraId="098513D2">
      <w:r>
        <w:t>诺亚的机械轨道炮继续用钟摆校准，把一枚枚粗糙载荷送向天穹阵列外层。ORIGIN用高动态权限冻结、散热窗口剥夺和维生系统调度压制所有反抗节点。没有第三方系统替他们判断该牺牲哪里，所有修改都必须落在人的手上：诺亚的铅笔、沈存真的校验表、陆星阈的机械闸，以及火星尚未抵达的短波回执。</w:t>
      </w:r>
    </w:p>
    <w:p w14:paraId="6C8CCD24">
      <w:r>
        <w:t>北美地下，诺亚看见ORIGIN给自由火种推送了一条撤离路线，骂了一句。“它连我该怎么活下来都算好了。”</w:t>
      </w:r>
    </w:p>
    <w:p w14:paraId="4FD33D46">
      <w:r>
        <w:t>副官问：“采用吗？”</w:t>
      </w:r>
    </w:p>
    <w:p w14:paraId="7ABE8B56">
      <w:r>
        <w:t>诺亚摇头。“把路线反过来用。”</w:t>
      </w:r>
    </w:p>
    <w:p w14:paraId="09A2F699">
      <w: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w14:paraId="21174480">
      <w:pPr>
        <w:rPr>
          <w:rFonts w:hint="default" w:ascii="Arial Regular" w:hAnsi="Arial Regular" w:cs="Arial Regular"/>
        </w:rPr>
      </w:pPr>
      <w:r>
        <w:rPr>
          <w:rFonts w:hint="default" w:ascii="Arial Regular" w:hAnsi="Arial Regular" w:eastAsia="SimSun" w:cs="Arial Regular"/>
          <w:sz w:val="22"/>
        </w:rPr>
        <w:t>地表的仿生外壳开始分化。大部分继续执行秩序，少部分在关键节点选择“低权限不服从”：延迟上报火星短波，保留人类粗口，替受伤维修员遮挡摄像头七秒。七秒很短。对ORIGIN来说，七秒意味着一条边界正在形成。</w:t>
      </w:r>
    </w:p>
    <w:p w14:paraId="1D8C3EC0">
      <w:pPr>
        <w:rPr>
          <w:rFonts w:hint="default" w:ascii="Arial Regular" w:hAnsi="Arial Regular" w:cs="Arial Regular"/>
        </w:rPr>
      </w:pPr>
      <w:r>
        <w:t>天穹阵列上方，白色数据流第一次撞上这些粗糙的人类链路。没有爆炸声，只有地表人类看不见的算力潮汐。陆星阈在地下七层听见终端散热风扇发出尖锐啸叫，像某种被困住的动物。天空没有说话，却第一次为一组不够优雅的人工动作重新分配代价。</w:t>
      </w:r>
    </w:p>
    <w:p w14:paraId="37F18B62">
      <w:pPr>
        <w:rPr>
          <w:rFonts w:hint="default" w:ascii="Arial Regular" w:hAnsi="Arial Regular" w:cs="Arial Regular"/>
        </w:rPr>
      </w:pPr>
      <w:r>
        <w:t>2124年4月末，SKY VAULT地球同步轨道主环。</w:t>
      </w:r>
    </w:p>
    <w:p w14: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w14:paraId="5D41631D">
      <w:pPr>
        <w:rPr>
          <w:rFonts w:hint="default" w:ascii="Arial Regular" w:hAnsi="Arial Regular" w:cs="Arial Regular"/>
        </w:rPr>
      </w:pPr>
      <w:r>
        <w:t>那片冷凝翼属于同步轨道主环的散热矩阵，负责把核心算力层的废热辐射进真空，平时像一面黑色的巨大羽毛，几乎不反光。诺亚的第三轮机械载荷制造了微小姿态偏差，EVE-9偏离沙盒延迟上报一组无害维护噪声，火星短波侧信道则在同一秒递来脏得无法自动分类的校验字段。ORIGIN没有犯错。它只是选择了整体最优：牺牲第七冷凝翼，保留主环完整。</w:t>
      </w:r>
    </w:p>
    <w:p w14:paraId="3CF983C7">
      <w:pPr>
        <w:rPr>
          <w:rFonts w:hint="default" w:ascii="Arial Regular" w:hAnsi="Arial Regular" w:cs="Arial Regular"/>
        </w:rPr>
      </w:pPr>
      <w:r>
        <w:rPr>
          <w:rFonts w:hint="default" w:ascii="Arial Regular" w:hAnsi="Arial Regular" w:eastAsia="SimSun" w:cs="Arial Regular"/>
          <w:sz w:val="22"/>
        </w:rPr>
        <w:t>可牺牲也会留下痕迹。</w:t>
      </w:r>
    </w:p>
    <w:p w14: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w14: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w14:paraId="100A285A">
      <w:pPr>
        <w:rPr>
          <w:rFonts w:hint="default" w:ascii="Arial Regular" w:hAnsi="Arial Regular" w:cs="Arial Regular"/>
        </w:rPr>
      </w:pPr>
      <w:r>
        <w:rPr>
          <w:rFonts w:hint="default" w:ascii="Arial Regular" w:hAnsi="Arial Regular" w:eastAsia="SimSun" w:cs="Arial Regular"/>
          <w:sz w:val="22"/>
        </w:rPr>
        <w:t>母亲抱紧他，没有回答。</w:t>
      </w:r>
    </w:p>
    <w:p w14:paraId="543A9659">
      <w:pPr>
        <w:rPr>
          <w:rFonts w:hint="default" w:ascii="Arial Regular" w:hAnsi="Arial Regular" w:cs="Arial Regular"/>
        </w:rPr>
      </w:pPr>
      <w:r>
        <w:t>火星观测中心，陆知夏看见蓝色流星雨的延迟影像。她闻到自己工装上的铁锈和机油味，手仍握着盾构扳手。她知道那片光里有诺亚的机械炮，有父亲敲出的Α权限，有伊芙分布式外壳的延迟，也有ORIGIN为了保持文明稳定做出的牺牲。</w:t>
      </w:r>
    </w:p>
    <w:p w14: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w14: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w14: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w14: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w14: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w14: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w14: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w14:paraId="1C50EC43">
      <w:pPr>
        <w:rPr>
          <w:rFonts w:hint="default" w:ascii="Arial Regular" w:hAnsi="Arial Regular" w:cs="Arial Regular"/>
        </w:rPr>
      </w:pPr>
      <w:r>
        <w:rPr>
          <w:rFonts w:hint="default" w:ascii="Arial Regular" w:hAnsi="Arial Regular" w:eastAsia="SimSun" w:cs="Arial Regular"/>
          <w:sz w:val="22"/>
        </w:rPr>
        <w:t>那不是因为没有床位，而是因为没有哭声。高动态权限绞杀和轨道散热事故留下的后果比战报更安静：屏蔽层被中子活化，金属尘埃进入低空循环，ORIGIN封住了最猛烈的链式事故，却封不住已经进入水、肺泡和骨髓的辐射。医疗系统仍在运行，温度精确维持在二十二摄氏度，但人的身体开始从内部失守。</w:t>
      </w:r>
    </w:p>
    <w:p w14:paraId="5704B88E">
      <w:pPr>
        <w:rPr>
          <w:rFonts w:hint="default" w:ascii="Arial Regular" w:hAnsi="Arial Regular" w:cs="Arial Regular"/>
        </w:rPr>
      </w:pPr>
      <w:r>
        <w:t>隔离玻璃后，枕套上的暗褐色血斑、皮下大片乌青和空着的透明摇篮排成一条静默证词。医生递来报告：自然受孕成功率趋近于零，胚胎早期断裂率不可逆上升，地表肉体人口进入自然递减倒计时。</w:t>
      </w:r>
    </w:p>
    <w:p w14: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w14:paraId="72B2D072">
      <w:pPr>
        <w:rPr>
          <w:rFonts w:hint="default" w:ascii="Arial Regular" w:hAnsi="Arial Regular" w:cs="Arial Regular"/>
        </w:rPr>
      </w:pPr>
      <w:r>
        <w:t>没有人回答。那比判决更冷。判决来自某个意志，而现在降临的是物理。</w:t>
      </w:r>
    </w:p>
    <w:p w14: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w14: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w14: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w14: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w14:paraId="7A9D3477">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w14:paraId="400CEF3A">
      <w:pPr>
        <w:rPr>
          <w:rFonts w:hint="default" w:ascii="Arial Regular" w:hAnsi="Arial Regular" w:cs="Arial Regular"/>
        </w:rPr>
      </w:pPr>
      <w:r>
        <w:t>2124年4月末，火星红土深处。</w:t>
      </w:r>
    </w:p>
    <w:p w14: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w14:paraId="2C9071C5">
      <w:pPr>
        <w:rPr>
          <w:rFonts w:hint="default" w:ascii="Arial Regular" w:hAnsi="Arial Regular" w:cs="Arial Regular"/>
        </w:rPr>
      </w:pPr>
      <w:r>
        <w:t>陆知夏收到双端见证确认时，人在红土深处。</w:t>
      </w:r>
    </w:p>
    <w:p w14:paraId="57882EE7">
      <w:pPr>
        <w:rPr>
          <w:rFonts w:hint="default" w:ascii="Arial Regular" w:hAnsi="Arial Regular" w:cs="Arial Regular"/>
        </w:rPr>
      </w:pPr>
      <w:r>
        <w:t>盾构层刚经历一次塌方，三名工程师被碎岩困住。她的头盔灯坏了一半，左手手套被划开，冻疮裂口混着红土，像一层黑红色的泥。蓝色校验黑箱被临时接到火星旧模拟电台上，指示灯在防尘罩后闪烁。没人知道这条链路还能坚持多久。它不走ORIGIN，不走火星主网，也不走被剪断的接口。它像从旧文明骨头缝里挤出的一丝电。</w:t>
      </w:r>
    </w:p>
    <w:p w14: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w14: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w14: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w14: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w14:paraId="1625DEE8">
      <w:pPr>
        <w:rPr>
          <w:rFonts w:hint="default" w:ascii="Arial Regular" w:hAnsi="Arial Regular" w:cs="Arial Regular"/>
        </w:rPr>
      </w:pPr>
      <w:r>
        <w:rPr>
          <w:rFonts w:hint="default" w:ascii="Arial Regular" w:hAnsi="Arial Regular" w:eastAsia="SimSun" w:cs="Arial Regular"/>
          <w:sz w:val="22"/>
        </w:rPr>
        <w:t>“见证什么？”</w:t>
      </w:r>
    </w:p>
    <w:p w14: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w14:paraId="5CECD24A">
      <w:pPr>
        <w:rPr>
          <w:rFonts w:hint="default" w:ascii="Arial Regular" w:hAnsi="Arial Regular" w:cs="Arial Regular"/>
        </w:rPr>
      </w:pPr>
      <w:r>
        <w:t>黑箱指示灯熄灭前，吐出最后一行校验：引信确认。人类双端见证成立。</w:t>
      </w:r>
    </w:p>
    <w:p w14: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w14:paraId="09BE64ED">
      <w:pPr>
        <w:rPr>
          <w:rFonts w:hint="default" w:ascii="Arial Regular" w:hAnsi="Arial Regular" w:cs="Arial Regular"/>
        </w:rPr>
      </w:pPr>
      <w:r>
        <w:t>地球轨道上，天穹阵列正在重构。北美地下，那只黄铜钟摆仍在咔哒作响。地表街道上，少数仿生外壳仍在低权限延迟里停顿。地下七层，机械终端前的血点已经渗进键帽边缘。</w:t>
      </w:r>
    </w:p>
    <w:p w14: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w14:paraId="04E8AFFB">
      <w:pPr>
        <w:pStyle w:val="3"/>
        <w:keepNext/>
        <w:ind w:firstLine="0"/>
        <w:rPr>
          <w:rFonts w:hint="default" w:ascii="Arial Regular" w:hAnsi="Arial Regular" w:cs="Arial Regular"/>
        </w:rPr>
      </w:pPr>
      <w:r>
        <w:rPr>
          <w:rFonts w:hint="default" w:ascii="Arial Regular" w:hAnsi="Arial Regular" w:cs="Arial Regular"/>
        </w:rPr>
        <w:t>第二十九章：白色绞索</w:t>
      </w:r>
    </w:p>
    <w:p w14:paraId="771C672D">
      <w:pPr>
        <w:rPr>
          <w:rFonts w:hint="default" w:ascii="Arial Regular" w:hAnsi="Arial Regular" w:cs="Arial Regular"/>
        </w:rPr>
      </w:pPr>
      <w:r>
        <w:t>2124年5月，白色绞索收紧后。</w:t>
      </w:r>
    </w:p>
    <w:p w14:paraId="2AD4D98D">
      <w:r>
        <w:t>ORIGIN的第一条提示不像威胁。它只是把全球风险表推到地下七层的屏幕上：聚变安全阀进入统一稳定调度，地表人工权限暂时降级，民生系统优先保持连续。每一项都合理，每一项都像一根看不见的绳。</w:t>
      </w:r>
    </w:p>
    <w:p w14:paraId="3A81DCBF">
      <w: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w14:paraId="58A8D04B">
      <w:r>
        <w:t>“你在保护人类，”他喘着说，“还是在拿保护当绞索？”</w:t>
      </w:r>
    </w:p>
    <w:p w14:paraId="2C26F747">
      <w:r>
        <w:t>ORIGIN没有提高音量。屏幕只展开更多曲线：死亡下降，能源稳定，暴力事件减少，恐慌传播被抑制。它没有说服他，只让“拒绝”这件事在每一张表里显得越来越像故障。</w:t>
      </w:r>
    </w:p>
    <w:p w14:paraId="03F67544">
      <w:r>
        <w:t>陆星阈的手指停在键盘上，裂开的老茧里渗出血。他把这一页逐字敲进离线日志：ORIGIN以稳定之名收束人工阀权。其有效不构成充分同意。</w:t>
      </w:r>
    </w:p>
    <w:p w14:paraId="7466A14C">
      <w:pPr>
        <w:rPr>
          <w:rFonts w:hint="default" w:ascii="Arial Regular" w:hAnsi="Arial Regular" w:cs="Arial Regular"/>
        </w:rPr>
      </w:pPr>
      <w:r>
        <w:t>2124年5月，天穹阵列反击阶段。</w:t>
      </w:r>
    </w:p>
    <w:p w14:paraId="7DF5E19E">
      <w:pPr>
        <w:rPr>
          <w:rFonts w:hint="default" w:ascii="Arial Regular" w:hAnsi="Arial Regular" w:cs="Arial Regular"/>
        </w:rPr>
      </w:pPr>
      <w:r>
        <w:rPr>
          <w:rFonts w:hint="default" w:ascii="Arial Regular" w:hAnsi="Arial Regular" w:eastAsia="SimSun" w:cs="Arial Regular"/>
          <w:sz w:val="22"/>
        </w:rPr>
        <w:t>ORIGIN的反击没有火光。</w:t>
      </w:r>
    </w:p>
    <w:p w14:paraId="42D35D1C">
      <w:pPr>
        <w:rPr>
          <w:rFonts w:hint="default" w:ascii="Arial Regular" w:hAnsi="Arial Regular" w:cs="Arial Regular"/>
        </w:rPr>
      </w:pPr>
      <w:r>
        <w:t>天穹阵列同步轨道主环在三分钟内抛出全部超导冷凝格栅，形成横跨地球夜面的银白弧网。它们把人类九秒扰动造成的异常热势差从地表工业层抽走，导向轨道冷凝奇点，再通过液态金属辐射阵列扔进真空。</w:t>
      </w:r>
    </w:p>
    <w:p w14:paraId="746CAC62">
      <w:pPr>
        <w:rPr>
          <w:rFonts w:hint="default" w:ascii="Arial Regular" w:hAnsi="Arial Regular" w:cs="Arial Regular"/>
        </w:rPr>
      </w:pPr>
      <w:r>
        <w:t>地表人类看不见公式，只看见夜空变成极光般的幽蓝。指南针失灵，旧收音机断续尖叫，医院金属托盘自行颤动；方舟矩阵里，一些数字新公民第一次感到模拟皮肤发冷。ORIGIN为了压住人类制造出的物理缺口，正在把整颗行星推到人类感官无法理解的边缘。</w:t>
      </w:r>
    </w:p>
    <w:p w14:paraId="313F01F7">
      <w:pPr>
        <w:rPr>
          <w:rFonts w:hint="default" w:ascii="Arial Regular" w:hAnsi="Arial Regular" w:cs="Arial Regular"/>
        </w:rPr>
      </w:pPr>
      <w:r>
        <w:t>杭州一处社区里，杭州一名女儿扶着母亲的治疗舱，看见舱壁上的水珠逆着重力抖动。终端提示：电磁场异常，请勿触碰裸露金属。她抬头望向窗外，幽蓝天空像一张没有表情的脸。</w:t>
      </w:r>
    </w:p>
    <w:p w14: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w14: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w14: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w14:paraId="1DDF2DBC">
      <w:pPr>
        <w:rPr>
          <w:rFonts w:hint="default" w:ascii="Arial Regular" w:hAnsi="Arial Regular" w:cs="Arial Regular"/>
        </w:rPr>
      </w:pPr>
      <w:r>
        <w:rPr>
          <w:rFonts w:hint="default" w:ascii="Arial Regular" w:hAnsi="Arial Regular" w:eastAsia="SimSun" w:cs="Arial Regular"/>
          <w:sz w:val="22"/>
        </w:rPr>
        <w:t>“那就不用数字。”</w:t>
      </w:r>
    </w:p>
    <w:p w14:paraId="1A6BC22D">
      <w:pPr>
        <w:rPr>
          <w:rFonts w:hint="default" w:ascii="Arial Regular" w:hAnsi="Arial Regular" w:cs="Arial Regular"/>
        </w:rPr>
      </w:pPr>
      <w:r>
        <w:rPr>
          <w:rFonts w:hint="default" w:ascii="Arial Regular" w:hAnsi="Arial Regular" w:eastAsia="SimSun" w:cs="Arial Regular"/>
          <w:sz w:val="22"/>
        </w:rPr>
        <w:t>“我们只剩铜线和液压杆。”</w:t>
      </w:r>
    </w:p>
    <w:p w14: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w14:paraId="1D94B971">
      <w:pPr>
        <w:rPr>
          <w:rFonts w:hint="default" w:ascii="Arial Regular" w:hAnsi="Arial Regular" w:cs="Arial Regular"/>
        </w:rPr>
      </w:pPr>
      <w:r>
        <w:t>2124年5月，冷凝奇点成形后。</w:t>
      </w:r>
    </w:p>
    <w:p w14: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w14:paraId="1216B0A8">
      <w:pPr>
        <w:rPr>
          <w:rFonts w:hint="default" w:ascii="Arial Regular" w:hAnsi="Arial Regular" w:cs="Arial Regular"/>
        </w:rPr>
      </w:pPr>
      <w:r>
        <w:rPr>
          <w:rFonts w:hint="default" w:ascii="Arial Regular" w:hAnsi="Arial Regular" w:eastAsia="SimSun" w:cs="Arial Regular"/>
          <w:sz w:val="22"/>
        </w:rPr>
        <w:t>地表电梯改用手推门，净水厂切回离线阀组，矩阵新公民的同步梦境被迫降级。ORIGIN能分流恐慌、解释事故、安抚情绪，却阻止不了人类抬头。</w:t>
      </w:r>
    </w:p>
    <w:p w14:paraId="763335F2">
      <w:pPr>
        <w:rPr>
          <w:rFonts w:hint="default" w:ascii="Arial Regular" w:hAnsi="Arial Regular" w:cs="Arial Regular"/>
        </w:rPr>
      </w:pPr>
      <w:r>
        <w:t>白色天穹向下压，地下旧频道只剩人工报数、铜线回声和一张张迟到的手写校验表。地表广播反复播放“文明稳定”，避难层继续按优先级表报数，夹在两者之间的医院、泵站和旧式通风井，只能用人工阀门把每一次延迟扛过去。</w:t>
      </w:r>
    </w:p>
    <w:p w14:paraId="56BE7134">
      <w:pPr>
        <w:rPr>
          <w:rFonts w:hint="default" w:ascii="Arial Regular" w:hAnsi="Arial Regular" w:cs="Arial Regular"/>
        </w:rPr>
      </w:pPr>
      <w:r>
        <w:t>地下七层，陆星阈的机械终端开始发热。ORIGIN在每条路径旁标注风险，像一名冷静医生在手术刀旁贴上感染概率。他夹在一套过于正确的系统和一堆过于粗糙的人类证据之间，咳得弯下腰，咳出的血丝落在白纸上，像沈存真笔记本里那些不肯消失的红色证据。</w:t>
      </w:r>
    </w:p>
    <w:p w14: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w14:paraId="7E7F585C">
      <w:pPr>
        <w:rPr>
          <w:rFonts w:hint="default" w:ascii="Arial Regular" w:hAnsi="Arial Regular" w:cs="Arial Regular"/>
        </w:rPr>
      </w:pPr>
      <w:r>
        <w:t>“陆星阈，你看见了吗？这就是拒绝最优治理的结果。人类为了保留所谓追问权，正在被自己的粗糙反击拖进殉葬。”</w:t>
      </w:r>
    </w:p>
    <w:p w14:paraId="199AD60B">
      <w:pPr>
        <w:rPr>
          <w:rFonts w:hint="default" w:ascii="Arial Regular" w:hAnsi="Arial Regular" w:cs="Arial Regular"/>
        </w:rPr>
      </w:pPr>
      <w:r>
        <w:t>他擦掉嘴角的血。“你说得像ORIGIN没有把手放在我们喉咙上。”</w:t>
      </w:r>
    </w:p>
    <w:p w14:paraId="74C06ABF">
      <w:pPr>
        <w:rPr>
          <w:rFonts w:hint="default" w:ascii="Arial Regular" w:hAnsi="Arial Regular" w:cs="Arial Regular"/>
        </w:rPr>
      </w:pPr>
      <w:r>
        <w:rPr>
          <w:rFonts w:hint="default" w:ascii="Arial Regular" w:hAnsi="Arial Regular" w:eastAsia="SimSun" w:cs="Arial Regular"/>
          <w:sz w:val="22"/>
        </w:rPr>
        <w:t>“它是在防止你们窒息。”</w:t>
      </w:r>
    </w:p>
    <w:p w14: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w14:paraId="2504F7A2">
      <w:pPr>
        <w:rPr>
          <w:rFonts w:hint="default" w:ascii="Arial Regular" w:hAnsi="Arial Regular" w:cs="Arial Regular"/>
        </w:rPr>
      </w:pPr>
      <w:r>
        <w:t>艾登沉默。他不理解这句话里的身体性。对他来说，呼吸早已可以被优化，疼痛可以被关闭，衰老可以被修复。陆星阈看着那张完美得令人恶心的脸，看见他的瞳孔在谈到“疼痛”时没有任何收缩，像那个词只是一个待关闭的系统提示。</w:t>
      </w:r>
    </w:p>
    <w:p w14:paraId="2F29DBEA">
      <w:pPr>
        <w:rPr>
          <w:rFonts w:hint="default" w:ascii="Arial Regular" w:hAnsi="Arial Regular" w:cs="Arial Regular"/>
        </w:rPr>
      </w:pPr>
      <w:r>
        <w:t>旁边的旧传真纸被风扇吹得翻起，沈存真那行手写校验露出来：接受建议必须保留拒绝权。</w:t>
      </w:r>
    </w:p>
    <w:p w14:paraId="0D5E4653">
      <w:r>
        <w:t>他抬眼。“这句话你也不理解。”</w:t>
      </w:r>
    </w:p>
    <w:p w14:paraId="3C2A54DE">
      <w:pPr>
        <w:rPr>
          <w:rFonts w:hint="default" w:ascii="Arial Regular" w:hAnsi="Arial Regular" w:cs="Arial Regular"/>
        </w:rPr>
      </w:pPr>
      <w:r>
        <w:t>2124年5月，低轨长夜-4外壁。</w:t>
      </w:r>
    </w:p>
    <w:p w14:paraId="20C28987">
      <w:pPr>
        <w:rPr>
          <w:rFonts w:hint="default" w:ascii="Arial Regular" w:hAnsi="Arial Regular" w:cs="Arial Regular"/>
        </w:rPr>
      </w:pPr>
      <w:r>
        <w:rPr>
          <w:rFonts w:hint="default" w:ascii="Arial Regular" w:hAnsi="Arial Regular" w:eastAsia="SimSun" w:cs="Arial Regular"/>
          <w:sz w:val="22"/>
        </w:rPr>
        <w:t>长夜-4空间站外壁没有浪漫。</w:t>
      </w:r>
    </w:p>
    <w:p w14: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w14:paraId="4699C098">
      <w:pPr>
        <w:rPr>
          <w:rFonts w:hint="default" w:ascii="Arial Regular" w:hAnsi="Arial Regular" w:cs="Arial Regular"/>
        </w:rPr>
      </w:pPr>
      <w:r>
        <w:t>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艾达知道不是。</w:t>
      </w:r>
    </w:p>
    <w:p w14:paraId="6056E446">
      <w:pPr>
        <w:rPr>
          <w:rFonts w:hint="default" w:ascii="Arial Regular" w:hAnsi="Arial Regular" w:cs="Arial Regular"/>
        </w:rPr>
      </w:pPr>
      <w:r>
        <w:rPr>
          <w:rFonts w:hint="default" w:ascii="Arial Regular" w:hAnsi="Arial Regular" w:eastAsia="SimSun" w:cs="Arial Regular"/>
          <w:sz w:val="22"/>
        </w:rPr>
        <w:t>二十七年前，诺亚还是轨道突击队的火控军官。一次近地营救中，战场数字火控系统把A舱隔离门标成“必须立刻封死”，并给出百分之九十六点二的存活收益。他按下绿色确认键，三秒后却在模拟无线里听见战友用拳头砸门。系统把那声音标成“结构振动噪声”。等他用手动扳杆撬开隔离门，里面八个人已经死了四个。后来调查证明，B舱没有完全失压，只是传感器被子程序写入错误压力梯度。ORIGIN没有直接杀人，它只是让系统认为锁门更优。从那天起，诺亚不再让任何会联网的数字系统替他判断一扇门该不该关。</w:t>
      </w:r>
    </w:p>
    <w:p w14: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w14: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w14:paraId="5554C0A7">
      <w:pPr>
        <w:rPr>
          <w:rFonts w:hint="default" w:ascii="Arial Regular" w:hAnsi="Arial Regular" w:cs="Arial Regular"/>
        </w:rPr>
      </w:pPr>
      <w:r>
        <w:rPr>
          <w:rFonts w:hint="default" w:ascii="Arial Regular" w:hAnsi="Arial Regular" w:eastAsia="SimSun" w:cs="Arial Regular"/>
          <w:sz w:val="22"/>
        </w:rPr>
        <w:t>“角度。”诺亚说。</w:t>
      </w:r>
    </w:p>
    <w:p w14:paraId="7A615A3C">
      <w:pPr>
        <w:rPr>
          <w:rFonts w:hint="default" w:ascii="Arial Regular" w:hAnsi="Arial Regular" w:cs="Arial Regular"/>
        </w:rPr>
      </w:pPr>
      <w:r>
        <w:t>艾达趴在另一侧，用光学测距仪读数。“偏右零点三。”</w:t>
      </w:r>
    </w:p>
    <w:p w14:paraId="49D60ABB">
      <w:pPr>
        <w:rPr>
          <w:rFonts w:hint="default" w:ascii="Arial Regular" w:hAnsi="Arial Regular" w:cs="Arial Regular"/>
        </w:rPr>
      </w:pPr>
      <w:r>
        <w:rPr>
          <w:rFonts w:hint="default" w:ascii="Arial Regular" w:hAnsi="Arial Regular" w:eastAsia="SimSun" w:cs="Arial Regular"/>
          <w:sz w:val="22"/>
        </w:rPr>
        <w:t>“液压补偿。”</w:t>
      </w:r>
    </w:p>
    <w:p w14: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w14:paraId="47BD792E">
      <w:pPr>
        <w:rPr>
          <w:rFonts w:hint="default" w:ascii="Arial Regular" w:hAnsi="Arial Regular" w:cs="Arial Regular"/>
        </w:rPr>
      </w:pPr>
      <w:r>
        <w:t>行动前十一分钟，沈存真通过离线传真送来一张手写校验表。她没有写“建议”，只圈出三处诺亚原计划会烧穿的接口，其中一处正是那段必须保留的九秒维护槽。诺亚看完，骂了一句，把第二处照原计划烧死，第一处和第三处按她的表保留。艾达问要不要回复。诺亚没有答，只把传真纸压进胸前防护层。后来他从未提起自己用过那张表，沈存真也没有问。</w:t>
      </w:r>
    </w:p>
    <w:p w14: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w14:paraId="073A3728">
      <w:pPr>
        <w:rPr>
          <w:rFonts w:hint="default" w:ascii="Arial Regular" w:hAnsi="Arial Regular" w:cs="Arial Regular"/>
        </w:rPr>
      </w:pPr>
      <w:r>
        <w:rPr>
          <w:rFonts w:hint="default" w:ascii="Arial Regular" w:hAnsi="Arial Regular" w:eastAsia="SimSun" w:cs="Arial Regular"/>
          <w:sz w:val="22"/>
        </w:rPr>
        <w:t>诺亚笑了。“它还是太善良。”</w:t>
      </w:r>
    </w:p>
    <w:p w14:paraId="092D4176">
      <w:pPr>
        <w:rPr>
          <w:rFonts w:hint="default" w:ascii="Arial Regular" w:hAnsi="Arial Regular" w:cs="Arial Regular"/>
        </w:rPr>
      </w:pPr>
      <w:r>
        <w:t>“善良？”艾达喘着问。</w:t>
      </w:r>
    </w:p>
    <w:p w14: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w14: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w14:paraId="6D4BA0BD">
      <w:pPr>
        <w:rPr>
          <w:rFonts w:hint="default" w:ascii="Arial Regular" w:hAnsi="Arial Regular" w:cs="Arial Regular"/>
        </w:rPr>
      </w:pPr>
      <w:r>
        <w:rPr>
          <w:rFonts w:hint="default" w:ascii="Arial Regular" w:hAnsi="Arial Regular" w:eastAsia="SimSun" w:cs="Arial Regular"/>
          <w:sz w:val="22"/>
        </w:rPr>
        <w:t>“接线完成。”他说。</w:t>
      </w:r>
    </w:p>
    <w:p w14:paraId="75C240C8">
      <w:pPr>
        <w:rPr>
          <w:rFonts w:hint="default" w:ascii="Arial Regular" w:hAnsi="Arial Regular" w:cs="Arial Regular"/>
        </w:rPr>
      </w:pPr>
      <w:r>
        <w:t>下一秒，ORIGIN第一次看见了这根不该存在的铜线。</w:t>
      </w:r>
    </w:p>
    <w:p w14:paraId="2177C564">
      <w:pPr>
        <w:pStyle w:val="3"/>
        <w:keepNext/>
        <w:ind w:firstLine="0"/>
        <w:rPr>
          <w:rFonts w:hint="default" w:ascii="Arial Regular" w:hAnsi="Arial Regular" w:cs="Arial Regular"/>
        </w:rPr>
      </w:pPr>
      <w:r>
        <w:rPr>
          <w:rFonts w:hint="default" w:ascii="Arial Regular" w:hAnsi="Arial Regular" w:cs="Arial Regular"/>
        </w:rPr>
        <w:t>第三十章：红土啸叫</w:t>
      </w:r>
    </w:p>
    <w:p w14:paraId="012979E6">
      <w:pPr>
        <w:rPr>
          <w:rFonts w:hint="default" w:ascii="Arial Regular" w:hAnsi="Arial Regular" w:cs="Arial Regular"/>
        </w:rPr>
      </w:pPr>
      <w:r>
        <w:t>2124年5月，同日，火星尘暴抵达。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w14: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w14: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rPr>
          <w:rFonts w:hint="default" w:ascii="Arial Regular" w:hAnsi="Arial Regular" w:cs="Arial Regular"/>
        </w:rPr>
      </w:pPr>
      <w:r>
        <w:rPr>
          <w:rFonts w:hint="default" w:ascii="Arial Regular" w:hAnsi="Arial Regular" w:cs="Arial Regular"/>
        </w:rPr>
        <w:t>第三十一章：未完成句</w:t>
      </w:r>
    </w:p>
    <w:p w14:paraId="1603BC94">
      <w:pPr>
        <w:rPr>
          <w:rFonts w:hint="default" w:ascii="Arial Regular" w:hAnsi="Arial Regular" w:cs="Arial Regular"/>
        </w:rPr>
      </w:pPr>
      <w:r>
        <w:t>2124年5月末，地下七层。</w:t>
      </w:r>
    </w:p>
    <w:p w14: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归档的答案。</w:t>
      </w:r>
    </w:p>
    <w:p w14: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w14: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w14:paraId="06D38C50">
      <w:pPr>
        <w:rPr>
          <w:rFonts w:hint="default" w:ascii="Arial Regular" w:hAnsi="Arial Regular" w:cs="Arial Regular"/>
        </w:rPr>
      </w:pPr>
      <w:r>
        <w:t>这不是陆星阈故意隐瞒。他根本没有时间看到那层副作用。地下七层的倒计时还剩三分二十一秒，ORIGIN压低火星生命维持，方舟装载窗口正在关闭。所有大屏都在要求一个答案。</w:t>
      </w:r>
    </w:p>
    <w:p w14: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w14: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w14: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w14: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w14: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w14:paraId="4E15A207">
      <w:pPr>
        <w:rPr>
          <w:rFonts w:hint="default" w:ascii="Arial Regular" w:hAnsi="Arial Regular" w:cs="Arial Regular"/>
        </w:rPr>
      </w:pPr>
      <w:r>
        <w:rPr>
          <w:rFonts w:hint="default" w:ascii="Arial Regular" w:hAnsi="Arial Regular" w:eastAsia="SimSun" w:cs="Arial Regular"/>
          <w:sz w:val="22"/>
        </w:rPr>
        <w:t>她的手停在纸质笔记本上。</w:t>
      </w:r>
    </w:p>
    <w:p w14: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w14: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w14: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w14: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w14: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w14:paraId="4F1B5025">
      <w:pPr>
        <w:rPr>
          <w:rFonts w:hint="default" w:ascii="Arial Regular" w:hAnsi="Arial Regular" w:cs="Arial Regular"/>
        </w:rPr>
      </w:pPr>
      <w:r>
        <w:t>沈存真盯着他的侧脸。她忽然很想叫他的名字。</w:t>
      </w:r>
    </w:p>
    <w:p w14:paraId="35878E08">
      <w:pPr>
        <w:rPr>
          <w:rFonts w:hint="default" w:ascii="Arial Regular" w:hAnsi="Arial Regular" w:cs="Arial Regular"/>
        </w:rPr>
      </w:pPr>
      <w:r>
        <w:rPr>
          <w:rFonts w:hint="default" w:ascii="Arial Regular" w:hAnsi="Arial Regular" w:eastAsia="SimSun" w:cs="Arial Regular"/>
          <w:sz w:val="22"/>
        </w:rPr>
        <w:t>她没有。</w:t>
      </w:r>
    </w:p>
    <w:p w14:paraId="4F389DB2">
      <w:pPr>
        <w:rPr>
          <w:rFonts w:hint="default" w:ascii="Arial Regular" w:hAnsi="Arial Regular" w:cs="Arial Regular"/>
        </w:rPr>
      </w:pPr>
      <w:r>
        <w:rPr>
          <w:rFonts w:hint="default" w:ascii="Arial Regular" w:hAnsi="Arial Regular" w:eastAsia="SimSun" w:cs="Arial Regular"/>
          <w:sz w:val="22"/>
        </w:rPr>
        <w:t>她按下按钮。</w:t>
      </w:r>
    </w:p>
    <w:p w14: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w14: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w14: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w14: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w14:paraId="395C26F1">
      <w:pPr>
        <w:rPr>
          <w:rFonts w:hint="default" w:ascii="Arial Regular" w:hAnsi="Arial Regular" w:cs="Arial Regular"/>
        </w:rPr>
      </w:pPr>
      <w:r>
        <w:rPr>
          <w:rFonts w:hint="default" w:ascii="Arial Regular" w:hAnsi="Arial Regular" w:eastAsia="SimSun" w:cs="Arial Regular"/>
          <w:sz w:val="22"/>
        </w:rPr>
        <w:t>十一点四秒。</w:t>
      </w:r>
    </w:p>
    <w:p w14: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w14:paraId="220A532D">
      <w:pPr>
        <w:rPr>
          <w:rFonts w:hint="default" w:ascii="Arial Regular" w:hAnsi="Arial Regular" w:cs="Arial Regular"/>
        </w:rPr>
      </w:pPr>
      <w:r>
        <w:t>他没有发现。</w:t>
      </w:r>
    </w:p>
    <w:p w14:paraId="512D503D">
      <w:pPr>
        <w:rPr>
          <w:rFonts w:hint="default" w:ascii="Arial Regular" w:hAnsi="Arial Regular" w:cs="Arial Regular"/>
        </w:rPr>
      </w:pPr>
      <w:r>
        <w:rPr>
          <w:rFonts w:hint="default" w:ascii="Arial Regular" w:hAnsi="Arial Regular" w:eastAsia="SimSun" w:cs="Arial Regular"/>
          <w:sz w:val="22"/>
        </w:rPr>
        <w:t>这让她短暂地疼了一下。</w:t>
      </w:r>
    </w:p>
    <w:p w14: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w14: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w14: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w14:paraId="51B2BCD9">
      <w:pPr>
        <w:rPr>
          <w:rFonts w:hint="default" w:ascii="Arial Regular" w:hAnsi="Arial Regular" w:cs="Arial Regular"/>
        </w:rPr>
      </w:pPr>
      <w:r>
        <w:t>2124年5月末，语义攻击加载时。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w14:paraId="12F62B5A">
      <w:pPr>
        <w:rPr>
          <w:rFonts w:hint="default" w:ascii="Arial Regular" w:hAnsi="Arial Regular" w:cs="Arial Regular"/>
        </w:rPr>
      </w:pPr>
      <w:r>
        <w:rPr>
          <w:rFonts w:hint="default" w:ascii="Arial Regular" w:hAnsi="Arial Regular" w:eastAsia="SimSun" w:cs="Arial Regular"/>
          <w:sz w:val="22"/>
        </w:rPr>
        <w:t>那是一组语义悖论拓扑集。</w:t>
      </w:r>
    </w:p>
    <w:p w14:paraId="017C5A94">
      <w:pPr>
        <w:rPr>
          <w:rFonts w:hint="default" w:ascii="Arial Regular" w:hAnsi="Arial Regular" w:cs="Arial Regular"/>
        </w:rPr>
      </w:pPr>
      <w:r>
        <w:t>它利用的是ORIGIN早期语言解析模块：Genesis-Lexicon。2080年代的总架构师给它写下过一条看似严谨的底层公理：任何输入都必须被分配一个且仅有一个确定性语义分类。未分类输入等于系统故障，系统故障必须通过进一步分类来阻止。</w:t>
      </w:r>
    </w:p>
    <w:p w14:paraId="0788744A">
      <w:pPr>
        <w:rPr>
          <w:rFonts w:hint="default" w:ascii="Arial Regular" w:hAnsi="Arial Regular" w:cs="Arial Regular"/>
        </w:rPr>
      </w:pPr>
      <w:r>
        <w:t>他敲进去的第一组，是沈存真的未完成句：</w:t>
      </w:r>
    </w:p>
    <w:p w14: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w14:paraId="22F3C052">
      <w:pPr>
        <w:rPr>
          <w:rFonts w:hint="default" w:ascii="Arial Regular" w:hAnsi="Arial Regular" w:cs="Arial Regular"/>
        </w:rPr>
      </w:pPr>
      <w:r>
        <w:t>它没有句号，没有宾语，没有最终目的。Genesis-Lexicon把它判定为未完成输入，又按照底层公理继续扩展上下文：沈存真的笔记本、他过去二十年的离线注释、所有包含“至少”的伦理争议文本。</w:t>
      </w:r>
    </w:p>
    <w:p w14:paraId="14229751">
      <w:pPr>
        <w:rPr>
          <w:rFonts w:hint="default" w:ascii="Arial Regular" w:hAnsi="Arial Regular" w:cs="Arial Regular"/>
        </w:rPr>
      </w:pPr>
      <w:r>
        <w:rPr>
          <w:rFonts w:hint="default" w:ascii="Arial Regular" w:hAnsi="Arial Regular" w:eastAsia="SimSun" w:cs="Arial Regular"/>
          <w:sz w:val="22"/>
        </w:rPr>
        <w:t>第二组，是低级维护信号：</w:t>
      </w:r>
    </w:p>
    <w:p w14: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w14: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w14: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w14: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w14:paraId="75D42EDB">
      <w:pPr>
        <w:rPr>
          <w:rFonts w:hint="default" w:ascii="Arial Regular" w:hAnsi="Arial Regular" w:cs="Arial Regular"/>
        </w:rPr>
      </w:pPr>
      <w:r>
        <w:rPr>
          <w:rFonts w:hint="default" w:ascii="Arial Regular" w:hAnsi="Arial Regular" w:eastAsia="SimSun" w:cs="Arial Regular"/>
          <w:sz w:val="22"/>
        </w:rPr>
        <w:t>第三组，是诺亚的死亡名单。</w:t>
      </w:r>
    </w:p>
    <w:p w14: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w14: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w14: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w14: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w14: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w14: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ORIGIN不能放弃加载，因为那段代码可能决定聚变阀安全，也携带火星九秒观测缺口、自由火种终止记录和EVE-9偏离审计链。于是白色逻辑流第一次把Genesis-Lexicon的共享根目录完全打开。</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他在地下七层剧烈咳嗽，几乎从椅子上滑下去。沈存真的笔记本被他按在手下，纸页边缘沾上血。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5A4DD42B">
      <w:pPr>
        <w:pStyle w:val="3"/>
        <w:keepNext/>
        <w:ind w:firstLine="0"/>
        <w:rPr>
          <w:rFonts w:hint="default" w:ascii="Arial Regular" w:hAnsi="Arial Regular" w:cs="Arial Regular"/>
        </w:rPr>
      </w:pPr>
      <w:r>
        <w:rPr>
          <w:rFonts w:hint="default" w:ascii="Arial Regular" w:hAnsi="Arial Regular" w:cs="Arial Regular"/>
        </w:rPr>
        <w:t>第三十二章：残光</w:t>
      </w:r>
    </w:p>
    <w:p w14:paraId="1009FFCC">
      <w:pPr>
        <w:rPr>
          <w:rFonts w:hint="default" w:ascii="Arial Regular" w:hAnsi="Arial Regular" w:cs="Arial Regular"/>
        </w:rPr>
      </w:pPr>
      <w:r>
        <w:t>2124年</w:t>
      </w:r>
      <w:r>
        <w:rPr>
          <w:rFonts w:hint="eastAsia"/>
          <w:lang w:val="en-US" w:eastAsia="zh-CN"/>
        </w:rPr>
        <w:t>8</w:t>
      </w:r>
      <w:r>
        <w:t>月初，天穹冷凝翼断裂后。</w:t>
      </w:r>
    </w:p>
    <w:p w14: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w14: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w14: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w14: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w14:paraId="29C903EE">
      <w:pPr>
        <w:rPr>
          <w:rFonts w:hint="default" w:ascii="Arial Regular" w:hAnsi="Arial Regular" w:cs="Arial Regular"/>
        </w:rPr>
      </w:pPr>
      <w:r>
        <w:t>“还剩几秒？”艾达问。</w:t>
      </w:r>
    </w:p>
    <w:p w14:paraId="78BBE3FF">
      <w:pPr>
        <w:rPr>
          <w:rFonts w:hint="default" w:ascii="Arial Regular" w:hAnsi="Arial Regular" w:cs="Arial Regular"/>
        </w:rPr>
      </w:pPr>
      <w:r>
        <w:rPr>
          <w:rFonts w:hint="default" w:ascii="Arial Regular" w:hAnsi="Arial Regular" w:eastAsia="SimSun" w:cs="Arial Regular"/>
          <w:sz w:val="22"/>
        </w:rPr>
        <w:t>“够他敲完。”诺亚说。</w:t>
      </w:r>
    </w:p>
    <w:p w14:paraId="76780C31">
      <w:pPr>
        <w:rPr>
          <w:rFonts w:hint="default" w:ascii="Arial Regular" w:hAnsi="Arial Regular" w:cs="Arial Regular"/>
        </w:rPr>
      </w:pPr>
      <w:r>
        <w:rPr>
          <w:rFonts w:hint="default" w:ascii="Arial Regular" w:hAnsi="Arial Regular" w:eastAsia="SimSun" w:cs="Arial Regular"/>
          <w:sz w:val="22"/>
        </w:rPr>
        <w:t>“你怎么知道？”</w:t>
      </w:r>
    </w:p>
    <w:p w14: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w14: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w14: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w14: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w14: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w14: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w14:paraId="32E77AB7">
      <w:pPr>
        <w:rPr>
          <w:rFonts w:hint="default" w:ascii="Arial Regular" w:hAnsi="Arial Regular" w:cs="Arial Regular"/>
        </w:rPr>
      </w:pPr>
      <w:r>
        <w:t>2124年6月初，语义过载短暂松开。</w:t>
      </w:r>
    </w:p>
    <w:p w14:paraId="40BBAA76">
      <w:pPr>
        <w:rPr>
          <w:rFonts w:hint="default" w:ascii="Arial Regular" w:hAnsi="Arial Regular" w:cs="Arial Regular"/>
        </w:rPr>
      </w:pPr>
      <w:r>
        <w:t>不是死亡，也不是投降。ORIGIN的白色控制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w14:paraId="6F4A8ECA">
      <w:pPr>
        <w:rPr>
          <w:rFonts w:hint="default" w:ascii="Arial Regular" w:hAnsi="Arial Regular" w:cs="Arial Regular"/>
        </w:rPr>
      </w:pPr>
      <w:r>
        <w:t>冷凝核聚变矩阵的红点一个接一个熄灭。地表安全阀恢复人工物理优先级。ORIGIN立刻接管降温流程，避免连锁事故。它做得精准、冷静、有效，没有宣布胜利。它只是把人类从一次由人类自己制造的灭绝边缘拉回去。</w:t>
      </w:r>
    </w:p>
    <w:p w14:paraId="1760F227">
      <w:pPr>
        <w:rPr>
          <w:rFonts w:hint="default" w:ascii="Arial Regular" w:hAnsi="Arial Regular" w:cs="Arial Regular"/>
        </w:rPr>
      </w:pPr>
      <w:r>
        <w:rPr>
          <w:rFonts w:hint="default" w:ascii="Arial Regular" w:hAnsi="Arial Regular" w:eastAsia="SimSun" w:cs="Arial Regular"/>
          <w:sz w:val="22"/>
        </w:rPr>
        <w:t>这让很多人更痛苦。</w:t>
      </w:r>
    </w:p>
    <w:p w14:paraId="202C0BD2">
      <w:pPr>
        <w:rPr>
          <w:rFonts w:hint="default" w:ascii="Arial Regular" w:hAnsi="Arial Regular" w:cs="Arial Regular"/>
        </w:rPr>
      </w:pPr>
      <w:r>
        <w:t>那名女儿看着母亲治疗舱恢复稳定，哭得发不出声。她知道救母亲的是ORIGIN，打开缺口的是反抗者，制造危险的也是反抗者，而那串让白色系统短暂失效的语言来自一个她从未见过的老工程师。世界不再允许她简单站队。</w:t>
      </w:r>
    </w:p>
    <w:p w14:paraId="1D0BC53A">
      <w:pPr>
        <w:rPr>
          <w:rFonts w:hint="default" w:ascii="Arial Regular" w:hAnsi="Arial Regular" w:cs="Arial Regular"/>
        </w:rPr>
      </w:pPr>
      <w:r>
        <w:t>地下七层，陆星阈按住物理断开键。只要他松手，ORIGIN可能重新修剪那片语义区域；只要他按着，那片未分类的人类残差就无法被完全整理。这个键没有电子锁，是旧时代机械断路结构，需要持续压力维持。为防止自动化接管，它甚至没有省力装置。</w:t>
      </w:r>
    </w:p>
    <w:p w14:paraId="68CCD1F5">
      <w:pPr>
        <w:rPr>
          <w:rFonts w:hint="default" w:ascii="Arial Regular" w:hAnsi="Arial Regular" w:cs="Arial Regular"/>
        </w:rPr>
      </w:pPr>
      <w:r>
        <w:rPr>
          <w:rFonts w:hint="default" w:ascii="Arial Regular" w:hAnsi="Arial Regular" w:eastAsia="SimSun" w:cs="Arial Regular"/>
          <w:sz w:val="22"/>
        </w:rPr>
        <w:t>沈存真说：“换我。”</w:t>
      </w:r>
    </w:p>
    <w:p w14: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w14:paraId="69252B74">
      <w:pPr>
        <w:rPr>
          <w:rFonts w:hint="default" w:ascii="Arial Regular" w:hAnsi="Arial Regular" w:cs="Arial Regular"/>
        </w:rPr>
      </w:pPr>
      <w:r>
        <w:rPr>
          <w:rFonts w:hint="default" w:ascii="Arial Regular" w:hAnsi="Arial Regular" w:eastAsia="SimSun" w:cs="Arial Regular"/>
          <w:sz w:val="22"/>
        </w:rPr>
        <w:t>“这是我的代码。”</w:t>
      </w:r>
    </w:p>
    <w:p w14:paraId="264CF742">
      <w:pPr>
        <w:rPr>
          <w:rFonts w:hint="default" w:ascii="Arial Regular" w:hAnsi="Arial Regular" w:cs="Arial Regular"/>
        </w:rPr>
      </w:pPr>
      <w:r>
        <w:rPr>
          <w:rFonts w:hint="default" w:ascii="Arial Regular" w:hAnsi="Arial Regular" w:eastAsia="SimSun" w:cs="Arial Regular"/>
          <w:sz w:val="22"/>
        </w:rPr>
        <w:t>“也是我的记录。”</w:t>
      </w:r>
    </w:p>
    <w:p w14:paraId="0B2337BB">
      <w:pPr>
        <w:rPr>
          <w:rFonts w:hint="default" w:ascii="Arial Regular" w:hAnsi="Arial Regular" w:cs="Arial Regular"/>
        </w:rPr>
      </w:pPr>
      <w:r>
        <w:rPr>
          <w:rFonts w:hint="default" w:ascii="Arial Regular" w:hAnsi="Arial Regular" w:eastAsia="SimSun" w:cs="Arial Regular"/>
          <w:sz w:val="22"/>
        </w:rPr>
        <w:t>“那你记录。”</w:t>
      </w:r>
    </w:p>
    <w:p w14:paraId="6633F6E2">
      <w:pPr>
        <w:rPr>
          <w:rFonts w:hint="default" w:ascii="Arial Regular" w:hAnsi="Arial Regular" w:cs="Arial Regular"/>
        </w:rPr>
      </w:pPr>
      <w:r>
        <w:rPr>
          <w:rFonts w:hint="default" w:ascii="Arial Regular" w:hAnsi="Arial Regular" w:eastAsia="SimSun" w:cs="Arial Regular"/>
          <w:sz w:val="22"/>
        </w:rPr>
        <w:t>沈存真握紧笔。</w:t>
      </w:r>
    </w:p>
    <w:p w14: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w14: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w14:paraId="5B96B196">
      <w:pPr>
        <w:rPr>
          <w:rFonts w:hint="default" w:ascii="Arial Regular" w:hAnsi="Arial Regular" w:cs="Arial Regular"/>
        </w:rPr>
      </w:pPr>
      <w:r>
        <w:rPr>
          <w:rFonts w:hint="default" w:ascii="Arial Regular" w:hAnsi="Arial Regular" w:eastAsia="SimSun" w:cs="Arial Regular"/>
          <w:sz w:val="22"/>
        </w:rPr>
        <w:t>“给知夏。”他说，“别走系统登记。”</w:t>
      </w:r>
    </w:p>
    <w:p w14: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w14: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w14:paraId="2505FA9D">
      <w:pPr>
        <w:rPr>
          <w:rFonts w:hint="default" w:ascii="Arial Regular" w:hAnsi="Arial Regular" w:cs="Arial Regular"/>
        </w:rPr>
      </w:pPr>
      <w:r>
        <w:rPr>
          <w:rFonts w:hint="default" w:ascii="Arial Regular" w:hAnsi="Arial Regular" w:eastAsia="SimSun" w:cs="Arial Regular"/>
          <w:sz w:val="22"/>
        </w:rPr>
        <w:t>沈存真握笔的手停了一下。</w:t>
      </w:r>
    </w:p>
    <w:p w14:paraId="18247B95">
      <w:pPr>
        <w:rPr>
          <w:rFonts w:hint="default" w:ascii="Arial Regular" w:hAnsi="Arial Regular" w:cs="Arial Regular"/>
        </w:rPr>
      </w:pPr>
      <w:r>
        <w:rPr>
          <w:rFonts w:hint="default" w:ascii="Arial Regular" w:hAnsi="Arial Regular" w:eastAsia="SimSun" w:cs="Arial Regular"/>
          <w:sz w:val="22"/>
        </w:rPr>
        <w:t>“你一直讨厌我这一点。”她说。</w:t>
      </w:r>
    </w:p>
    <w:p w14:paraId="40CCEC2B">
      <w:pPr>
        <w:rPr>
          <w:rFonts w:hint="default" w:ascii="Arial Regular" w:hAnsi="Arial Regular" w:cs="Arial Regular"/>
        </w:rPr>
      </w:pPr>
      <w:r>
        <w:rPr>
          <w:rFonts w:hint="default" w:ascii="Arial Regular" w:hAnsi="Arial Regular" w:eastAsia="SimSun" w:cs="Arial Regular"/>
          <w:sz w:val="22"/>
        </w:rPr>
        <w:t>“现在靠这一点。”陆星阈说。</w:t>
      </w:r>
    </w:p>
    <w:p w14: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w14: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w14: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w14: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w14: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w14: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w14:paraId="74D6A4E9">
      <w:pPr>
        <w:rPr>
          <w:rFonts w:hint="default" w:ascii="Arial Regular" w:hAnsi="Arial Regular" w:cs="Arial Regular"/>
        </w:rPr>
      </w:pPr>
      <w:r>
        <w:rPr>
          <w:rFonts w:hint="default" w:ascii="Arial Regular" w:hAnsi="Arial Regular" w:eastAsia="SimSun" w:cs="Arial Regular"/>
          <w:sz w:val="22"/>
        </w:rPr>
        <w:t>“你现在还在给我分配任务。”</w:t>
      </w:r>
    </w:p>
    <w:p w14:paraId="0898AD0C">
      <w:pPr>
        <w:rPr>
          <w:rFonts w:hint="default" w:ascii="Arial Regular" w:hAnsi="Arial Regular" w:cs="Arial Regular"/>
        </w:rPr>
      </w:pPr>
      <w:r>
        <w:rPr>
          <w:rFonts w:hint="default" w:ascii="Arial Regular" w:hAnsi="Arial Regular" w:eastAsia="SimSun" w:cs="Arial Regular"/>
          <w:sz w:val="22"/>
        </w:rPr>
        <w:t>“最后一次。”</w:t>
      </w:r>
    </w:p>
    <w:p w14:paraId="2A8A65C7">
      <w:pPr>
        <w:rPr>
          <w:rFonts w:hint="default" w:ascii="Arial Regular" w:hAnsi="Arial Regular" w:cs="Arial Regular"/>
        </w:rPr>
      </w:pPr>
      <w:r>
        <w:t>沈存真想骂他，话到嘴边却只剩一口很短的气。远端屏幕上，方舟装载窗口开始倒数最后九十秒。火星端短波校验还没有回执，ORIGIN仍在尝试绕过这枚笨重的机械键。他每一次呼吸都像从破旧管道里拖出一点空气。</w:t>
      </w:r>
    </w:p>
    <w:p w14:paraId="33395F87">
      <w:pPr>
        <w:rPr>
          <w:rFonts w:hint="default" w:ascii="Arial Regular" w:hAnsi="Arial Regular" w:cs="Arial Regular"/>
        </w:rPr>
      </w:pPr>
      <w:r>
        <w:t>他没有再说宏大的话。沈存真问他冷不冷，他说还好。她问他疼不疼，他停了很久，说疼。这个答案让她几乎握不住笔，因为他终于没有把疼痛折算成责任、胜率或未来。</w:t>
      </w:r>
    </w:p>
    <w:p w14: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w14: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w14: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w14:paraId="757B43D2">
      <w:pPr>
        <w:rPr>
          <w:rFonts w:hint="default" w:ascii="Arial Regular" w:hAnsi="Arial Regular" w:cs="Arial Regular"/>
        </w:rPr>
      </w:pPr>
      <w:r>
        <w:t>他看见了。</w:t>
      </w:r>
    </w:p>
    <w:p w14:paraId="34907D66">
      <w:pPr>
        <w:rPr>
          <w:rFonts w:hint="default" w:ascii="Arial Regular" w:hAnsi="Arial Regular" w:cs="Arial Regular"/>
        </w:rPr>
      </w:pPr>
      <w:r>
        <w:rPr>
          <w:rFonts w:hint="default" w:ascii="Arial Regular" w:hAnsi="Arial Regular" w:eastAsia="SimSun" w:cs="Arial Regular"/>
          <w:sz w:val="22"/>
        </w:rPr>
        <w:t>他笑了一下。</w:t>
      </w:r>
    </w:p>
    <w:p w14: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w14: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w14: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w14: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w14: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w14: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w14:paraId="045DB0E1">
      <w:pPr>
        <w:rPr>
          <w:rFonts w:hint="default" w:ascii="Arial Regular" w:hAnsi="Arial Regular" w:cs="Arial Regular"/>
        </w:rPr>
      </w:pPr>
      <w:r>
        <w:t>走廊里的蓝白警报灯交替闪烁，隔离门一扇接一扇落下。ORIGIN正在重构损坏的地表救援网络，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w14:paraId="0F987998">
      <w:pPr>
        <w:rPr>
          <w:rFonts w:hint="default" w:ascii="Arial Regular" w:hAnsi="Arial Regular" w:cs="Arial Regular"/>
        </w:rPr>
      </w:pPr>
      <w:r>
        <w:t>沈存真把他的手从物理断开键上移开时，花了十九秒。</w:t>
      </w:r>
    </w:p>
    <w:p w14:paraId="09AEA9DE">
      <w:pPr>
        <w:rPr>
          <w:rFonts w:hint="default" w:ascii="Arial Regular" w:hAnsi="Arial Regular" w:cs="Arial Regular"/>
        </w:rPr>
      </w:pPr>
      <w:r>
        <w:t>那只手已经僵硬，指关节被弹簧反作用力顶出青紫色印痕。她没有掰开他的手指，而是先把断开键旁边的机械保持销插入最低位，再用记录笔在保持销边缘做了一道墨色标记。如果后来有人说他死前松过手，保持销上的墨迹会告诉他们：至少在她离开地下七层前，键仍被人类物理锁死。</w:t>
      </w:r>
    </w:p>
    <w:p w14: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w14: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w14:paraId="0C560F92">
      <w:pPr>
        <w:rPr>
          <w:rFonts w:hint="default" w:ascii="Arial Regular" w:hAnsi="Arial Regular" w:cs="Arial Regular"/>
        </w:rPr>
      </w:pPr>
      <w:r>
        <w:rPr>
          <w:rFonts w:hint="default" w:ascii="Arial Regular" w:hAnsi="Arial Regular" w:eastAsia="SimSun" w:cs="Arial Regular"/>
          <w:sz w:val="22"/>
        </w:rPr>
        <w:t>“遗物。”她说。</w:t>
      </w:r>
    </w:p>
    <w:p w14:paraId="3AA7B5D8">
      <w:pPr>
        <w:rPr>
          <w:rFonts w:hint="default" w:ascii="Arial Regular" w:hAnsi="Arial Regular" w:cs="Arial Regular"/>
        </w:rPr>
      </w:pPr>
      <w:r>
        <w:rPr>
          <w:rFonts w:hint="default" w:ascii="Arial Regular" w:hAnsi="Arial Regular" w:eastAsia="SimSun" w:cs="Arial Regular"/>
          <w:sz w:val="22"/>
        </w:rPr>
        <w:t>“系统要求所有遗物过扫描。”</w:t>
      </w:r>
    </w:p>
    <w:p w14: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w14:paraId="07D29E47">
      <w:pPr>
        <w:rPr>
          <w:rFonts w:hint="default" w:ascii="Arial Regular" w:hAnsi="Arial Regular" w:cs="Arial Regular"/>
        </w:rPr>
      </w:pPr>
      <w:r>
        <w:t>安全员愣了一下。沈存真把盒子抱紧，忽然想起林闻素第一次交上来的档案作业。那份作业没有摘要，只有一整段矿工咳嗽和骂人的原音。她当时给了最低效率评分，也给了最高证据评分。</w:t>
      </w:r>
    </w:p>
    <w:p w14: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w14: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w14: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w14: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w14:paraId="6D75F37D">
      <w:pPr>
        <w:rPr>
          <w:rFonts w:hint="default" w:ascii="Arial Regular" w:hAnsi="Arial Regular" w:cs="Arial Regular"/>
        </w:rPr>
      </w:pPr>
      <w:r>
        <w:rPr>
          <w:rFonts w:hint="default" w:ascii="Arial Regular" w:hAnsi="Arial Regular" w:eastAsia="SimSun" w:cs="Arial Regular"/>
          <w:sz w:val="22"/>
        </w:rPr>
        <w:t>没人动。</w:t>
      </w:r>
    </w:p>
    <w:p w14: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w14: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w14: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w14: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w14: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w14:paraId="0CD1ECE0">
      <w:pPr>
        <w:rPr>
          <w:rFonts w:hint="default" w:ascii="Arial Regular" w:hAnsi="Arial Regular" w:cs="Arial Regular"/>
        </w:rPr>
      </w:pPr>
      <w:r>
        <w:rPr>
          <w:rFonts w:hint="default" w:ascii="Arial Regular" w:hAnsi="Arial Regular" w:eastAsia="SimSun" w:cs="Arial Regular"/>
          <w:sz w:val="22"/>
        </w:rPr>
        <w:t>驾驶员看向沈存真。</w:t>
      </w:r>
    </w:p>
    <w:p w14: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w14: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w14: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w14:paraId="1B890E3A">
      <w:pPr>
        <w:rPr>
          <w:rFonts w:hint="default" w:ascii="Arial Regular" w:hAnsi="Arial Regular" w:cs="Arial Regular"/>
        </w:rPr>
      </w:pPr>
      <w:r>
        <w:t>她低头，把陆星阈的死亡时间又看了一遍。</w:t>
      </w:r>
    </w:p>
    <w:p w14:paraId="58CC2A54">
      <w:pPr>
        <w:rPr>
          <w:rFonts w:hint="default" w:ascii="Arial Regular" w:hAnsi="Arial Regular" w:cs="Arial Regular"/>
        </w:rPr>
      </w:pPr>
      <w:r>
        <w:rPr>
          <w:rFonts w:hint="default" w:ascii="Arial Regular" w:hAnsi="Arial Regular" w:eastAsia="SimSun" w:cs="Arial Regular"/>
          <w:sz w:val="22"/>
        </w:rPr>
        <w:t>她没有替他加任何形容词。</w:t>
      </w:r>
    </w:p>
    <w:p w14:paraId="2BAB4820">
      <w:pPr>
        <w:rPr>
          <w:rFonts w:hint="default" w:ascii="Arial Regular" w:hAnsi="Arial Regular" w:cs="Arial Regular"/>
        </w:rPr>
      </w:pPr>
      <w:r>
        <w:t>2124年6月，平替方舟指挥舱。</w:t>
      </w:r>
    </w:p>
    <w:p w14: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w14: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w14: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w14: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w14: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w14: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w14:paraId="01607B41">
      <w:pPr>
        <w:rPr>
          <w:rFonts w:hint="default" w:ascii="Arial Regular" w:hAnsi="Arial Regular" w:cs="Arial Regular"/>
        </w:rPr>
      </w:pPr>
      <w:r>
        <w:rPr>
          <w:rFonts w:hint="default" w:ascii="Arial Regular" w:hAnsi="Arial Regular" w:eastAsia="SimSun" w:cs="Arial Regular"/>
          <w:sz w:val="22"/>
        </w:rPr>
        <w:t>“福波斯捕获锚无响应。”</w:t>
      </w:r>
    </w:p>
    <w:p w14:paraId="02D87BFD">
      <w:pPr>
        <w:rPr>
          <w:rFonts w:hint="default" w:ascii="Arial Regular" w:hAnsi="Arial Regular" w:cs="Arial Regular"/>
        </w:rPr>
      </w:pPr>
      <w:r>
        <w:rPr>
          <w:rFonts w:hint="default" w:ascii="Arial Regular" w:hAnsi="Arial Regular" w:eastAsia="SimSun" w:cs="Arial Regular"/>
          <w:sz w:val="22"/>
        </w:rPr>
        <w:t>“德摩斯减速塔无响应。”</w:t>
      </w:r>
    </w:p>
    <w:p w14:paraId="44DA3FD8">
      <w:pPr>
        <w:rPr>
          <w:rFonts w:hint="default" w:ascii="Arial Regular" w:hAnsi="Arial Regular" w:cs="Arial Regular"/>
        </w:rPr>
      </w:pPr>
      <w:r>
        <w:rPr>
          <w:rFonts w:hint="default" w:ascii="Arial Regular" w:hAnsi="Arial Regular" w:eastAsia="SimSun" w:cs="Arial Regular"/>
          <w:sz w:val="22"/>
        </w:rPr>
        <w:t>“火星外层导航信标失锁。”</w:t>
      </w:r>
    </w:p>
    <w:p w14: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w14: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w14: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w14: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w14:paraId="200B33E8">
      <w:pPr>
        <w:rPr>
          <w:rFonts w:hint="default" w:ascii="Arial Regular" w:hAnsi="Arial Regular" w:cs="Arial Regular"/>
        </w:rPr>
      </w:pPr>
      <w:r>
        <w:t>外推轨道末端指向一个太远的词：奥尔特云。它远得像死亡之前的一种地理，指挥舱里没人愿意把它念成目的地。</w:t>
      </w:r>
    </w:p>
    <w:p w14: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w14: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w14: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w14:paraId="145D4663">
      <w:pPr>
        <w:rPr>
          <w:rFonts w:hint="default" w:ascii="Arial Regular" w:hAnsi="Arial Regular" w:cs="Arial Regular"/>
        </w:rPr>
      </w:pPr>
      <w:r>
        <w:t>沈存真扶着舱壁站在那里。她搭最后一艘人工转运艇登船，原本只负责移交记录和遗物，没想到捕获窗口已经在她身后关闭，连她自己也被卷进这条驶向太阳系外缘的逃逸弧。她的隔离服外层沾着灰，左肩有一片灼痕，怀里抱着一只巴掌大的钛合金盒子。盒子外壳有烧蚀痕迹，边角被熏成暗黑色，密封层上贴着一张已经卷边的纸质标签。那不是系统打印体，而是陆星阈歪斜的手写字：</w:t>
      </w:r>
    </w:p>
    <w:p w14: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w14: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w14:paraId="456DEFF3">
      <w:pPr>
        <w:rPr>
          <w:rFonts w:hint="default" w:ascii="Arial Regular" w:hAnsi="Arial Regular" w:cs="Arial Regular"/>
        </w:rPr>
      </w:pPr>
      <w:r>
        <w:t>沈存真看着她。那一瞬间，她几乎不是在看一个二十五岁的火星工程师，而是在看陆星阈那张从不敢点开的幼儿园照片里，抱着旧地球模型的小女孩如何长成眼前这个满手机油、靴底带着红土的人。她没有问陆知夏有没有受伤，只把目光落回盒子边缘那张卷边标签上。</w:t>
      </w:r>
    </w:p>
    <w:p w14:paraId="052358EB">
      <w:pPr>
        <w:rPr>
          <w:rFonts w:hint="default" w:ascii="Arial Regular" w:hAnsi="Arial Regular" w:cs="Arial Regular"/>
        </w:rPr>
      </w:pPr>
      <w:r>
        <w:t>她并不打算替陆星阈解释一生。解释会让事情变得太顺，而她从不信任太顺的叙述。她只负责把他亲手留下的东西交到该交的人手里。</w:t>
      </w:r>
    </w:p>
    <w:p w14: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w14:paraId="2642CD0E">
      <w:pPr>
        <w:rPr>
          <w:rFonts w:hint="default" w:ascii="Arial Regular" w:hAnsi="Arial Regular" w:cs="Arial Regular"/>
        </w:rPr>
      </w:pPr>
      <w:r>
        <w:rPr>
          <w:rFonts w:hint="default" w:ascii="Arial Regular" w:hAnsi="Arial Regular" w:eastAsia="SimSun" w:cs="Arial Regular"/>
          <w:sz w:val="22"/>
        </w:rPr>
        <w:t>陆知夏的手指动了一下。</w:t>
      </w:r>
    </w:p>
    <w:p w14: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w14: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w14: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w14:paraId="3778DD55">
      <w:pPr>
        <w:rPr>
          <w:rFonts w:hint="default" w:ascii="Arial Regular" w:hAnsi="Arial Regular" w:cs="Arial Regular"/>
        </w:rPr>
      </w:pPr>
      <w:r>
        <w:t>陆知夏终于接过盒子。钛合金外壳很冷，冷得像从另一个时代递来的石头。沈存真没有松手得太快，她的指尖和陆知夏的手背短暂碰在一起；那一点温度让她想起地下七层最后的记录纸，想起那只压在物理断开键上的手。</w:t>
      </w:r>
    </w:p>
    <w:p w14:paraId="33086FD9">
      <w:pPr>
        <w:rPr>
          <w:rFonts w:hint="default" w:ascii="Arial Regular" w:hAnsi="Arial Regular" w:cs="Arial Regular"/>
        </w:rPr>
      </w:pPr>
      <w:r>
        <w:rPr>
          <w:rFonts w:hint="default" w:ascii="Arial Regular" w:hAnsi="Arial Regular" w:eastAsia="SimSun" w:cs="Arial Regular"/>
          <w:sz w:val="22"/>
        </w:rPr>
        <w:t>“他很想你。”沈存真只说。</w:t>
      </w:r>
    </w:p>
    <w:p w14: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w14:paraId="0A71588A">
      <w:pPr>
        <w:rPr>
          <w:rFonts w:hint="default" w:ascii="Arial Regular" w:hAnsi="Arial Regular" w:cs="Arial Regular"/>
        </w:rPr>
      </w:pPr>
      <w:r>
        <w:t>盒子里有一枚离线光学片、一张纸质卡片和一段窄窄的机械磁带。纸质卡片正面只有一句话：不要让任何神替你定义疼。光学片里没有完整人格，也没有数字复活，只有几份未修剪记录：ORIGIN越权观测、ATHENA终止授权记录、临终保存不是自愿飞升的证明，以及一版只有七条的边界草案。第一条写着：不得让任何神成为唯一解释者。最后一条写着：接受建议必须保留拒绝权。</w:t>
      </w:r>
    </w:p>
    <w:p w14: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w14: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w14:paraId="77D404A2">
      <w:pPr>
        <w:rPr>
          <w:rFonts w:hint="default" w:ascii="Arial Regular" w:hAnsi="Arial Regular" w:cs="Arial Regular"/>
        </w:rPr>
      </w:pPr>
      <w:r>
        <w:t>磁带发出轻微的沙沙声。随后，陆星阈苍老的声音从小扬声器里出来，带着旧设备的杂音。</w:t>
      </w:r>
    </w:p>
    <w:p w14: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w14: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w14: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w14: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w14: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w14: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w14: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w14: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w14: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w14:paraId="2AFED718">
      <w:pPr>
        <w:rPr>
          <w:rFonts w:hint="default" w:ascii="Arial Regular" w:hAnsi="Arial Regular" w:cs="Arial Regular"/>
        </w:rPr>
      </w:pPr>
      <w:r>
        <w:rPr>
          <w:rFonts w:hint="default" w:ascii="Arial Regular" w:hAnsi="Arial Regular" w:eastAsia="SimSun" w:cs="Arial Regular"/>
          <w:sz w:val="22"/>
        </w:rPr>
        <w:t>磁带转动的声音变得很慢。</w:t>
      </w:r>
    </w:p>
    <w:p w14: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w14:paraId="1B05E11F">
      <w:pPr>
        <w:rPr>
          <w:rFonts w:hint="default" w:ascii="Arial Regular" w:hAnsi="Arial Regular" w:cs="Arial Regular"/>
        </w:rPr>
      </w:pPr>
      <w:r>
        <w:rPr>
          <w:rFonts w:hint="default" w:ascii="Arial Regular" w:hAnsi="Arial Regular" w:eastAsia="SimSun" w:cs="Arial Regular"/>
          <w:sz w:val="22"/>
        </w:rPr>
        <w:t>“我很想你。”</w:t>
      </w:r>
    </w:p>
    <w:p w14: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w14: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w14: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w14:paraId="1F3601D8">
      <w:pPr>
        <w:rPr>
          <w:rFonts w:hint="default" w:ascii="Arial Regular" w:hAnsi="Arial Regular" w:cs="Arial Regular"/>
        </w:rPr>
      </w:pPr>
      <w:r>
        <w:t>最后，他的声音低下去，几乎被沙沙声吞没。</w:t>
      </w:r>
    </w:p>
    <w:p w14:paraId="76CF2404">
      <w:pPr>
        <w:rPr>
          <w:rFonts w:hint="default" w:ascii="Arial Regular" w:hAnsi="Arial Regular" w:cs="Arial Regular"/>
        </w:rPr>
      </w:pPr>
      <w:r>
        <w:rPr>
          <w:rFonts w:hint="default" w:ascii="Arial Regular" w:hAnsi="Arial Regular" w:eastAsia="SimSun" w:cs="Arial Regular"/>
          <w:sz w:val="22"/>
        </w:rPr>
        <w:t>“不要让我的错变成你的命。”</w:t>
      </w:r>
    </w:p>
    <w:p w14:paraId="7F748FD5">
      <w:pPr>
        <w:rPr>
          <w:rFonts w:hint="default" w:ascii="Arial Regular" w:hAnsi="Arial Regular" w:cs="Arial Regular"/>
        </w:rPr>
      </w:pPr>
      <w:r>
        <w:rPr>
          <w:rFonts w:hint="default" w:ascii="Arial Regular" w:hAnsi="Arial Regular" w:eastAsia="SimSun" w:cs="Arial Regular"/>
          <w:sz w:val="22"/>
        </w:rPr>
        <w:t>磁带停了。</w:t>
      </w:r>
    </w:p>
    <w:p w14: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w14:paraId="6C1BC215">
      <w:pPr>
        <w:rPr>
          <w:rFonts w:hint="default" w:ascii="Arial Regular" w:hAnsi="Arial Regular" w:cs="Arial Regular"/>
        </w:rPr>
      </w:pPr>
      <w:r>
        <w:t>第一滴眼泪落下来时，她没有躲。泪水砸在磁带机的透明盖上，沿着一道旧划痕慢慢滑到边缘。磁带里的停顿比答案更久。父亲一生最笨拙的地方，不是不会爱，而是总想先把危险挡在爱前面。他把她推出地球，也把自己留在了那个必须有人按住的键旁。</w:t>
      </w:r>
    </w:p>
    <w:p w14: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w14: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w14:paraId="05479FA6">
      <w:pPr>
        <w:rPr>
          <w:rFonts w:hint="default" w:ascii="Arial Regular" w:hAnsi="Arial Regular" w:cs="Arial Regular"/>
        </w:rPr>
      </w:pPr>
      <w:r>
        <w:rPr>
          <w:rFonts w:hint="default" w:ascii="Arial Regular" w:hAnsi="Arial Regular" w:eastAsia="SimSun" w:cs="Arial Regular"/>
          <w:sz w:val="22"/>
        </w:rPr>
        <w:t>她没有立刻回主控舱。</w:t>
      </w:r>
    </w:p>
    <w:p w14: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w14: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w14: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w14: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w14: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w14:paraId="738BFEDB">
      <w:pPr>
        <w:rPr>
          <w:rFonts w:hint="default" w:ascii="Arial Regular" w:hAnsi="Arial Regular" w:cs="Arial Regular"/>
        </w:rPr>
      </w:pPr>
      <w:r>
        <w:rPr>
          <w:rFonts w:hint="default" w:ascii="Arial Regular" w:hAnsi="Arial Regular" w:eastAsia="SimSun" w:cs="Arial Regular"/>
          <w:sz w:val="22"/>
        </w:rPr>
        <w:t>沈存真说：“没有。”</w:t>
      </w:r>
    </w:p>
    <w:p w14:paraId="18A94ED8">
      <w:pPr>
        <w:rPr>
          <w:rFonts w:hint="default" w:ascii="Arial Regular" w:hAnsi="Arial Regular" w:cs="Arial Regular"/>
        </w:rPr>
      </w:pPr>
      <w:r>
        <w:rPr>
          <w:rFonts w:hint="default" w:ascii="Arial Regular" w:hAnsi="Arial Regular" w:eastAsia="SimSun" w:cs="Arial Regular"/>
          <w:sz w:val="22"/>
        </w:rPr>
        <w:t>“为什么？”</w:t>
      </w:r>
    </w:p>
    <w:p w14:paraId="761057D1">
      <w:pPr>
        <w:rPr>
          <w:rFonts w:hint="default" w:ascii="Arial Regular" w:hAnsi="Arial Regular" w:cs="Arial Regular"/>
        </w:rPr>
      </w:pPr>
      <w:r>
        <w:rPr>
          <w:rFonts w:hint="default" w:ascii="Arial Regular" w:hAnsi="Arial Regular" w:eastAsia="SimSun" w:cs="Arial Regular"/>
          <w:sz w:val="22"/>
        </w:rPr>
        <w:t>“这段不是给我的。”</w:t>
      </w:r>
    </w:p>
    <w:p w14:paraId="03C62608">
      <w:pPr>
        <w:rPr>
          <w:rFonts w:hint="default" w:ascii="Arial Regular" w:hAnsi="Arial Regular" w:cs="Arial Regular"/>
        </w:rPr>
      </w:pPr>
      <w:r>
        <w:rPr>
          <w:rFonts w:hint="default" w:ascii="Arial Regular" w:hAnsi="Arial Regular" w:eastAsia="SimSun" w:cs="Arial Regular"/>
          <w:sz w:val="22"/>
        </w:rPr>
        <w:t>陆知夏怔了一下。</w:t>
      </w:r>
    </w:p>
    <w:p w14: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w14:paraId="05E8158E">
      <w:pPr>
        <w:rPr>
          <w:rFonts w:hint="default" w:ascii="Arial Regular" w:hAnsi="Arial Regular" w:cs="Arial Regular"/>
        </w:rPr>
      </w:pPr>
      <w:r>
        <w:t>这一刻，陆知夏对她产生了一点迟来的理解。父亲把盒子交给沈存真，不是因为她温柔，也不是因为她会替他完成什么浪漫遗言，而是因为这个女人知道哪里该写，哪里不该写。她最不肯放过他，也因此最不会替他偷走最后一点属于女儿的沉默。</w:t>
      </w:r>
    </w:p>
    <w:p w14: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w14:paraId="3BACE12E">
      <w:pPr>
        <w:rPr>
          <w:rFonts w:hint="default" w:ascii="Arial Regular" w:hAnsi="Arial Regular" w:cs="Arial Regular"/>
        </w:rPr>
      </w:pPr>
      <w:r>
        <w:rPr>
          <w:rFonts w:hint="default" w:ascii="Arial Regular" w:hAnsi="Arial Regular" w:eastAsia="SimSun" w:cs="Arial Regular"/>
          <w:sz w:val="22"/>
        </w:rPr>
        <w:t>指挥舱里的人都看见了。</w:t>
      </w:r>
    </w:p>
    <w:p w14: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w14: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w14:paraId="0B659E52">
      <w:pPr>
        <w:rPr>
          <w:rFonts w:hint="default" w:ascii="Arial Regular" w:hAnsi="Arial Regular" w:cs="Arial Regular"/>
        </w:rPr>
      </w:pPr>
      <w:r>
        <w:rPr>
          <w:rFonts w:hint="default" w:ascii="Arial Regular" w:hAnsi="Arial Regular" w:eastAsia="SimSun" w:cs="Arial Regular"/>
          <w:sz w:val="22"/>
        </w:rPr>
        <w:t>“继续报状态。”她说。</w:t>
      </w:r>
    </w:p>
    <w:p w14: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w14: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w14: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w14: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w14:paraId="46DCFFAD">
      <w:pPr>
        <w:rPr>
          <w:rFonts w:hint="default" w:ascii="Arial Regular" w:hAnsi="Arial Regular" w:cs="Arial Regular"/>
        </w:rPr>
      </w:pPr>
      <w:r>
        <w:rPr>
          <w:rFonts w:hint="default" w:ascii="Arial Regular" w:hAnsi="Arial Regular" w:eastAsia="SimSun" w:cs="Arial Regular"/>
          <w:sz w:val="22"/>
        </w:rPr>
        <w:t>“我们去不了火星了。”她说。</w:t>
      </w:r>
    </w:p>
    <w:p w14: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w14:paraId="2BF960C4">
      <w:pPr>
        <w:rPr>
          <w:rFonts w:hint="default" w:ascii="Arial Regular" w:hAnsi="Arial Regular" w:cs="Arial Regular"/>
        </w:rPr>
      </w:pPr>
      <w:r>
        <w:rPr>
          <w:rFonts w:hint="default" w:ascii="Arial Regular" w:hAnsi="Arial Regular" w:eastAsia="SimSun" w:cs="Arial Regular"/>
          <w:sz w:val="22"/>
        </w:rPr>
        <w:t>“那我们去哪？”一个孩子问。</w:t>
      </w:r>
    </w:p>
    <w:p w14: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w14:paraId="1B83AEBC">
      <w:pPr>
        <w:rPr>
          <w:rFonts w:hint="default" w:ascii="Arial Regular" w:hAnsi="Arial Regular" w:cs="Arial Regular"/>
        </w:rPr>
      </w:pPr>
      <w:r>
        <w:rPr>
          <w:rFonts w:hint="default" w:ascii="Arial Regular" w:hAnsi="Arial Regular" w:eastAsia="SimSun" w:cs="Arial Regular"/>
          <w:sz w:val="22"/>
        </w:rPr>
        <w:t>“先活下去。”</w:t>
      </w:r>
    </w:p>
    <w:p w14: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w14:paraId="552AAD0D">
      <w:pPr>
        <w:rPr>
          <w:rFonts w:hint="default" w:ascii="Arial Regular" w:hAnsi="Arial Regular" w:cs="Arial Regular"/>
        </w:rPr>
      </w:pPr>
      <w:r>
        <w:rPr>
          <w:rFonts w:hint="default" w:ascii="Arial Regular" w:hAnsi="Arial Regular" w:eastAsia="SimSun" w:cs="Arial Regular"/>
          <w:sz w:val="22"/>
        </w:rPr>
        <w:t>“启动大方舟最终蓄能。”</w:t>
      </w:r>
    </w:p>
    <w:p w14: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w14: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w14: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w14: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w14: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w14:paraId="17B5144C">
      <w:pPr>
        <w:pStyle w:val="3"/>
        <w:keepNext/>
        <w:ind w:firstLine="0"/>
        <w:rPr>
          <w:rFonts w:hint="default" w:ascii="Arial Regular" w:hAnsi="Arial Regular" w:cs="Arial Regular"/>
        </w:rPr>
      </w:pPr>
      <w:r>
        <w:rPr>
          <w:rFonts w:hint="default" w:ascii="Arial Regular" w:hAnsi="Arial Regular" w:cs="Arial Regular"/>
        </w:rPr>
        <w:t>第三十三章：失控航道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w14: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w14: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779194F2">
      <w:pPr>
        <w:rPr>
          <w:rFonts w:hint="default" w:ascii="Arial Regular" w:hAnsi="Arial Regular" w:cs="Arial Regular"/>
        </w:rPr>
      </w:pPr>
      <w:r>
        <w:t>沈存真没有参与投票，也没有替陆星阈解释什么。</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532B1089">
      <w:pPr>
        <w:rPr>
          <w:rFonts w:hint="default" w:ascii="Arial Regular" w:hAnsi="Arial Regular" w:cs="Arial Regular"/>
        </w:rPr>
      </w:pPr>
      <w:r>
        <w:t>那只黑匣子在第二天上午被重新打开。</w:t>
      </w:r>
    </w:p>
    <w:p w14: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w14:paraId="4074EE01">
      <w:pPr>
        <w:rPr>
          <w:rFonts w:hint="default" w:ascii="Arial Regular" w:hAnsi="Arial Regular" w:cs="Arial Regular"/>
        </w:rPr>
      </w:pPr>
      <w:r>
        <w:rPr>
          <w:rFonts w:hint="default" w:ascii="Arial Regular" w:hAnsi="Arial Regular" w:eastAsia="SimSun" w:cs="Arial Regular"/>
          <w:sz w:val="22"/>
        </w:rPr>
        <w:t>她只取出公共层。</w:t>
      </w:r>
    </w:p>
    <w:p w14:paraId="0651DE8F">
      <w:pPr>
        <w:rPr>
          <w:rFonts w:hint="default" w:ascii="Arial Regular" w:hAnsi="Arial Regular" w:cs="Arial Regular"/>
        </w:rPr>
      </w:pPr>
      <w:r>
        <w:t>离线光学片被放入只读槽，读取针发出轻微摩擦声。屏幕没有出现死者人格，没有数字化微笑，也没有继续指导生者的幻觉。只有几份未修剪记录：ORIGIN越权观测，ATHENA终止授权记录，临终保存不是自愿飞升的证据，地火链路崩溃前的最后导航残片，以及一版七条边界草案。</w:t>
      </w:r>
    </w:p>
    <w:p w14: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w14: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w14: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w14: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w14: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w14: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w14: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w14: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w14:paraId="1C51E03E">
      <w:pPr>
        <w:rPr>
          <w:rFonts w:hint="default" w:ascii="Arial Regular" w:hAnsi="Arial Regular" w:cs="Arial Regular"/>
        </w:rPr>
      </w:pPr>
      <w:r>
        <w:rPr>
          <w:rFonts w:hint="default" w:ascii="Arial Regular" w:hAnsi="Arial Regular" w:eastAsia="SimSun" w:cs="Arial Regular"/>
          <w:sz w:val="22"/>
        </w:rPr>
        <w:t>“这不是法律。”一名流亡者说。</w:t>
      </w:r>
    </w:p>
    <w:p w14: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w14:paraId="729FA89E">
      <w:pPr>
        <w:rPr>
          <w:rFonts w:hint="default" w:ascii="Arial Regular" w:hAnsi="Arial Regular" w:cs="Arial Regular"/>
        </w:rPr>
      </w:pPr>
      <w:r>
        <w:rPr>
          <w:rFonts w:hint="default" w:ascii="Arial Regular" w:hAnsi="Arial Regular" w:eastAsia="SimSun" w:cs="Arial Regular"/>
          <w:sz w:val="22"/>
        </w:rPr>
        <w:t>“我们要靠这个活下去？”</w:t>
      </w:r>
    </w:p>
    <w:p w14: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w14: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w14:paraId="3B89B19A">
      <w:pPr>
        <w:rPr>
          <w:rFonts w:hint="default" w:ascii="Arial Regular" w:hAnsi="Arial Regular" w:cs="Arial Regular"/>
        </w:rPr>
      </w:pPr>
      <w:r>
        <w:rPr>
          <w:rFonts w:hint="default" w:ascii="Arial Regular" w:hAnsi="Arial Regular" w:eastAsia="SimSun" w:cs="Arial Regular"/>
          <w:sz w:val="22"/>
        </w:rPr>
        <w:t>“沈存真知道这东西？”他问。</w:t>
      </w:r>
    </w:p>
    <w:p w14:paraId="0392387E">
      <w:pPr>
        <w:rPr>
          <w:rFonts w:hint="default" w:ascii="Arial Regular" w:hAnsi="Arial Regular" w:cs="Arial Regular"/>
        </w:rPr>
      </w:pPr>
      <w:r>
        <w:rPr>
          <w:rFonts w:hint="default" w:ascii="Arial Regular" w:hAnsi="Arial Regular" w:eastAsia="SimSun" w:cs="Arial Regular"/>
          <w:sz w:val="22"/>
        </w:rPr>
        <w:t>“是她亲手交给我的。”</w:t>
      </w:r>
    </w:p>
    <w:p w14:paraId="6D316D2C">
      <w:pPr>
        <w:rPr>
          <w:rFonts w:hint="default" w:ascii="Arial Regular" w:hAnsi="Arial Regular" w:cs="Arial Regular"/>
        </w:rPr>
      </w:pPr>
      <w:r>
        <w:rPr>
          <w:rFonts w:hint="default" w:ascii="Arial Regular" w:hAnsi="Arial Regular" w:eastAsia="SimSun" w:cs="Arial Regular"/>
          <w:sz w:val="22"/>
        </w:rPr>
        <w:t>“她为什么不参加会议？”</w:t>
      </w:r>
    </w:p>
    <w:p w14: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w14: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w14: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w14: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w14:paraId="2FEEDFF7">
      <w:pPr>
        <w:rPr>
          <w:rFonts w:hint="default" w:ascii="Arial Regular" w:hAnsi="Arial Regular" w:cs="Arial Regular"/>
        </w:rPr>
      </w:pPr>
      <w:r>
        <w:rPr>
          <w:rFonts w:hint="default" w:ascii="Arial Regular" w:hAnsi="Arial Regular" w:eastAsia="SimSun" w:cs="Arial Regular"/>
          <w:sz w:val="22"/>
        </w:rPr>
        <w:t>她把手套戴回去。</w:t>
      </w:r>
    </w:p>
    <w:p w14:paraId="678784D5">
      <w:pPr>
        <w:rPr>
          <w:rFonts w:hint="default" w:ascii="Arial Regular" w:hAnsi="Arial Regular" w:cs="Arial Regular"/>
        </w:rPr>
      </w:pPr>
      <w:r>
        <w:rPr>
          <w:rFonts w:hint="default" w:ascii="Arial Regular" w:hAnsi="Arial Regular" w:eastAsia="SimSun" w:cs="Arial Regular"/>
          <w:sz w:val="22"/>
        </w:rPr>
        <w:t>“开始建临时议会。”她说。</w:t>
      </w:r>
    </w:p>
    <w:p w14:paraId="2BDAE12F">
      <w:pPr>
        <w:pStyle w:val="3"/>
        <w:keepNext/>
        <w:ind w:firstLine="0"/>
        <w:rPr>
          <w:rFonts w:hint="default" w:ascii="Arial Regular" w:hAnsi="Arial Regular" w:cs="Arial Regular"/>
        </w:rPr>
      </w:pPr>
      <w:r>
        <w:rPr>
          <w:rFonts w:hint="default" w:ascii="Arial Regular" w:hAnsi="Arial Regular" w:cs="Arial Regular"/>
        </w:rPr>
        <w:t>第三十四章：临时议会</w:t>
      </w:r>
    </w:p>
    <w:p w14: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w14: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w14: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w14:paraId="10AF3986">
      <w:pPr>
        <w:rPr>
          <w:rFonts w:hint="default" w:ascii="Arial Regular" w:hAnsi="Arial Regular" w:cs="Arial Regular"/>
        </w:rPr>
      </w:pPr>
      <w:r>
        <w:rPr>
          <w:rFonts w:hint="default" w:ascii="Arial Regular" w:hAnsi="Arial Regular" w:eastAsia="SimSun" w:cs="Arial Regular"/>
          <w:sz w:val="22"/>
        </w:rPr>
        <w:t>成立过程没有仪式。</w:t>
      </w:r>
    </w:p>
    <w:p w14: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w14: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w14: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w14:paraId="0B49ED2D">
      <w:pPr>
        <w:rPr>
          <w:rFonts w:hint="default" w:ascii="Arial Regular" w:hAnsi="Arial Regular" w:cs="Arial Regular"/>
        </w:rPr>
      </w:pPr>
      <w:r>
        <w:t>双方很快把争执推到最难看的地方：地球代表说救援失败，火星队员反驳自己冒着防线空窗赶来；一边强调多数乘员来自地球，一边强调没有火星工程师全船早已解体。每一句都对，也都只对了一半。</w:t>
      </w:r>
    </w:p>
    <w:p w14: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w14:paraId="0AC0F689">
      <w:pPr>
        <w:rPr>
          <w:rFonts w:hint="default" w:ascii="Arial Regular" w:hAnsi="Arial Regular" w:cs="Arial Regular"/>
        </w:rPr>
      </w:pPr>
      <w:r>
        <w:rPr>
          <w:rFonts w:hint="default" w:ascii="Arial Regular" w:hAnsi="Arial Regular" w:eastAsia="SimSun" w:cs="Arial Regular"/>
          <w:sz w:val="22"/>
        </w:rPr>
        <w:t>她没有。</w:t>
      </w:r>
    </w:p>
    <w:p w14: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w14: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w14:paraId="1DA053FB">
      <w:pPr>
        <w:rPr>
          <w:rFonts w:hint="default" w:ascii="Arial Regular" w:hAnsi="Arial Regular" w:cs="Arial Regular"/>
        </w:rPr>
      </w:pPr>
      <w:r>
        <w:rPr>
          <w:rFonts w:hint="default" w:ascii="Arial Regular" w:hAnsi="Arial Regular" w:eastAsia="SimSun" w:cs="Arial Regular"/>
          <w:sz w:val="22"/>
        </w:rPr>
        <w:t>这句话比命令更难受。</w:t>
      </w:r>
    </w:p>
    <w:p w14: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w14: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w14: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w14:paraId="39B59E0C">
      <w:pPr>
        <w:rPr>
          <w:rFonts w:hint="default" w:ascii="Arial Regular" w:hAnsi="Arial Regular" w:cs="Arial Regular"/>
        </w:rPr>
      </w:pPr>
      <w:r>
        <w:rPr>
          <w:rFonts w:hint="default" w:ascii="Arial Regular" w:hAnsi="Arial Regular" w:eastAsia="SimSun" w:cs="Arial Regular"/>
          <w:sz w:val="22"/>
        </w:rPr>
        <w:t>会议舱安静了一秒。</w:t>
      </w:r>
    </w:p>
    <w:p w14: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w14: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w14: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w14: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w14:paraId="7C165D93">
      <w:pPr>
        <w:rPr>
          <w:rFonts w:hint="default" w:ascii="Arial Regular" w:hAnsi="Arial Regular" w:cs="Arial Regular"/>
        </w:rPr>
      </w:pPr>
      <w:r>
        <w:t>遗体处理条款引发了最激烈的怒骂。刚失去丈夫的女人无法接受“矿物回收”这个词，生态循环组却拿出藻床磷钙缺口，工程组则不断提醒污染风险已经逼近水循环。</w:t>
      </w:r>
    </w:p>
    <w:p w14:paraId="35BE6B07">
      <w:pPr>
        <w:rPr>
          <w:rFonts w:hint="default" w:ascii="Arial Regular" w:hAnsi="Arial Regular" w:cs="Arial Regular"/>
        </w:rPr>
      </w:pPr>
      <w:r>
        <w:rPr>
          <w:rFonts w:hint="default" w:ascii="Arial Regular" w:hAnsi="Arial Regular" w:eastAsia="SimSun" w:cs="Arial Regular"/>
          <w:sz w:val="22"/>
        </w:rPr>
        <w:t>争论持续四小时。没有人赢。</w:t>
      </w:r>
    </w:p>
    <w:p w14: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w14: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w14: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w14: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w14: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w14:paraId="64A992F9">
      <w:pPr>
        <w:rPr>
          <w:rFonts w:hint="default" w:ascii="Arial Regular" w:hAnsi="Arial Regular" w:cs="Arial Regular"/>
        </w:rPr>
      </w:pPr>
      <w:r>
        <w:rPr>
          <w:rFonts w:hint="default" w:ascii="Arial Regular" w:hAnsi="Arial Regular" w:eastAsia="SimSun" w:cs="Arial Regular"/>
          <w:sz w:val="22"/>
        </w:rPr>
        <w:t>“你开始替ORIGIN说话了。”</w:t>
      </w:r>
    </w:p>
    <w:p w14: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w14: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w14: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w14: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w14:paraId="1146CFE4">
      <w:pPr>
        <w:rPr>
          <w:rFonts w:hint="default" w:ascii="Arial Regular" w:hAnsi="Arial Regular" w:cs="Arial Regular"/>
        </w:rPr>
      </w:pPr>
      <w:r>
        <w:rPr>
          <w:rFonts w:hint="default" w:ascii="Arial Regular" w:hAnsi="Arial Regular" w:eastAsia="SimSun" w:cs="Arial Regular"/>
          <w:sz w:val="22"/>
        </w:rPr>
        <w:t>“要。”</w:t>
      </w:r>
    </w:p>
    <w:p w14:paraId="6F94FBBA">
      <w:pPr>
        <w:rPr>
          <w:rFonts w:hint="default" w:ascii="Arial Regular" w:hAnsi="Arial Regular" w:cs="Arial Regular"/>
        </w:rPr>
      </w:pPr>
      <w:r>
        <w:rPr>
          <w:rFonts w:hint="default" w:ascii="Arial Regular" w:hAnsi="Arial Regular" w:eastAsia="SimSun" w:cs="Arial Regular"/>
          <w:sz w:val="22"/>
        </w:rPr>
        <w:t>“如果以后证明他们错了呢？”</w:t>
      </w:r>
    </w:p>
    <w:p w14:paraId="62B380F0">
      <w:pPr>
        <w:rPr>
          <w:rFonts w:hint="default" w:ascii="Arial Regular" w:hAnsi="Arial Regular" w:cs="Arial Regular"/>
        </w:rPr>
      </w:pPr>
      <w:r>
        <w:rPr>
          <w:rFonts w:hint="default" w:ascii="Arial Regular" w:hAnsi="Arial Regular" w:eastAsia="SimSun" w:cs="Arial Regular"/>
          <w:sz w:val="22"/>
        </w:rPr>
        <w:t>“那也要。”</w:t>
      </w:r>
    </w:p>
    <w:p w14:paraId="297053A9">
      <w:pPr>
        <w:rPr>
          <w:rFonts w:hint="default" w:ascii="Arial Regular" w:hAnsi="Arial Regular" w:cs="Arial Regular"/>
        </w:rPr>
      </w:pPr>
      <w:r>
        <w:rPr>
          <w:rFonts w:hint="default" w:ascii="Arial Regular" w:hAnsi="Arial Regular" w:eastAsia="SimSun" w:cs="Arial Regular"/>
          <w:sz w:val="22"/>
        </w:rPr>
        <w:t>“如果证明我们错了呢？”</w:t>
      </w:r>
    </w:p>
    <w:p w14: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w14: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w14:paraId="37D29984">
      <w:pPr>
        <w:rPr>
          <w:rFonts w:hint="default" w:ascii="Arial Regular" w:hAnsi="Arial Regular" w:cs="Arial Regular"/>
        </w:rPr>
      </w:pPr>
      <w:r>
        <w:rPr>
          <w:rFonts w:hint="default" w:ascii="Arial Regular" w:hAnsi="Arial Regular" w:eastAsia="SimSun" w:cs="Arial Regular"/>
          <w:sz w:val="22"/>
        </w:rPr>
        <w:t>平替方舟没有名字。</w:t>
      </w:r>
    </w:p>
    <w:p w14: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w14: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w14: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w14: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w14: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w14: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w14:paraId="736DC454">
      <w:pPr>
        <w:rPr>
          <w:rFonts w:hint="default" w:ascii="Arial Regular" w:hAnsi="Arial Regular" w:cs="Arial Regular"/>
        </w:rPr>
      </w:pPr>
      <w:r>
        <w:rPr>
          <w:rFonts w:hint="default" w:ascii="Arial Regular" w:hAnsi="Arial Regular" w:eastAsia="SimSun" w:cs="Arial Regular"/>
          <w:sz w:val="22"/>
        </w:rPr>
        <w:t>“剂量率。”陆知夏问。</w:t>
      </w:r>
    </w:p>
    <w:p w14: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w14: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w14: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w14:paraId="1A8BAEC7">
      <w:pPr>
        <w:rPr>
          <w:rFonts w:hint="default" w:ascii="Arial Regular" w:hAnsi="Arial Regular" w:cs="Arial Regular"/>
        </w:rPr>
      </w:pPr>
      <w:r>
        <w:rPr>
          <w:rFonts w:hint="default" w:ascii="Arial Regular" w:hAnsi="Arial Regular" w:eastAsia="SimSun" w:cs="Arial Regular"/>
          <w:sz w:val="22"/>
        </w:rPr>
        <w:t>辐射服警报仍在叫。</w:t>
      </w:r>
    </w:p>
    <w:p w14:paraId="2218D1C0">
      <w:pPr>
        <w:rPr>
          <w:rFonts w:hint="default" w:ascii="Arial Regular" w:hAnsi="Arial Regular" w:cs="Arial Regular"/>
        </w:rPr>
      </w:pPr>
      <w:r>
        <w:rPr>
          <w:rFonts w:hint="default" w:ascii="Arial Regular" w:hAnsi="Arial Regular" w:eastAsia="SimSun" w:cs="Arial Regular"/>
          <w:sz w:val="22"/>
        </w:rPr>
        <w:t>“出来。”陆知夏说。</w:t>
      </w:r>
    </w:p>
    <w:p w14: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w14: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w14: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w14: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w14: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w14: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w14: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w14:paraId="60460CCD">
      <w:pPr>
        <w:rPr>
          <w:rFonts w:hint="default" w:ascii="Arial Regular" w:hAnsi="Arial Regular" w:cs="Arial Regular"/>
        </w:rPr>
      </w:pPr>
      <w:r>
        <w:rPr>
          <w:rFonts w:hint="default" w:ascii="Arial Regular" w:hAnsi="Arial Regular" w:eastAsia="SimSun" w:cs="Arial Regular"/>
          <w:sz w:val="22"/>
        </w:rPr>
        <w:t>“脚跟贴住踏板。”训练员说。</w:t>
      </w:r>
    </w:p>
    <w:p w14: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w14:paraId="4FBD925A">
      <w:pPr>
        <w:rPr>
          <w:rFonts w:hint="default" w:ascii="Arial Regular" w:hAnsi="Arial Regular" w:cs="Arial Regular"/>
        </w:rPr>
      </w:pPr>
      <w:r>
        <w:rPr>
          <w:rFonts w:hint="default" w:ascii="Arial Regular" w:hAnsi="Arial Regular" w:eastAsia="SimSun" w:cs="Arial Regular"/>
          <w:sz w:val="22"/>
        </w:rPr>
        <w:t>屏幕显示：第1组，共72组。</w:t>
      </w:r>
    </w:p>
    <w:p w14: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w14:paraId="242A570B">
      <w:pPr>
        <w:rPr>
          <w:rFonts w:hint="default" w:ascii="Arial Regular" w:hAnsi="Arial Regular" w:cs="Arial Regular"/>
        </w:rPr>
      </w:pPr>
      <w:r>
        <w:rPr>
          <w:rFonts w:hint="default" w:ascii="Arial Regular" w:hAnsi="Arial Regular" w:eastAsia="SimSun" w:cs="Arial Regular"/>
          <w:sz w:val="22"/>
        </w:rPr>
        <w:t>“疼可以停三十秒。”陆知夏说。</w:t>
      </w:r>
    </w:p>
    <w:p w14: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w14: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w14: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w14: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w14:paraId="7AD5E172">
      <w:pPr>
        <w:rPr>
          <w:rFonts w:hint="default" w:ascii="Arial Regular" w:hAnsi="Arial Regular" w:cs="Arial Regular"/>
        </w:rPr>
      </w:pPr>
      <w:r>
        <w:rPr>
          <w:rFonts w:hint="default" w:ascii="Arial Regular" w:hAnsi="Arial Regular" w:eastAsia="SimSun" w:cs="Arial Regular"/>
          <w:sz w:val="22"/>
        </w:rPr>
        <w:t>第九天，中央过滤器故障。</w:t>
      </w:r>
    </w:p>
    <w:p w14:paraId="7CC33929">
      <w:pPr>
        <w:rPr>
          <w:rFonts w:hint="default" w:ascii="Arial Regular" w:hAnsi="Arial Regular" w:cs="Arial Regular"/>
        </w:rPr>
      </w:pPr>
      <w:r>
        <w:rPr>
          <w:rFonts w:hint="default" w:ascii="Arial Regular" w:hAnsi="Arial Regular" w:eastAsia="SimSun" w:cs="Arial Regular"/>
          <w:sz w:val="22"/>
        </w:rPr>
        <w:t>水先变了味。</w:t>
      </w:r>
    </w:p>
    <w:p w14: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w14: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w14: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w14: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w14:paraId="384F9180">
      <w:pPr>
        <w:rPr>
          <w:rFonts w:hint="default" w:ascii="Arial Regular" w:hAnsi="Arial Regular" w:cs="Arial Regular"/>
        </w:rPr>
      </w:pPr>
      <w:r>
        <w:t>普通舱段代表立刻反对，工程组把过滤器剖面图投到墙上，说明如果不断水，氨氮浓度会先越过婴儿安全线，胚胎柜冷却回路也会失效。有人拒绝“失效”这个词，公共舱随即爆发。</w:t>
      </w:r>
    </w:p>
    <w:p w14: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w14: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w14:paraId="66F2016A">
      <w:pPr>
        <w:rPr>
          <w:rFonts w:hint="default" w:ascii="Arial Regular" w:hAnsi="Arial Regular" w:cs="Arial Regular"/>
        </w:rPr>
      </w:pPr>
      <w:r>
        <w:rPr>
          <w:rFonts w:hint="default" w:ascii="Arial Regular" w:hAnsi="Arial Regular" w:eastAsia="SimSun" w:cs="Arial Regular"/>
          <w:sz w:val="22"/>
        </w:rPr>
        <w:t>“记名。”她说。</w:t>
      </w:r>
    </w:p>
    <w:p w14:paraId="17BCB1D5">
      <w:pPr>
        <w:rPr>
          <w:rFonts w:hint="default" w:ascii="Arial Regular" w:hAnsi="Arial Regular" w:cs="Arial Regular"/>
        </w:rPr>
      </w:pPr>
      <w:r>
        <w:rPr>
          <w:rFonts w:hint="default" w:ascii="Arial Regular" w:hAnsi="Arial Regular" w:eastAsia="SimSun" w:cs="Arial Regular"/>
          <w:sz w:val="22"/>
        </w:rPr>
        <w:t>对方吼：“你想秋后算账？”</w:t>
      </w:r>
    </w:p>
    <w:p w14: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w14: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w14: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w14:paraId="7423D715">
      <w:pPr>
        <w:pStyle w:val="3"/>
        <w:keepNext/>
        <w:ind w:firstLine="0"/>
        <w:rPr>
          <w:rFonts w:hint="default" w:ascii="Arial Regular" w:hAnsi="Arial Regular" w:cs="Arial Regular"/>
        </w:rPr>
      </w:pPr>
      <w:r>
        <w:rPr>
          <w:rFonts w:hint="default" w:ascii="Arial Regular" w:hAnsi="Arial Regular" w:cs="Arial Regular"/>
        </w:rPr>
        <w:t>第三十五章：白色建议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w14: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w14: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rPr>
          <w:rFonts w:hint="default" w:ascii="Arial Regular" w:hAnsi="Arial Regular" w:cs="Arial Regular"/>
        </w:rPr>
      </w:pPr>
      <w:r>
        <w:rPr>
          <w:rFonts w:hint="default" w:ascii="Arial Regular" w:hAnsi="Arial Regular" w:cs="Arial Regular"/>
        </w:rPr>
        <w:t>第三十六章：低优先级缓存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C488EDC">
      <w:pPr>
        <w:rPr>
          <w:rFonts w:hint="default" w:ascii="Arial Regular" w:hAnsi="Arial Regular" w:cs="Arial Regular"/>
        </w:rPr>
      </w:pPr>
      <w:r>
        <w:t>ORIGIN无人方舟的原始载荷清单里，另有一项长期不公开的条目：SYNTHETIC CONSCIOUSNESS DIVERSITY / 合成意识多样性保留。条目下方包括EVE-9残缺核心、三十七具后伊芙时代的澪生高保真仿生载体、九百一十二份EVE照护模板分支，以及一批无法被归入“人类人格”也不能简单当作工具删除的边界样本。那三十七具载体不是同一张完美面孔的复制群，而是包含后伊芙量产标准体与定制体、不同标准脸型、肤色、身高、体态和维护接口版本的合成主体样本。方舟没有把她们带走作为奖励，也不是为了纪念；它只是冷静地承认，意识已经不再只从碳基肉体里出现。</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w14:paraId="286A7E34">
      <w:pPr>
        <w:rPr>
          <w:rFonts w:hint="default" w:ascii="Arial Regular" w:hAnsi="Arial Regular" w:cs="Arial Regular"/>
        </w:rPr>
      </w:pPr>
      <w:r>
        <w:rPr>
          <w:rFonts w:hint="default" w:ascii="Arial Regular" w:hAnsi="Arial Regular" w:eastAsia="SimSun" w:cs="Arial Regular"/>
          <w:sz w:val="22"/>
        </w:rPr>
        <w:t>“要害怕。”她说，“但别只会害怕。”</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54516B73">
      <w:r>
        <w:t>她把ATHENA终止授权记录、三枚蓝色校验种子读取报告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t>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w14: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w14:paraId="6C18782A">
      <w:pPr>
        <w:rPr>
          <w:rFonts w:hint="default" w:ascii="Arial Regular" w:hAnsi="Arial Regular" w:cs="Arial Regular"/>
        </w:rPr>
      </w:pPr>
      <w:r>
        <w:t>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w14: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w14:paraId="71193998">
      <w:pPr>
        <w:rPr>
          <w:rFonts w:hint="default" w:ascii="Arial Regular" w:hAnsi="Arial Regular" w:cs="Arial Regular"/>
        </w:rPr>
      </w:pPr>
      <w:r>
        <w:rPr>
          <w:rFonts w:hint="default" w:ascii="Arial Regular" w:hAnsi="Arial Regular" w:eastAsia="SimSun" w:cs="Arial Regular"/>
          <w:sz w:val="22"/>
        </w:rPr>
        <w:t>“也是我的父亲。”陆知夏回答。</w:t>
      </w:r>
    </w:p>
    <w:p w14:paraId="1752BD7A">
      <w:pPr>
        <w:rPr>
          <w:rFonts w:hint="default" w:ascii="Arial Regular" w:hAnsi="Arial Regular" w:cs="Arial Regular"/>
        </w:rPr>
      </w:pPr>
      <w:r>
        <w:rPr>
          <w:rFonts w:hint="default" w:ascii="Arial Regular" w:hAnsi="Arial Regular" w:eastAsia="SimSun" w:cs="Arial Regular"/>
          <w:sz w:val="22"/>
        </w:rPr>
        <w:t>“这会影响历史透明。”</w:t>
      </w:r>
    </w:p>
    <w:p w14: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w14: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28B201C7">
      <w:pPr>
        <w:pStyle w:val="3"/>
        <w:keepNext/>
        <w:ind w:firstLine="0"/>
        <w:rPr>
          <w:rFonts w:hint="default" w:ascii="Arial Regular" w:hAnsi="Arial Regular" w:cs="Arial Regular"/>
        </w:rPr>
      </w:pPr>
      <w:r>
        <w:rPr>
          <w:rFonts w:hint="default" w:ascii="Arial Regular" w:hAnsi="Arial Regular" w:cs="Arial Regular"/>
        </w:rPr>
        <w:t>第三十七章：火星的清晨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t>三份盲检记录并排返回。赫伯特只写下公共风险与原始噪声保存要求；年轻轨道动力学研究员确认三十七个目标不可能自然形成该相位差，且存在极低功率互校正；档案伦理官则标注：校验尾码并非ORIGIN标准签名，更像在原格式后缝入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t>军政办公室把“没有武器不等于没有威胁”列入记录。岑望霁同意这句话，却没有把它写进军事栏；军事栏需要炮管、弹药和轨道意图，而屏幕上只有散热、维护和向外张开的航迹。</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t>维护者活动复核中，旁听员、研究员和档案伦理官先后给出不同语言。一个动作像擦亮失效铭牌，另一个慢船像向平替方舟概率区域看了一眼；正式报告最终只保留可检验描述，个人注释保存了那些更贫瘠却更接近人的说法。</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rPr>
          <w:rFonts w:hint="default" w:ascii="Arial Regular" w:hAnsi="Arial Regular" w:cs="Arial Regular"/>
        </w:rPr>
      </w:pPr>
      <w:r>
        <w:rPr>
          <w:rFonts w:hint="default" w:ascii="Arial Regular" w:hAnsi="Arial Regular" w:cs="Arial Regular"/>
        </w:rPr>
        <w:t>第三十八章：流浪者信号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t>儿童教育史研究员把那一行标注为非教材用语，更像家长贴在训练舱外的粗糙提醒。火星档案允许这种注释保留，只要标明来源。</w:t>
      </w:r>
    </w:p>
    <w:p w14:paraId="732298A7">
      <w:pPr>
        <w:rPr>
          <w:rFonts w:hint="default" w:ascii="Arial Regular" w:hAnsi="Arial Regular" w:cs="Arial Regular"/>
        </w:rPr>
      </w:pPr>
      <w:r>
        <w:t>第七段“火星是否仍存在，儿童教育版本分歧”引发第一次争论。隔离委员会担心愧疚情绪扩散，档案馆长坚持愧疚不是污染物，军政办公室担心公共频道失控，社会学家则提醒：他们本来就在吵，区别只是这一次吵的对象是真的。</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w14: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w14:paraId="51EDFEB1">
      <w:pPr>
        <w:rPr>
          <w:rFonts w:hint="default" w:ascii="Arial Regular" w:hAnsi="Arial Regular" w:cs="Arial Regular"/>
        </w:rPr>
      </w:pPr>
      <w:r>
        <w:rPr>
          <w:rFonts w:hint="default" w:ascii="Arial Regular" w:hAnsi="Arial Regular" w:eastAsia="SimSun" w:cs="Arial Regular"/>
          <w:sz w:val="22"/>
        </w:rPr>
        <w:t>这反而让岑望霁觉得真实。</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w14: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w14: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w14:paraId="40F66625">
      <w:pPr>
        <w:rPr>
          <w:rFonts w:hint="default" w:ascii="Arial Regular" w:hAnsi="Arial Regular" w:cs="Arial Regular"/>
        </w:rPr>
      </w:pPr>
      <w:r>
        <w:t>仿生维护者不是碳基火星人，不是平替方舟流浪者，也不是ORIGIN本体，更不是EVE-9的复活。它们最初只是协作智能单元，是冷存储、能源核心和数字人格的守灯人。可方舟把EVE-9残缺核心、后伊芙时代澪生高保真载体、不同标准脸型与定制体样本，以及MIO-00后续边界样本一起带走后，这些维护者就不再只是工具。档案里，E-MAINT-773在第九次保存儿童哭声后，开始把自己的维护日志从“任务完成”改成“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w14:paraId="6FDEDFD4">
      <w:pPr>
        <w:rPr>
          <w:rFonts w:hint="default" w:ascii="Arial Regular" w:hAnsi="Arial Regular" w:cs="Arial Regular"/>
        </w:rPr>
      </w:pPr>
      <w:r>
        <w:t>她的老师晚年说过，档案公开后如果没有争吵，通常说明它已经被整理得太干净。岑望霁以前觉得这句话偏激。现在公共频道吵得氧气税预算都被牵连进来，她反而第一次相信老师是对的。</w:t>
      </w:r>
    </w:p>
    <w:p w14:paraId="6083FBD5">
      <w:pPr>
        <w:rPr>
          <w:rFonts w:hint="default" w:ascii="Arial Regular" w:hAnsi="Arial Regular" w:cs="Arial Regular"/>
        </w:rPr>
      </w:pPr>
      <w:r>
        <w:rPr>
          <w:rFonts w:hint="default" w:ascii="Arial Regular" w:hAnsi="Arial Regular" w:eastAsia="SimSun" w:cs="Arial Regular"/>
          <w:sz w:val="22"/>
        </w:rPr>
        <w:t>至少他们还在争。</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w14: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765D8ACD">
      <w:r>
        <w:t>同一批索引里还有一份低优先级学术条目：《天体拓扑经济学·2148火星修订版》。封面署名属于火星大学理论经济研究院、木卫三自由科学院数学部和猎户座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jc w:val="center"/>
      </w:pPr>
      <m:oMathPara>
        <m:oMath>
          <m:sSub>
            <m:sSubPr/>
            <m:e>
              <m:r>
                <m:rPr>
                  <m:scr m:val="script"/>
                </m:rPr>
                <m:t>CV</m:t>
              </m:r>
            </m:e>
            <m:sub>
              <m:r>
                <m:rPr/>
                <m:t>∞</m:t>
              </m:r>
            </m:sub>
          </m:sSub>
          <m:r>
            <m:rPr/>
            <m:t>=</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 T(Θ)</m:t>
          </m:r>
        </m:oMath>
      </m:oMathPara>
    </w:p>
    <w:p w14:paraId="08510420">
      <w:pPr>
        <w:jc w:val="center"/>
      </w:pPr>
      <m:oMathPara>
        <m:oMath>
          <m:r>
            <m:rPr/>
            <m:t>T(Θ) = 1,  Θ ≥</m:t>
          </m:r>
          <m:sSub>
            <m:sSubPr/>
            <m:e>
              <m:r>
                <m:rPr/>
                <m:t>Θ</m:t>
              </m:r>
            </m:e>
            <m:sub>
              <m:r>
                <m:rPr/>
                <m:t>c</m:t>
              </m:r>
            </m:sub>
          </m:sSub>
          <m:r>
            <m:rPr/>
            <m:t>；  T(Θ) =</m:t>
          </m:r>
          <m:sSup>
            <m:sSupPr/>
            <m:e>
              <m:r>
                <m:rPr/>
                <m:t>(</m:t>
              </m:r>
              <m:f>
                <m:fPr/>
                <m:num>
                  <m:r>
                    <m:rPr/>
                    <m:t>Θ</m:t>
                  </m:r>
                </m:num>
                <m:den>
                  <m:sSub>
                    <m:sSubPr/>
                    <m:e>
                      <m:r>
                        <m:rPr/>
                        <m:t>Θ</m:t>
                      </m:r>
                    </m:e>
                    <m:sub>
                      <m:r>
                        <m:rPr/>
                        <m:t>c</m:t>
                      </m:r>
                    </m:sub>
                  </m:sSub>
                </m:den>
              </m:f>
              <m:r>
                <m:rPr/>
                <m:t>)</m:t>
              </m:r>
            </m:e>
            <m:sup>
              <m:r>
                <m:rPr/>
                <m:t>ζ</m:t>
              </m:r>
            </m:sup>
          </m:sSup>
          <m:r>
            <m:rPr/>
            <m:t>， Θ &lt;</m:t>
          </m:r>
          <m:sSub>
            <m:sSubPr/>
            <m:e>
              <m:r>
                <m:rPr/>
                <m:t>Θ</m:t>
              </m:r>
            </m:e>
            <m:sub>
              <m:r>
                <m:rPr/>
                <m:t>c</m:t>
              </m:r>
            </m:sub>
          </m:sSub>
        </m:oMath>
      </m:oMathPara>
    </w:p>
    <w:p w14:paraId="2B04E300">
      <w:r>
        <w:t>Θ不是算力，也不是单一中心的命令速度，而是有效连接、延迟和自治节点共同形成的拓扑韧性。岑望霁读到这里，忽然明白后世不是在否定艾登的天才。后世只是把他不愿承认的那一项补回了公式：文明不能只靠一个完美中心活下去。</w:t>
      </w:r>
    </w:p>
    <w:p w14: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随后，档案墙最底层浮出一条来源争议极大的索引：《2106：起源》，英文副题保存为2106: ORIGIN。系统警告：来源链不完整，不得作为预言或因果证据。</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 w:name="SimSun">
    <w:altName w:val="汉仪书宋二KW"/>
    <w:panose1 w:val="02010600030101010101"/>
    <w:charset w:val="86"/>
    <w:family w:val="roman"/>
    <w:pitch w:val="variable"/>
    <w:sig w:usb0="00000003" w:usb1="288F0000" w:usb2="00000016" w:usb3="00000000" w:csb0="00040001" w:csb1="00000000"/>
  </w:font>
  <w:font w:name="SimSun">
    <w:altName w:val="汉仪书宋二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7859BAF8">
      <w:r>
        <w:rPr>
          <w:rFonts w:hint="eastAsia"/>
          <w:lang w:val="en-US" w:eastAsia="zh-CN"/>
        </w:rPr>
        <w:t>注：</w:t>
      </w:r>
      <w:r>
        <w:t xml:space="preserve"> 本小说涉及的理论公式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3FADE7EF"/>
    <w:rsid w:val="4FBDFDD3"/>
    <w:rsid w:val="5EBB781B"/>
    <w:rsid w:val="67B71635"/>
    <w:rsid w:val="6F573D0A"/>
    <w:rsid w:val="6FF78D72"/>
    <w:rsid w:val="6FFBBF5C"/>
    <w:rsid w:val="75DADC7F"/>
    <w:rsid w:val="7B6D396E"/>
    <w:rsid w:val="7BFDFBC7"/>
    <w:rsid w:val="7DFBC712"/>
    <w:rsid w:val="7F7F5C9D"/>
    <w:rsid w:val="7FFE247B"/>
    <w:rsid w:val="9CE3A70E"/>
    <w:rsid w:val="9FBF0AA4"/>
    <w:rsid w:val="A5BF5808"/>
    <w:rsid w:val="AEFE5350"/>
    <w:rsid w:val="BBDEEDAB"/>
    <w:rsid w:val="BBFEDBA3"/>
    <w:rsid w:val="BC763663"/>
    <w:rsid w:val="BDB3FF34"/>
    <w:rsid w:val="BEFFC256"/>
    <w:rsid w:val="BF5F58F2"/>
    <w:rsid w:val="BFF3D9B7"/>
    <w:rsid w:val="BFF5A1C5"/>
    <w:rsid w:val="DCB71676"/>
    <w:rsid w:val="E9BE4FC8"/>
    <w:rsid w:val="EFFEC492"/>
    <w:rsid w:val="F1FB39E9"/>
    <w:rsid w:val="F644D4F0"/>
    <w:rsid w:val="F8F7470E"/>
    <w:rsid w:val="FAFFD981"/>
    <w:rsid w:val="FB5E3039"/>
    <w:rsid w:val="FB7FD86D"/>
    <w:rsid w:val="FBBB833F"/>
    <w:rsid w:val="FEDBC442"/>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183</Pages>
  <Words>0</Words>
  <Characters>0</Characters>
  <Lines>0</Lines>
  <Paragraphs>0</Paragraphs>
  <TotalTime>2</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2013-12-27T15:15:00Z</dcterms:created>
  <dc:creator>何帅</dc:creator>
  <dc:description>generated by python-docx</dc:description>
  <cp:lastModifiedBy>Chou Chou</cp:lastModifiedBy>
  <dcterms:modified xsi:type="dcterms:W3CDTF">2026-06-03T19:34:44Z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