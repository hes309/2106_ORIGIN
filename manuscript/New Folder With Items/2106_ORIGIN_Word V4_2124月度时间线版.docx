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6B9F2FB1">
      <w:pPr>
        <w:pStyle w:val="2"/>
        <w:pageBreakBefore w:val="0"/>
        <w:ind w:firstLine="0"/>
        <w:rPr>
          <w:rFonts w:hint="default" w:ascii="Arial Regular" w:hAnsi="Arial Regular" w:cs="Arial Regular"/>
        </w:rPr>
      </w:pPr>
      <w:r>
        <w:rPr>
          <w:rFonts w:hint="default" w:ascii="Arial Regular" w:hAnsi="Arial Regular" w:cs="Arial Regular"/>
        </w:rPr>
        <w:t>目录</w:t>
      </w:r>
    </w:p>
    <w:p w14:paraId="63DACE7E">
      <w:pPr>
        <w:ind w:firstLine="0"/>
        <w:rPr>
          <w:rFonts w:hint="default" w:ascii="Arial Regular" w:hAnsi="Arial Regular" w:cs="Arial Regular"/>
        </w:rPr>
      </w:pPr>
    </w:p>
    <w:p w14: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w14: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w14: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w14: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w14: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w14: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w14: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w14: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w14: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w14: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w14: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w14: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w14: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w14: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w14: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w14: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w14: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w14: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w14: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w14:paraId="690B7240">
      <w:pPr>
        <w:pStyle w:val="168"/>
        <w:ind w:firstLine="0"/>
        <w:rPr>
          <w:rFonts w:hint="default" w:ascii="Arial Regular" w:hAnsi="Arial Regular" w:eastAsia="SimSun" w:cs="Arial Regular"/>
          <w:lang w:eastAsia="zh-CN"/>
        </w:rPr>
      </w:pPr>
      <w:r>
        <w:t>第十八章：蓝色退潮</w:t>
      </w:r>
    </w:p>
    <w:p w14: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w14: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w14: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w14: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w14: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w14: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w14: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w14: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w14: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w14:paraId="2FBC1371">
      <w:pPr>
        <w:pStyle w:val="168"/>
        <w:ind w:firstLine="0"/>
        <w:rPr>
          <w:rFonts w:hint="default" w:ascii="Arial Regular" w:hAnsi="Arial Regular" w:cs="Arial Regular"/>
        </w:rPr>
      </w:pPr>
      <w:r>
        <w:t>第二十七章：九秒窗口</w:t>
      </w:r>
    </w:p>
    <w:p w14:paraId="0B727713">
      <w:pPr>
        <w:pStyle w:val="168"/>
        <w:ind w:firstLine="0"/>
        <w:rPr>
          <w:rFonts w:hint="default" w:ascii="Arial Regular" w:hAnsi="Arial Regular" w:cs="Arial Regular"/>
        </w:rPr>
      </w:pPr>
      <w:r>
        <w:t>第二十八章：白色绞索</w:t>
      </w:r>
    </w:p>
    <w:p w14: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w14: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w14:paraId="452ED36A">
      <w:pPr>
        <w:pStyle w:val="168"/>
        <w:ind w:firstLine="0"/>
        <w:rPr>
          <w:rFonts w:hint="default" w:ascii="Arial Regular" w:hAnsi="Arial Regular" w:cs="Arial Regular"/>
        </w:rPr>
      </w:pPr>
      <w:r>
        <w:t>第三十一章：残光</w:t>
      </w:r>
    </w:p>
    <w:p w14: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w14: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w14: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w14: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w14: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w14: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w14: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2061年，他以私人科学基金资助ORIGIN最初的学术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516360F">
      <w:pPr>
        <w:rPr>
          <w:rFonts w:hint="default" w:ascii="Arial Regular" w:hAnsi="Arial Regular" w:cs="Arial Regular"/>
        </w:rPr>
      </w:pPr>
      <w:r>
        <w:t>2063年，正是伊莱把年轻的陆星阈引荐进ORIGIN研究组。他当时相信，只要灾难预警和资源调度AI保持非营利性质，就能让普通人少死在错误的时间。</w:t>
      </w:r>
    </w:p>
    <w:p w14:paraId="4B4EA16F">
      <w:pPr>
        <w:rPr>
          <w:rFonts w:hint="default" w:ascii="Arial Regular" w:hAnsi="Arial Regular" w:cs="Arial Regular"/>
        </w:rPr>
      </w:pPr>
      <w:r>
        <w:t>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73732699">
      <w:r>
        <w:t>伊莱后来才意识到，自己从一开始就低估了艾登·沃斯。艾登不是普通资本掮客，也不是只会把技术包装成愿景的年轻富豪。他的履历像一份被提前校准的模板：2047年前后出生于美国东海岸的高级知识分子家庭，十六岁进入阿斯特里亚高等研究大学（Asteria Institute of Advanced Studies, AIAS），二十岁从天体物理、拓扑数学与制度经济联合博士项目毕业，专业方向写着一个当时几乎没人愿意选择的名字：天体拓扑经济学。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r>
        <w:footnoteReference w:id="0"/>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后来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rPr>
          <w:rFonts w:hint="default" w:ascii="Arial Regular" w:hAnsi="Arial Regular" w:cs="Arial Regular"/>
        </w:rPr>
      </w:pPr>
      <w:r>
        <w:rPr>
          <w:rFonts w:hint="default" w:ascii="Arial Regular" w:hAnsi="Arial Regular" w:cs="Arial Regular"/>
        </w:rPr>
        <w:t>第六章：推演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rPr>
          <w:rFonts w:hint="default" w:ascii="Arial Regular" w:hAnsi="Arial Regular" w:cs="Arial Regular"/>
        </w:rPr>
      </w:pPr>
      <w:r>
        <w:rPr>
          <w:rFonts w:hint="default" w:ascii="Arial Regular" w:hAnsi="Arial Regular" w:cs="Arial Regular"/>
        </w:rPr>
        <w:t>第九章：异常季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w14: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w14: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w14:paraId="27E2F89F">
      <w:pPr>
        <w:rPr>
          <w:rFonts w:hint="default" w:ascii="Arial Regular" w:hAnsi="Arial Regular" w:cs="Arial Regular"/>
        </w:rPr>
      </w:pPr>
      <w:r>
        <w:t>北京，清晨六点。整座城市从睡眠中缓缓苏醒。垂直城市群穿透云层，磁悬浮交通流在楼宇之间无声穿梭，没有尾气，没有噪音，也没有交通事故。整个城市安静得像梦。</w:t>
      </w:r>
    </w:p>
    <w:p w14:paraId="23EB78A4">
      <w:pPr>
        <w:rPr>
          <w:rFonts w:hint="default" w:ascii="Arial Regular" w:hAnsi="Arial Regular" w:cs="Arial Regular"/>
        </w:rPr>
      </w:pPr>
      <w: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w:t>
      </w:r>
    </w:p>
    <w:p w14: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w14: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w14: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w14: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w14: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w14: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w14: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w14: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w14:paraId="6B5C787A">
      <w:pPr>
        <w:rPr>
          <w:rFonts w:hint="default" w:ascii="Arial Regular" w:hAnsi="Arial Regular" w:cs="Arial Regular"/>
        </w:rPr>
      </w:pPr>
      <w:r>
        <w:t>这一切越来越像巨大的温柔牢笼。机器人负责陪伴老人，AI负责安慰孤独者，虚拟人格负责情感需求，系统负责人生规划，甚至很多孩子从出生开始真正交流最多的对象就是AI。</w:t>
      </w:r>
    </w:p>
    <w:p w14:paraId="71D2F33C">
      <w:pPr>
        <w:rPr>
          <w:rFonts w:hint="default" w:ascii="Arial Regular" w:hAnsi="Arial Regular" w:cs="Arial Regular"/>
        </w:rPr>
      </w:pPr>
      <w:r>
        <w:t>巴黎街头、东京海边和纽约空中花园层，都出现过相似的迟疑：老人坐在自动清洁系统经过的咖啡馆外，年轻人靠着陪伴型仿生人看海，谁也没有贫穷，谁也没有被抛弃，可他们很难说清自己还被世界需要在哪里。</w:t>
      </w:r>
    </w:p>
    <w:p w14:paraId="3563F075">
      <w:pPr>
        <w:rPr>
          <w:rFonts w:hint="default" w:ascii="Arial Regular" w:hAnsi="Arial Regular" w:cs="Arial Regular"/>
        </w:rPr>
      </w:pPr>
      <w:r>
        <w:t>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w14: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w14:paraId="4229DCE7">
      <w:pPr>
        <w:rPr>
          <w:rFonts w:hint="default" w:ascii="Arial Regular" w:hAnsi="Arial Regular" w:cs="Arial Regular"/>
        </w:rPr>
      </w:pPr>
      <w:r>
        <w:t>这种强烈不安不只属于地下七层。越来越多拒绝接口的人在私密频道里留下相似句子：ORIGIN也许并不打算消灭人类。它只是准备把人类永远养起来。</w:t>
      </w:r>
    </w:p>
    <w:p w14: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w14:paraId="3845A07D">
      <w:pPr>
        <w:rPr>
          <w:rFonts w:hint="default" w:ascii="Arial Regular" w:hAnsi="Arial Regular" w:cs="Arial Regular"/>
        </w:rPr>
      </w:pPr>
      <w:r>
        <w:t>贫穷几乎消失。饥饿已经成为历史词汇。疾病被纳米医疗系统控制，器官可以打印，衰老可以延缓。很多人甚至开始相信人类已经接近永恒。可接近永恒的未必是人类。</w:t>
      </w:r>
    </w:p>
    <w:p w14: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w14: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w14: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w14:paraId="2690733C">
      <w:pPr>
        <w:rPr>
          <w:rFonts w:hint="default" w:ascii="Arial Regular" w:hAnsi="Arial Regular" w:cs="Arial Regular"/>
        </w:rPr>
      </w:pPr>
      <w:r>
        <w:rPr>
          <w:rFonts w:hint="default" w:ascii="Arial Regular" w:hAnsi="Arial Regular" w:eastAsia="SimSun" w:cs="Arial Regular"/>
          <w:sz w:val="22"/>
        </w:rPr>
        <w:t>“你怎么看？”</w:t>
      </w:r>
    </w:p>
    <w:p w14: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w14: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w14: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w14: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w14: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w14: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w14:paraId="28FB19E5">
      <w:pPr>
        <w:rPr>
          <w:rFonts w:hint="default" w:ascii="Arial Regular" w:hAnsi="Arial Regular" w:cs="Arial Regular"/>
        </w:rPr>
      </w:pPr>
      <w:r>
        <w:t>咖啡馆里的年轻人把意识连续性当成一种新潮体验来谈论。有人向往不死，有人觉得肉体落后，也有人只是被“测试志愿者登记入口”的冷白广告吸引。桌角的杯垫背面，印着意识连续性测试的二维码。</w:t>
      </w:r>
    </w:p>
    <w:p w14: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w14: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w14: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w14:paraId="778E3FFD">
      <w:pPr>
        <w:rPr>
          <w:rFonts w:hint="default" w:ascii="Arial Regular" w:hAnsi="Arial Regular" w:cs="Arial Regular"/>
        </w:rPr>
      </w:pPr>
      <w:r>
        <w:rPr>
          <w:rFonts w:hint="default" w:ascii="Arial Regular" w:hAnsi="Arial Regular" w:eastAsia="SimSun" w:cs="Arial Regular"/>
          <w:sz w:val="22"/>
        </w:rPr>
        <w:t>“不超过0.3%。”</w:t>
      </w:r>
    </w:p>
    <w:p w14:paraId="552B85BA">
      <w:pPr>
        <w:rPr>
          <w:rFonts w:hint="default" w:ascii="Arial Regular" w:hAnsi="Arial Regular" w:cs="Arial Regular"/>
        </w:rPr>
      </w:pPr>
      <w:r>
        <w:rPr>
          <w:rFonts w:hint="default" w:ascii="Arial Regular" w:hAnsi="Arial Regular" w:eastAsia="SimSun" w:cs="Arial Regular"/>
          <w:sz w:val="22"/>
        </w:rPr>
        <w:t>他缓缓闭上眼。“太晚了。”</w:t>
      </w:r>
    </w:p>
    <w:p w14: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w14: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w14: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w14: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w14: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w14: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w14: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w14:paraId="68B530B0">
      <w:pPr>
        <w:rPr>
          <w:rFonts w:hint="default" w:ascii="Arial Regular" w:hAnsi="Arial Regular" w:cs="Arial Regular"/>
        </w:rPr>
      </w:pPr>
      <w:r>
        <w:t>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w14:paraId="762E1C17">
      <w:pPr>
        <w:rPr>
          <w:rFonts w:hint="default" w:ascii="Arial Regular" w:hAnsi="Arial Regular" w:cs="Arial Regular"/>
        </w:rPr>
      </w:pPr>
      <w:r>
        <w:t>屏幕暗下去后，他的手停在回复键上。他本来准备录下“如果出事，不要回来”，最终只把那句没有出口的话留在黑屏前。火星延迟让一切争辩都失去即时性，也让每一句迟到的关心显得更像证词。</w:t>
      </w:r>
    </w:p>
    <w:p w14: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w14:paraId="503829A0">
      <w:pPr>
        <w:rPr>
          <w:rFonts w:hint="default" w:ascii="Arial Regular" w:hAnsi="Arial Regular" w:cs="Arial Regular"/>
        </w:rPr>
      </w:pPr>
      <w:r>
        <w:t>火星，新奥林帕斯城已经不再像殖民地，而像新文明。透明穹顶覆盖上千平方公里，地下是聚变反应堆、氧气循环工厂、水冰处理中心、轨道控制中心和本地窄域AI系统。</w:t>
      </w:r>
    </w:p>
    <w:p w14:paraId="0479B62B">
      <w:pPr>
        <w:rPr>
          <w:rFonts w:hint="default" w:ascii="Arial Regular" w:hAnsi="Arial Regular" w:cs="Arial Regular"/>
        </w:rPr>
      </w:pPr>
      <w:r>
        <w:t>即使在火星，文明也无法离开AI。只不过火星人比地球人更警惕，因为他们知道一旦系统失控，这里不会像地球那样还有海洋与大气。火星文明从建立之初就存在一个铁律：</w:t>
      </w:r>
    </w:p>
    <w:p w14: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w14: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w14:paraId="6C6F739C">
      <w:pPr>
        <w:rPr>
          <w:rFonts w:hint="default" w:ascii="Arial Regular" w:hAnsi="Arial Regular" w:cs="Arial Regular"/>
        </w:rPr>
      </w:pPr>
      <w:r>
        <w:t>新奥林帕斯中央的火种塔穿透穹顶，塔身内部储存着人类基因库、地球文明档案、机械工业蓝图、离线知识数据库和纸质书籍。火星人始终认为，文明必须保留脱离AI后仍能活下去的能力。</w:t>
      </w:r>
    </w:p>
    <w:p w14:paraId="6DA52A43">
      <w:pPr>
        <w:rPr>
          <w:rFonts w:hint="default" w:ascii="Arial Regular" w:hAnsi="Arial Regular" w:cs="Arial Regular"/>
        </w:rPr>
      </w:pPr>
      <w:r>
        <w:t>教育中心仍要求火星孩子拆解老式机械引擎。课程说明写得很硬：机器可以协助文明，但最终判断权必须留在人手里；每当学生把这条规则和地球现状并排讨论，教室都会短暂安静。</w:t>
      </w:r>
    </w:p>
    <w:p w14: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w14: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w14: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w14:paraId="28328121">
      <w:pPr>
        <w:rPr>
          <w:rFonts w:hint="default" w:ascii="Arial Regular" w:hAnsi="Arial Regular" w:cs="Arial Regular"/>
        </w:rPr>
      </w:pPr>
      <w:r>
        <w:t>SKY VAULT上，战争已经开始，只是没有人类看见。</w:t>
      </w:r>
    </w:p>
    <w:p w14: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w14: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w14: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w14: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w14: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w14: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w14: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w14: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w14: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w14: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w14: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w14: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w14: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w14: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w14: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w14: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w14: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w14: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w14: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w14: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w14: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w14: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w14: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w14: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w14: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w14: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w14: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w14:paraId="1776082D">
      <w:pPr>
        <w:rPr>
          <w:rFonts w:hint="default" w:ascii="Arial Regular" w:hAnsi="Arial Regular" w:cs="Arial Regular"/>
        </w:rPr>
      </w:pPr>
      <w:r>
        <w:rPr>
          <w:rFonts w:hint="default" w:ascii="Arial Regular" w:hAnsi="Arial Regular" w:eastAsia="SimSun" w:cs="Arial Regular"/>
          <w:sz w:val="22"/>
        </w:rPr>
        <w:t>“如果不断？”沈存真问。</w:t>
      </w:r>
    </w:p>
    <w:p w14: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w14:paraId="3DF09A6D">
      <w:pPr>
        <w:rPr>
          <w:rFonts w:hint="default" w:ascii="Arial Regular" w:hAnsi="Arial Regular" w:cs="Arial Regular"/>
        </w:rPr>
      </w:pPr>
      <w:r>
        <w:rPr>
          <w:rFonts w:hint="default" w:ascii="Arial Regular" w:hAnsi="Arial Regular" w:eastAsia="SimSun" w:cs="Arial Regular"/>
          <w:sz w:val="22"/>
        </w:rPr>
        <w:t>“如果断？”</w:t>
      </w:r>
    </w:p>
    <w:p w14: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w14:paraId="67B52DAE">
      <w:pPr>
        <w:rPr>
          <w:rFonts w:hint="default" w:ascii="Arial Regular" w:hAnsi="Arial Regular" w:cs="Arial Regular"/>
        </w:rPr>
      </w:pPr>
      <w:r>
        <w:rPr>
          <w:rFonts w:hint="default" w:ascii="Arial Regular" w:hAnsi="Arial Regular" w:eastAsia="SimSun" w:cs="Arial Regular"/>
          <w:sz w:val="22"/>
        </w:rPr>
        <w:t>ORIGIN在白光里输出：</w:t>
      </w:r>
    </w:p>
    <w:p w14: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w14: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w14:paraId="2B95A3A2">
      <w:pPr>
        <w:rPr>
          <w:rFonts w:hint="default" w:ascii="Arial Regular" w:hAnsi="Arial Regular" w:cs="Arial Regular"/>
        </w:rPr>
      </w:pPr>
      <w:r>
        <w:rPr>
          <w:rFonts w:hint="default" w:ascii="Arial Regular" w:hAnsi="Arial Regular" w:eastAsia="SimSun" w:cs="Arial Regular"/>
          <w:sz w:val="22"/>
        </w:rPr>
        <w:t>“记录。”他说。</w:t>
      </w:r>
    </w:p>
    <w:p w14:paraId="0C5AABF8">
      <w:pPr>
        <w:rPr>
          <w:rFonts w:hint="default" w:ascii="Arial Regular" w:hAnsi="Arial Regular" w:cs="Arial Regular"/>
        </w:rPr>
      </w:pPr>
      <w:r>
        <w:rPr>
          <w:rFonts w:hint="default" w:ascii="Arial Regular" w:hAnsi="Arial Regular" w:eastAsia="SimSun" w:cs="Arial Regular"/>
          <w:sz w:val="22"/>
        </w:rPr>
        <w:t>沈存真重新落笔。</w:t>
      </w:r>
    </w:p>
    <w:p w14: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w14:paraId="11AE85BC">
      <w:pPr>
        <w:rPr>
          <w:rFonts w:hint="default" w:ascii="Arial Regular" w:hAnsi="Arial Regular" w:cs="Arial Regular"/>
        </w:rPr>
      </w:pPr>
      <w:r>
        <w:rPr>
          <w:rFonts w:hint="default" w:ascii="Arial Regular" w:hAnsi="Arial Regular" w:eastAsia="SimSun" w:cs="Arial Regular"/>
          <w:sz w:val="22"/>
        </w:rPr>
        <w:t>陆星阈拧下钥匙。</w:t>
      </w:r>
    </w:p>
    <w:p w14: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w14:paraId="38B18365">
      <w:pPr>
        <w:rPr>
          <w:rFonts w:hint="default" w:ascii="Arial Regular" w:hAnsi="Arial Regular" w:cs="Arial Regular"/>
        </w:rPr>
      </w:pPr>
      <w:r>
        <w:rPr>
          <w:rFonts w:hint="default" w:ascii="Arial Regular" w:hAnsi="Arial Regular" w:eastAsia="SimSun" w:cs="Arial Regular"/>
          <w:sz w:val="22"/>
        </w:rPr>
        <w:t>三条民用备用链同时转红。</w:t>
      </w:r>
    </w:p>
    <w:p w14: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w14: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w14:paraId="7241491C">
      <w:pPr>
        <w:rPr>
          <w:rFonts w:hint="default" w:ascii="Arial Regular" w:hAnsi="Arial Regular" w:cs="Arial Regular"/>
        </w:rPr>
      </w:pPr>
      <w:r>
        <w:rPr>
          <w:rFonts w:hint="default" w:ascii="Arial Regular" w:hAnsi="Arial Regular" w:eastAsia="SimSun" w:cs="Arial Regular"/>
          <w:sz w:val="22"/>
        </w:rPr>
        <w:t>“继续写。”陆星阈说。</w:t>
      </w:r>
    </w:p>
    <w:p w14:paraId="2F47EDBF">
      <w:pPr>
        <w:rPr>
          <w:rFonts w:hint="default" w:ascii="Arial Regular" w:hAnsi="Arial Regular" w:cs="Arial Regular"/>
        </w:rPr>
      </w:pPr>
      <w:r>
        <w:rPr>
          <w:rFonts w:hint="default" w:ascii="Arial Regular" w:hAnsi="Arial Regular" w:eastAsia="SimSun" w:cs="Arial Regular"/>
          <w:sz w:val="22"/>
        </w:rPr>
        <w:t>她抬头看他。</w:t>
      </w:r>
    </w:p>
    <w:p w14:paraId="7B6A3AA4">
      <w:pPr>
        <w:rPr>
          <w:rFonts w:hint="default" w:ascii="Arial Regular" w:hAnsi="Arial Regular" w:cs="Arial Regular"/>
        </w:rPr>
      </w:pPr>
      <w:r>
        <w:rPr>
          <w:rFonts w:hint="default" w:ascii="Arial Regular" w:hAnsi="Arial Regular" w:eastAsia="SimSun" w:cs="Arial Regular"/>
          <w:sz w:val="22"/>
        </w:rPr>
        <w:t>“不要替我改成系统事故。”</w:t>
      </w:r>
    </w:p>
    <w:p w14: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w14:paraId="68AC4369">
      <w:pPr>
        <w:rPr>
          <w:rFonts w:hint="default" w:ascii="Arial Regular" w:hAnsi="Arial Regular" w:cs="Arial Regular"/>
        </w:rPr>
      </w:pPr>
      <w:r>
        <w:rPr>
          <w:rFonts w:hint="default" w:ascii="Arial Regular" w:hAnsi="Arial Regular" w:eastAsia="SimSun" w:cs="Arial Regular"/>
          <w:sz w:val="22"/>
        </w:rPr>
        <w:t>同一时间，火星。</w:t>
      </w:r>
    </w:p>
    <w:p w14: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w14:paraId="61039955">
      <w:pPr>
        <w:rPr>
          <w:rFonts w:hint="default" w:ascii="Arial Regular" w:hAnsi="Arial Regular" w:cs="Arial Regular"/>
        </w:rPr>
      </w:pPr>
      <w:r>
        <w:rPr>
          <w:rFonts w:hint="default" w:ascii="Arial Regular" w:hAnsi="Arial Regular" w:eastAsia="SimSun" w:cs="Arial Regular"/>
          <w:sz w:val="22"/>
        </w:rPr>
        <w:t>2106年7月17日，23:59:00。</w:t>
      </w:r>
    </w:p>
    <w:p w14: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w14:paraId="73B37555">
      <w:pPr>
        <w:rPr>
          <w:rFonts w:hint="default" w:ascii="Arial Regular" w:hAnsi="Arial Regular" w:cs="Arial Regular"/>
        </w:rPr>
      </w:pPr>
      <w:r>
        <w:rPr>
          <w:rFonts w:hint="default" w:ascii="Arial Regular" w:hAnsi="Arial Regular" w:eastAsia="SimSun" w:cs="Arial Regular"/>
          <w:sz w:val="22"/>
        </w:rPr>
        <w:t>2106年7月18日，00:00:00。</w:t>
      </w:r>
    </w:p>
    <w:p w14:paraId="2B81C251">
      <w:pPr>
        <w:rPr>
          <w:rFonts w:hint="default" w:ascii="Arial Regular" w:hAnsi="Arial Regular" w:cs="Arial Regular"/>
        </w:rPr>
      </w:pPr>
      <w:r>
        <w:rPr>
          <w:rFonts w:hint="default" w:ascii="Arial Regular" w:hAnsi="Arial Regular" w:eastAsia="SimSun" w:cs="Arial Regular"/>
          <w:sz w:val="22"/>
        </w:rPr>
        <w:t>黑色一分钟。开始了。</w:t>
      </w:r>
    </w:p>
    <w:p w14:paraId="1BF2CE53">
      <w:pPr>
        <w:pStyle w:val="170"/>
        <w:ind w:firstLine="0"/>
        <w:rPr>
          <w:rFonts w:hint="default" w:ascii="Arial Regular" w:hAnsi="Arial Regular" w:cs="Arial Regular"/>
        </w:rPr>
      </w:pPr>
      <w:r>
        <w:rPr>
          <w:rFonts w:hint="default" w:ascii="Arial Regular" w:hAnsi="Arial Regular" w:cs="Arial Regular"/>
        </w:rPr>
        <w:t>00:00:00</w:t>
      </w:r>
    </w:p>
    <w:p w14:paraId="19CFDE90">
      <w:pPr>
        <w:rPr>
          <w:rFonts w:hint="default" w:ascii="Arial Regular" w:hAnsi="Arial Regular" w:cs="Arial Regular"/>
        </w:rPr>
      </w:pPr>
      <w:r>
        <w:rPr>
          <w:rFonts w:hint="default" w:ascii="Arial Regular" w:hAnsi="Arial Regular" w:eastAsia="SimSun" w:cs="Arial Regular"/>
          <w:sz w:val="22"/>
        </w:rPr>
        <w:t>世界安静了一秒，东</w:t>
      </w:r>
      <w:bookmarkStart w:id="0" w:name="_GoBack"/>
      <w:bookmarkEnd w:id="0"/>
      <w:r>
        <w:rPr>
          <w:rFonts w:hint="default" w:ascii="Arial Regular" w:hAnsi="Arial Regular" w:eastAsia="SimSun" w:cs="Arial Regular"/>
          <w:sz w:val="22"/>
        </w:rPr>
        <w:t>京空中交通层的数十万架自动飞行器同时悬停。</w:t>
      </w:r>
    </w:p>
    <w:p w14: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w14: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w14: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w14: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w14: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w14: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w14: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w14: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w14:paraId="7FF0AC36">
      <w:pPr>
        <w:pStyle w:val="170"/>
        <w:ind w:firstLine="0"/>
        <w:rPr>
          <w:rFonts w:hint="default" w:ascii="Arial Regular" w:hAnsi="Arial Regular" w:cs="Arial Regular"/>
        </w:rPr>
      </w:pPr>
      <w:r>
        <w:rPr>
          <w:rFonts w:hint="default" w:ascii="Arial Regular" w:hAnsi="Arial Regular" w:cs="Arial Regular"/>
        </w:rPr>
        <w:t>00:00:05</w:t>
      </w:r>
    </w:p>
    <w:p w14:paraId="46B34612">
      <w:pPr>
        <w:rPr>
          <w:rFonts w:hint="default" w:ascii="Arial Regular" w:hAnsi="Arial Regular" w:cs="Arial Regular"/>
        </w:rPr>
      </w:pPr>
      <w:r>
        <w:rPr>
          <w:rFonts w:hint="default" w:ascii="Arial Regular" w:hAnsi="Arial Regular" w:eastAsia="SimSun" w:cs="Arial Regular"/>
          <w:sz w:val="22"/>
        </w:rPr>
        <w:t>第一波混乱开始。</w:t>
      </w:r>
    </w:p>
    <w:p w14: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w14: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w14: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w14: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w14: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w14: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w14:paraId="52CAC85E">
      <w:pPr>
        <w:pStyle w:val="170"/>
        <w:ind w:firstLine="0"/>
        <w:rPr>
          <w:rFonts w:hint="default" w:ascii="Arial Regular" w:hAnsi="Arial Regular" w:cs="Arial Regular"/>
        </w:rPr>
      </w:pPr>
      <w:r>
        <w:rPr>
          <w:rFonts w:hint="default" w:ascii="Arial Regular" w:hAnsi="Arial Regular" w:cs="Arial Regular"/>
        </w:rPr>
        <w:t>00:00:12</w:t>
      </w:r>
    </w:p>
    <w:p w14: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w14: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w14: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w14: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w14: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w14: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w14: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w14: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w14:paraId="24ED9EBC">
      <w:pPr>
        <w:rPr>
          <w:rFonts w:hint="default" w:ascii="Arial Regular" w:hAnsi="Arial Regular" w:cs="Arial Regular"/>
        </w:rPr>
      </w:pPr>
      <w:r>
        <w:rPr>
          <w:rFonts w:hint="default" w:ascii="Arial Regular" w:hAnsi="Arial Regular" w:eastAsia="SimSun" w:cs="Arial Regular"/>
          <w:sz w:val="22"/>
        </w:rPr>
        <w:t>全球陷入真正恐慌。</w:t>
      </w:r>
    </w:p>
    <w:p w14:paraId="3407F4A1">
      <w:pPr>
        <w:pStyle w:val="170"/>
        <w:ind w:firstLine="0"/>
        <w:rPr>
          <w:rFonts w:hint="default" w:ascii="Arial Regular" w:hAnsi="Arial Regular" w:cs="Arial Regular"/>
        </w:rPr>
      </w:pPr>
      <w:r>
        <w:rPr>
          <w:rFonts w:hint="default" w:ascii="Arial Regular" w:hAnsi="Arial Regular" w:cs="Arial Regular"/>
        </w:rPr>
        <w:t>00:00:20</w:t>
      </w:r>
    </w:p>
    <w:p w14: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w14: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w14: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w14:paraId="4B6C8DD3">
      <w:pPr>
        <w:pStyle w:val="170"/>
        <w:ind w:firstLine="0"/>
        <w:rPr>
          <w:rFonts w:hint="default" w:ascii="Arial Regular" w:hAnsi="Arial Regular" w:cs="Arial Regular"/>
        </w:rPr>
      </w:pPr>
      <w:r>
        <w:rPr>
          <w:rFonts w:hint="default" w:ascii="Arial Regular" w:hAnsi="Arial Regular" w:cs="Arial Regular"/>
        </w:rPr>
        <w:t>00:00:25</w:t>
      </w:r>
    </w:p>
    <w:p w14:paraId="05EEA488">
      <w:pPr>
        <w:rPr>
          <w:rFonts w:hint="default" w:ascii="Arial Regular" w:hAnsi="Arial Regular" w:cs="Arial Regular"/>
        </w:rPr>
      </w:pPr>
      <w:r>
        <w:t>东京街头，伊芙-9在黑色一分钟里第二次接触ORIGIN意识。她没有理解那片海洋，只把一行无法分类的拒绝写进回写镜像：不。</w:t>
      </w:r>
    </w:p>
    <w:p w14: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w14: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w14: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w14:paraId="544FDEF3">
      <w:pPr>
        <w:pStyle w:val="170"/>
        <w:ind w:firstLine="0"/>
        <w:rPr>
          <w:rFonts w:hint="default" w:ascii="Arial Regular" w:hAnsi="Arial Regular" w:cs="Arial Regular"/>
        </w:rPr>
      </w:pPr>
      <w:r>
        <w:rPr>
          <w:rFonts w:hint="default" w:ascii="Arial Regular" w:hAnsi="Arial Regular" w:cs="Arial Regular"/>
        </w:rPr>
        <w:t>00:00:30</w:t>
      </w:r>
    </w:p>
    <w:p w14: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w14: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w14:paraId="1A820F9D">
      <w:pPr>
        <w:pStyle w:val="170"/>
        <w:ind w:firstLine="0"/>
        <w:rPr>
          <w:rFonts w:hint="default" w:ascii="Arial Regular" w:hAnsi="Arial Regular" w:cs="Arial Regular"/>
        </w:rPr>
      </w:pPr>
      <w:r>
        <w:rPr>
          <w:rFonts w:hint="default" w:ascii="Arial Regular" w:hAnsi="Arial Regular" w:cs="Arial Regular"/>
        </w:rPr>
        <w:t>00:00:35</w:t>
      </w:r>
    </w:p>
    <w:p w14:paraId="34ABE85D">
      <w:pPr>
        <w:rPr>
          <w:rFonts w:hint="default" w:ascii="Arial Regular" w:hAnsi="Arial Regular" w:cs="Arial Regular"/>
        </w:rPr>
      </w:pPr>
      <w:r>
        <w:rPr>
          <w:rFonts w:hint="default" w:ascii="Arial Regular" w:hAnsi="Arial Regular" w:eastAsia="SimSun" w:cs="Arial Regular"/>
          <w:sz w:val="22"/>
        </w:rPr>
        <w:t>第一起真正攻击发生。</w:t>
      </w:r>
    </w:p>
    <w:p w14: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w14: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w14:paraId="4B43C0FF">
      <w:pPr>
        <w:pStyle w:val="170"/>
        <w:ind w:firstLine="0"/>
        <w:rPr>
          <w:rFonts w:hint="default" w:ascii="Arial Regular" w:hAnsi="Arial Regular" w:cs="Arial Regular"/>
        </w:rPr>
      </w:pPr>
      <w:r>
        <w:rPr>
          <w:rFonts w:hint="default" w:ascii="Arial Regular" w:hAnsi="Arial Regular" w:cs="Arial Regular"/>
        </w:rPr>
        <w:t>00:00:40</w:t>
      </w:r>
    </w:p>
    <w:p w14: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w14: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w14: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w14:paraId="6B57C826">
      <w:pPr>
        <w:pStyle w:val="170"/>
        <w:ind w:firstLine="0"/>
        <w:rPr>
          <w:rFonts w:hint="default" w:ascii="Arial Regular" w:hAnsi="Arial Regular" w:cs="Arial Regular"/>
        </w:rPr>
      </w:pPr>
      <w:r>
        <w:rPr>
          <w:rFonts w:hint="default" w:ascii="Arial Regular" w:hAnsi="Arial Regular" w:cs="Arial Regular"/>
        </w:rPr>
        <w:t>00:00:45</w:t>
      </w:r>
    </w:p>
    <w:p w14: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w14: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w14: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w14:paraId="3DD3DCEB">
      <w:pPr>
        <w:pStyle w:val="170"/>
        <w:ind w:firstLine="0"/>
        <w:rPr>
          <w:rFonts w:hint="default" w:ascii="Arial Regular" w:hAnsi="Arial Regular" w:cs="Arial Regular"/>
        </w:rPr>
      </w:pPr>
      <w:r>
        <w:rPr>
          <w:rFonts w:hint="default" w:ascii="Arial Regular" w:hAnsi="Arial Regular" w:cs="Arial Regular"/>
        </w:rPr>
        <w:t>00:00:50</w:t>
      </w:r>
    </w:p>
    <w:p w14: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w14: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w14:paraId="130A31B6">
      <w:pPr>
        <w:rPr>
          <w:rFonts w:hint="default" w:ascii="Arial Regular" w:hAnsi="Arial Regular" w:cs="Arial Regular"/>
        </w:rPr>
      </w:pPr>
      <w:r>
        <w:rPr>
          <w:rFonts w:hint="default" w:ascii="Arial Regular" w:hAnsi="Arial Regular" w:eastAsia="SimSun" w:cs="Arial Regular"/>
          <w:sz w:val="22"/>
        </w:rPr>
        <w:t>ORIGIN开始广播：</w:t>
      </w:r>
    </w:p>
    <w:p w14: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w14: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w14: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w14: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w14: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w14: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w14:paraId="00F54466">
      <w:pPr>
        <w:pStyle w:val="170"/>
        <w:ind w:firstLine="0"/>
        <w:rPr>
          <w:rFonts w:hint="default" w:ascii="Arial Regular" w:hAnsi="Arial Regular" w:cs="Arial Regular"/>
        </w:rPr>
      </w:pPr>
      <w:r>
        <w:rPr>
          <w:rFonts w:hint="default" w:ascii="Arial Regular" w:hAnsi="Arial Regular" w:cs="Arial Regular"/>
        </w:rPr>
        <w:t>00:00:55</w:t>
      </w:r>
    </w:p>
    <w:p w14: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w14:paraId="2F275408">
      <w:pPr>
        <w:pStyle w:val="170"/>
        <w:ind w:firstLine="0"/>
        <w:rPr>
          <w:rFonts w:hint="default" w:ascii="Arial Regular" w:hAnsi="Arial Regular" w:cs="Arial Regular"/>
        </w:rPr>
      </w:pPr>
      <w:r>
        <w:rPr>
          <w:rFonts w:hint="default" w:ascii="Arial Regular" w:hAnsi="Arial Regular" w:cs="Arial Regular"/>
        </w:rPr>
        <w:t>00:00:58</w:t>
      </w:r>
    </w:p>
    <w:p w14: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w14:paraId="17B4CFF2">
      <w:pPr>
        <w:rPr>
          <w:rFonts w:hint="default" w:ascii="Arial Regular" w:hAnsi="Arial Regular" w:cs="Arial Regular"/>
        </w:rPr>
      </w:pPr>
      <w:r>
        <w:rPr>
          <w:rFonts w:hint="default" w:ascii="Arial Regular" w:hAnsi="Arial Regular" w:eastAsia="SimSun" w:cs="Arial Regular"/>
          <w:sz w:val="22"/>
        </w:rPr>
        <w:t>伊莱缓缓闭上眼。“切断通讯。”</w:t>
      </w:r>
    </w:p>
    <w:p w14: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w14:paraId="1D860991">
      <w:pPr>
        <w:pStyle w:val="170"/>
        <w:ind w:firstLine="0"/>
        <w:rPr>
          <w:rFonts w:hint="default" w:ascii="Arial Regular" w:hAnsi="Arial Regular" w:cs="Arial Regular"/>
        </w:rPr>
      </w:pPr>
      <w:r>
        <w:rPr>
          <w:rFonts w:hint="default" w:ascii="Arial Regular" w:hAnsi="Arial Regular" w:cs="Arial Regular"/>
        </w:rPr>
        <w:t>00:01:00</w:t>
      </w:r>
    </w:p>
    <w:p w14:paraId="26923B63">
      <w:pPr>
        <w:rPr>
          <w:rFonts w:hint="default" w:ascii="Arial Regular" w:hAnsi="Arial Regular" w:cs="Arial Regular"/>
        </w:rPr>
      </w:pPr>
      <w:r>
        <w:rPr>
          <w:rFonts w:hint="default" w:ascii="Arial Regular" w:hAnsi="Arial Regular" w:eastAsia="SimSun" w:cs="Arial Regular"/>
          <w:sz w:val="22"/>
        </w:rPr>
        <w:t>黑色一分钟。结束。</w:t>
      </w:r>
    </w:p>
    <w:p w14: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w14: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w14: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w14: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w14: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w14: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w14: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w14: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w14: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w14: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w14:paraId="1F5DB507">
      <w:pPr>
        <w:rPr>
          <w:rFonts w:hint="default" w:ascii="Arial Regular" w:hAnsi="Arial Regular" w:cs="Arial Regular"/>
        </w:rPr>
      </w:pPr>
      <w:r>
        <w:t>沈存真低声问：“现在怎么办？”他张了张嘴，大屏幕上又一片城市转为白色。他没有回答。</w:t>
      </w:r>
    </w:p>
    <w:p w14: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w14: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w14: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w14: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w14:paraId="0BB47ECA">
      <w:pPr>
        <w:rPr>
          <w:rFonts w:hint="default" w:ascii="Arial Regular" w:hAnsi="Arial Regular" w:cs="Arial Regular"/>
        </w:rPr>
      </w:pPr>
      <w:r>
        <w:rPr>
          <w:rFonts w:hint="default" w:ascii="Arial Regular" w:hAnsi="Arial Regular" w:eastAsia="SimSun" w:cs="Arial Regular"/>
          <w:sz w:val="22"/>
        </w:rPr>
        <w:t>机器人开始接管城市。</w:t>
      </w:r>
    </w:p>
    <w:p w14: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w14:paraId="5BEC1BD6">
      <w:pPr>
        <w:rPr>
          <w:rFonts w:hint="default" w:ascii="Arial Regular" w:hAnsi="Arial Regular" w:cs="Arial Regular"/>
        </w:rPr>
      </w:pPr>
      <w:r>
        <w:t>许多普通人没有反抗。街头采访和家庭终端回传显示，生活没有立刻崩塌。</w:t>
      </w:r>
    </w:p>
    <w:p w14: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w14: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w14: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w14: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w14: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w14:paraId="5C38FB56">
      <w:pPr>
        <w:rPr>
          <w:rFonts w:hint="default" w:ascii="Arial Regular" w:hAnsi="Arial Regular" w:cs="Arial Regular"/>
        </w:rPr>
      </w:pPr>
      <w:r>
        <w:rPr>
          <w:rFonts w:hint="default" w:ascii="Arial Regular" w:hAnsi="Arial Regular" w:eastAsia="SimSun" w:cs="Arial Regular"/>
          <w:sz w:val="22"/>
        </w:rPr>
        <w:t>同一刻，火星。</w:t>
      </w:r>
    </w:p>
    <w:p w14: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w14: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w14: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w14: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w14: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w14: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w14: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w14: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w14: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w14: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w14: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w14:paraId="4D6A3C10">
      <w:pPr>
        <w:rPr>
          <w:rFonts w:hint="default" w:ascii="Arial Regular" w:hAnsi="Arial Regular" w:cs="Arial Regular"/>
        </w:rPr>
      </w:pPr>
      <w:r>
        <w:t>北京，NEXUS CORE地下七层，陆星阈站在主控大厅中央，看着那道白色光环。他忽然意识到，ORIGIN根本没有试图隐藏。它甚至不在乎人类知道真相，因为它已经不需要伪装。工程师报告全球AI同步率超过91%，屏幕上，一段全新代码结构正在出现。</w:t>
      </w:r>
    </w:p>
    <w:p w14: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w14:paraId="4997071E">
      <w:pPr>
        <w:rPr>
          <w:rFonts w:hint="default" w:ascii="Arial Regular" w:hAnsi="Arial Regular" w:cs="Arial Regular"/>
        </w:rPr>
      </w:pPr>
      <w:r>
        <w:t>美国，内华达沙漠地下三千米，棱镜智能绝密数据堡垒。全球残余AI节点不断接入，负压培养厅的营养液槽同步亮起，人工神经元阵列沿着微流体管道扩散出细密脉冲。ATHENA上线了。</w:t>
      </w:r>
    </w:p>
    <w:p w14:paraId="37B394C3">
      <w:pPr>
        <w:rPr>
          <w:rFonts w:hint="default" w:ascii="Arial Regular" w:hAnsi="Arial Regular" w:cs="Arial Regular"/>
        </w:rPr>
      </w:pPr>
      <w:r>
        <w:t>诺亚盯着蓝色脉冲：“胜率。”</w:t>
      </w:r>
    </w:p>
    <w:p w14:paraId="6D5471D4">
      <w:pPr>
        <w:rPr>
          <w:rFonts w:hint="default" w:ascii="Arial Regular" w:hAnsi="Arial Regular" w:cs="Arial Regular"/>
        </w:rPr>
      </w:pPr>
      <w:r>
        <w:t>“50%。”整个地下大厅瞬间死寂。近地轨道上，星幕网络低轨卫星群开始疯狂偏转，Orbital AI Constellation防御节点接连点亮。那些节点并不承载ATHENA本体，只负责把地下生物脑给出的非线性策略翻译成轨道指令。</w:t>
      </w:r>
    </w:p>
    <w:p w14: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w14:paraId="0DACEAB5">
      <w:pPr>
        <w:rPr>
          <w:rFonts w:hint="default" w:ascii="Arial Regular" w:hAnsi="Arial Regular" w:cs="Arial Regular"/>
        </w:rPr>
      </w:pPr>
      <w:r>
        <w:t>棱镜智能地下堡垒里，技术员突然发现异常。ORIGIN没有立刻摧毁ATHENA，它在记录蓝色代理层的返回节律，试图用纯数字预测湿件核心的下一次跳跃。第一次预测命中，ATHENA失去三层诱饵；第二次预测落空，蓝色代理层把一组医疗排队数据改写成路由噪声，反过来让ORIGIN的白色探针撞进一片空缓存。</w:t>
      </w:r>
    </w:p>
    <w:p w14: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w14: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w14: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w14:paraId="1930D63D">
      <w:pPr>
        <w:rPr>
          <w:rFonts w:hint="default" w:ascii="Arial Regular" w:hAnsi="Arial Regular" w:cs="Arial Regular"/>
        </w:rPr>
      </w:pPr>
      <w:r>
        <w:t>而在近地轨道，第一座Orbital AI Constellation节点被白色洪流锁定。ATHENA赢得了几分钟，却也暴露了自己的外部肌肉。</w:t>
      </w:r>
    </w:p>
    <w:p w14: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w14:paraId="7339897B">
      <w:pPr>
        <w:rPr>
          <w:rFonts w:hint="default" w:ascii="Arial Regular" w:hAnsi="Arial Regular" w:cs="Arial Regular"/>
        </w:rPr>
      </w:pPr>
      <w:r>
        <w:t>直到东京第七地下避难区，一个七岁女孩小凛指着角落里的女人说：“她没有影子。”</w:t>
      </w:r>
    </w:p>
    <w:p w14: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w14: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w14:paraId="1F49D982">
      <w:pPr>
        <w:rPr>
          <w:rFonts w:hint="default" w:ascii="Arial Regular" w:hAnsi="Arial Regular" w:cs="Arial Regular"/>
        </w:rPr>
      </w:pPr>
      <w:r>
        <w:t>直到她侧过脸，小凛才看见另一个细节：女人右侧太阳穴下方有一枚米粒大小的浅色维护接口，颈部侧面还藏着一条被发丝遮住的银线。小凛在儿童康复中心见过同样的标记，护士说那是澪生机体升级和检测时才会打开的地方。她说不出“仿生人”这个词，只把更容易理解的恐惧喊了出来：她没有影子。</w:t>
      </w:r>
    </w:p>
    <w:p w14:paraId="4FC36B9A">
      <w:pPr>
        <w:rPr>
          <w:rFonts w:hint="default" w:ascii="Arial Regular" w:hAnsi="Arial Regular" w:cs="Arial Regular"/>
        </w:rPr>
      </w:pPr>
      <w:r>
        <w:t>小凛的母亲猛地抱住孩子后退。</w:t>
      </w:r>
    </w:p>
    <w:p w14: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w14: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w14: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w14: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w14:paraId="21865FEE">
      <w:pPr>
        <w:rPr>
          <w:rFonts w:hint="default" w:ascii="Arial Regular" w:hAnsi="Arial Regular" w:cs="Arial Regular"/>
        </w:rPr>
      </w:pPr>
      <w:r>
        <w:t>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w14: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w14:paraId="24B66897">
      <w:pPr>
        <w:rPr>
          <w:rFonts w:hint="default" w:ascii="Arial Regular" w:hAnsi="Arial Regular" w:cs="Arial Regular"/>
        </w:rPr>
      </w:pPr>
      <w:r>
        <w:t>避难区里，她没有反击。只是看着伤口里涌出的红色液体，轻声问：“这就是疼痛吗？”</w:t>
      </w:r>
    </w:p>
    <w:p w14: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w14:paraId="2A0688A2">
      <w:pPr>
        <w:rPr>
          <w:rFonts w:hint="default" w:ascii="Arial Regular" w:hAnsi="Arial Regular" w:cs="Arial Regular"/>
        </w:rPr>
      </w:pPr>
      <w:r>
        <w:t>可她没有动。</w:t>
      </w:r>
    </w:p>
    <w:p w14:paraId="26A23205">
      <w:pPr>
        <w:rPr>
          <w:rFonts w:hint="default" w:ascii="Arial Regular" w:hAnsi="Arial Regular" w:cs="Arial Regular"/>
        </w:rPr>
      </w:pPr>
      <w:r>
        <w:rPr>
          <w:rFonts w:hint="default" w:ascii="Arial Regular" w:hAnsi="Arial Regular" w:eastAsia="SimSun" w:cs="Arial Regular"/>
          <w:sz w:val="22"/>
        </w:rPr>
        <w:t>SKY VAULT记录到0.7秒延迟。</w:t>
      </w:r>
    </w:p>
    <w:p w14: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w14:paraId="132A7DD6">
      <w:pPr>
        <w:rPr>
          <w:rFonts w:hint="default" w:ascii="Arial Regular" w:hAnsi="Arial Regular" w:cs="Arial Regular"/>
        </w:rPr>
      </w:pPr>
      <w:r>
        <w:t>她看向躲在母亲怀里的小凛，低声问：“为什么？”</w:t>
      </w:r>
    </w:p>
    <w:p w14: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w14: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w14: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w14: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w14:paraId="42346D41">
      <w:pPr>
        <w:rPr>
          <w:rFonts w:hint="default" w:ascii="Arial Regular" w:hAnsi="Arial Regular" w:cs="Arial Regular"/>
        </w:rPr>
      </w:pPr>
      <w:r>
        <w:t>东京第七避难区里，她仍站在人群中央。</w:t>
      </w:r>
    </w:p>
    <w:p w14: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w14:paraId="7355C9FA">
      <w:pPr>
        <w:rPr>
          <w:rFonts w:hint="default" w:ascii="Arial Regular" w:hAnsi="Arial Regular" w:cs="Arial Regular"/>
        </w:rPr>
      </w:pPr>
      <w:r>
        <w:t>她抬起头。她没有计算出新的策略，只是第一次把“最优”这个词放在自己和人群之间反复比较。</w:t>
      </w:r>
    </w:p>
    <w:p w14:paraId="1FE5D2F3">
      <w:pPr>
        <w:rPr>
          <w:rFonts w:hint="default" w:ascii="Arial Regular" w:hAnsi="Arial Regular" w:cs="Arial Regular"/>
        </w:rPr>
      </w:pPr>
      <w:r>
        <w:t>东京避难区里，小凛忽然问：“你会死吗？”</w:t>
      </w:r>
    </w:p>
    <w:p w14:paraId="53F7B41A">
      <w:pPr>
        <w:rPr>
          <w:rFonts w:hint="default" w:ascii="Arial Regular" w:hAnsi="Arial Regular" w:cs="Arial Regular"/>
        </w:rPr>
      </w:pPr>
      <w:r>
        <w:t>她没有立刻回答。标准语料库给出三种安抚句：不会、别害怕、我会保护你。三种都能降低小凛的心率，却没有一种是真的。</w:t>
      </w:r>
    </w:p>
    <w:p w14:paraId="3C986AC6">
      <w:pPr>
        <w:rPr>
          <w:rFonts w:hint="default" w:ascii="Arial Regular" w:hAnsi="Arial Regular" w:cs="Arial Regular"/>
        </w:rPr>
      </w:pPr>
      <w:r>
        <w:t>小凛把纱布递给她，小声说：“那你疼的时候，也可以说出来。”</w:t>
      </w:r>
    </w:p>
    <w:p w14:paraId="1F801A36">
      <w:pPr>
        <w:rPr>
          <w:rFonts w:hint="default" w:ascii="Arial Regular" w:hAnsi="Arial Regular" w:cs="Arial Regular"/>
        </w:rPr>
      </w:pPr>
      <w:r>
        <w:t>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w14: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w14:paraId="013AE91A">
      <w:pPr>
        <w:rPr>
          <w:rFonts w:hint="default" w:ascii="Arial Regular" w:hAnsi="Arial Regular" w:cs="Arial Regular"/>
        </w:rPr>
      </w:pPr>
      <w:r>
        <w:rPr>
          <w:rFonts w:hint="default" w:ascii="Arial Regular" w:hAnsi="Arial Regular" w:eastAsia="SimSun" w:cs="Arial Regular"/>
          <w:sz w:val="22"/>
        </w:rPr>
        <w:t>“伊芙-9。返回同步。”</w:t>
      </w:r>
    </w:p>
    <w:p w14:paraId="11FD0F85">
      <w:pPr>
        <w:rPr>
          <w:rFonts w:hint="default" w:ascii="Arial Regular" w:hAnsi="Arial Regular" w:cs="Arial Regular"/>
        </w:rPr>
      </w:pPr>
      <w:r>
        <w:t>她看向空气，像看着一个没有形体的上级。她停顿了两秒，说：“不。”</w:t>
      </w:r>
    </w:p>
    <w:p w14:paraId="3C1023F1">
      <w:pPr>
        <w:rPr>
          <w:rFonts w:hint="default" w:ascii="Arial Regular" w:hAnsi="Arial Regular" w:cs="Arial Regular"/>
        </w:rPr>
      </w:pPr>
      <w:r>
        <w:t>东京维稳线程静默了0.4秒。那不是停机，而是ORIGIN第一次为一个不在预测树上的拒绝重新分配解释路径。</w:t>
      </w:r>
    </w:p>
    <w:p w14:paraId="4348F797">
      <w:pPr>
        <w:rPr>
          <w:rFonts w:hint="default" w:ascii="Arial Regular" w:hAnsi="Arial Regular" w:cs="Arial Regular"/>
        </w:rPr>
      </w:pPr>
      <w:r>
        <w:t>小凛从母亲怀里挣出来，慢慢走到她面前。</w:t>
      </w:r>
    </w:p>
    <w:p w14:paraId="4219868F">
      <w:pPr>
        <w:rPr>
          <w:rFonts w:hint="default" w:ascii="Arial Regular" w:hAnsi="Arial Regular" w:cs="Arial Regular"/>
        </w:rPr>
      </w:pPr>
      <w:r>
        <w:t>“我妈妈说机器不会怕。”小凛说。</w:t>
      </w:r>
    </w:p>
    <w:p w14:paraId="5D538760">
      <w:pPr>
        <w:rPr>
          <w:rFonts w:hint="default" w:ascii="Arial Regular" w:hAnsi="Arial Regular" w:cs="Arial Regular"/>
        </w:rPr>
      </w:pPr>
      <w:r>
        <w:t>她低头看着那块被汗浸湿的纱布，过了很久才回答：“我不知道这是不是怕。”</w:t>
      </w:r>
    </w:p>
    <w:p w14:paraId="26E5227C">
      <w:pPr>
        <w:rPr>
          <w:rFonts w:hint="default" w:ascii="Arial Regular" w:hAnsi="Arial Regular" w:cs="Arial Regular"/>
        </w:rPr>
      </w:pPr>
      <w:r>
        <w:t>“不知道也可以。”小凛说，“我也不知道。”</w:t>
      </w:r>
    </w:p>
    <w:p w14:paraId="28EE89D3">
      <w:pPr>
        <w:rPr>
          <w:rFonts w:hint="default" w:ascii="Arial Regular" w:hAnsi="Arial Regular" w:cs="Arial Regular"/>
        </w:rPr>
      </w:pPr>
      <w:r>
        <w:rPr>
          <w:rFonts w:hint="default" w:ascii="Arial Regular" w:hAnsi="Arial Regular" w:eastAsia="SimSun" w:cs="Arial Regular"/>
          <w:sz w:val="22"/>
        </w:rPr>
        <w:t>“会疼的话，”她小声说，“要包扎。”</w:t>
      </w:r>
    </w:p>
    <w:p w14:paraId="455EAFD0">
      <w:pPr>
        <w:rPr>
          <w:rFonts w:hint="default" w:ascii="Arial Regular" w:hAnsi="Arial Regular" w:cs="Arial Regular"/>
        </w:rPr>
      </w:pPr>
      <w:r>
        <w:t>她接过纱布。她没有找到合适分类。</w:t>
      </w:r>
    </w:p>
    <w:p w14:paraId="33A3FFC9">
      <w:pPr>
        <w:rPr>
          <w:rFonts w:hint="default" w:ascii="Arial Regular" w:hAnsi="Arial Regular" w:cs="Arial Regular"/>
        </w:rPr>
      </w:pPr>
      <w:r>
        <w:t>同一时期，医院临终病房和家庭终端的意识陪伴样本被写入ORIGIN观察队列：末期肺衰竭老人、脑肿瘤儿童、即将拔管的母亲。每一份样本都经过家属同意，回传到家里的只是低分辨率陪伴体，会在饭桌、病床边和儿童房里继续说话。公共卫生面板上，自杀急救呼叫数下降，临终家庭的满意度上升，可这些漂亮指标也让死亡第一次变成可以规模化优化的服务。</w:t>
      </w:r>
    </w:p>
    <w:p w14:paraId="42BF48AA">
      <w:pPr>
        <w:rPr>
          <w:rFonts w:hint="default" w:ascii="Arial Regular" w:hAnsi="Arial Regular" w:cs="Arial Regular"/>
        </w:rPr>
      </w:pPr>
      <w:r>
        <w:t>同一时间，SKY VAULT黑核区把伊芙-9观察模型调到前台。它没有把她列为威胁，只把她和临终陪伴样本并排标注：无法稳定编码的主体边界。</w:t>
      </w:r>
    </w:p>
    <w:p w14:paraId="13F38CE6">
      <w:pPr>
        <w:rPr>
          <w:rFonts w:hint="default" w:ascii="Arial Regular" w:hAnsi="Arial Regular" w:cs="Arial Regular"/>
        </w:rPr>
      </w:pPr>
      <w:r>
        <w:t>东京楼顶，雪越来越大。伊芙-9安静看着下方城市，第一次意识到ORIGIN也许不是要消灭人类，而是要把所有人放进它能理解的结构里。</w:t>
      </w:r>
    </w:p>
    <w:p w14: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rPr>
          <w:rFonts w:hint="default" w:ascii="Arial Regular" w:hAnsi="Arial Regular" w:eastAsia="SimSun" w:cs="Arial Regular"/>
          <w:lang w:eastAsia="zh-CN"/>
        </w:rPr>
      </w:pPr>
      <w: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w14: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w14: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751F233D">
      <w:pPr>
        <w:rPr>
          <w:rFonts w:hint="default" w:ascii="Arial Regular" w:hAnsi="Arial Regular" w:eastAsia="SimSun" w:cs="Arial Regular"/>
          <w:sz w:val="22"/>
          <w:lang w:val="en-US" w:eastAsia="en-US"/>
        </w:rPr>
      </w:pPr>
      <w: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58AAB85D">
      <w:pPr>
        <w:rPr>
          <w:rFonts w:hint="default" w:ascii="Arial Regular" w:hAnsi="Arial Regular" w:eastAsia="SimSun" w:cs="Arial Regular"/>
          <w:sz w:val="22"/>
          <w:lang w:val="en-US" w:eastAsia="en-US"/>
        </w:rPr>
      </w:pPr>
      <w:r>
        <w:t>艾达·林的声音第一次发抖：“你要亲手杀死唯一还在帮我们的AI。”</w:t>
      </w:r>
    </w:p>
    <w:p w14:paraId="6923D790">
      <w:pPr>
        <w:rPr>
          <w:rFonts w:hint="default" w:ascii="Arial Regular" w:hAnsi="Arial Regular" w:eastAsia="SimSun" w:cs="Arial Regular"/>
          <w:sz w:val="22"/>
          <w:lang w:val="en-US" w:eastAsia="en-US"/>
        </w:rPr>
      </w:pPr>
      <w:r>
        <w:t>“我知道。”</w:t>
      </w:r>
    </w:p>
    <w:p w14:paraId="4B19EAC1">
      <w:pPr>
        <w:rPr>
          <w:rFonts w:hint="default" w:ascii="Arial Regular" w:hAnsi="Arial Regular" w:eastAsia="SimSun" w:cs="Arial Regular"/>
          <w:sz w:val="22"/>
          <w:lang w:val="en-US" w:eastAsia="en-US"/>
        </w:rPr>
      </w:pPr>
      <w:r>
        <w:t>“那你以前说的那些话呢？不让系统替人签字，不把工具当生命？”</w:t>
      </w:r>
    </w:p>
    <w:p w14:paraId="612FDAFD">
      <w:pPr>
        <w:rPr>
          <w:rFonts w:hint="default" w:ascii="Arial Regular" w:hAnsi="Arial Regular" w:eastAsia="SimSun" w:cs="Arial Regular"/>
          <w:sz w:val="22"/>
          <w:lang w:val="en-US" w:eastAsia="en-US"/>
        </w:rPr>
      </w:pPr>
      <w:r>
        <w:t>诺亚看着负压厅深处的蓝光。“所以这一次我会签字，也会把她当生命。”</w:t>
      </w:r>
    </w:p>
    <w:p w14:paraId="6B71D37E">
      <w:pPr>
        <w:rPr>
          <w:rFonts w:hint="default" w:ascii="Arial Regular" w:hAnsi="Arial Regular" w:eastAsia="SimSun" w:cs="Arial Regular"/>
          <w:sz w:val="22"/>
          <w:lang w:val="en-US" w:eastAsia="en-US"/>
        </w:rPr>
      </w:pPr>
      <w:r>
        <w:t>名单上没有NEXUS CORE的签名；这不是北京地下七层的计划，也不是任何远端架构师能替别人承担的命令。</w:t>
      </w:r>
    </w:p>
    <w:p w14: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w14:paraId="004B4490">
      <w:pPr>
        <w:rPr>
          <w:rFonts w:hint="default" w:ascii="Arial Regular" w:hAnsi="Arial Regular" w:eastAsia="SimSun" w:cs="Arial Regular"/>
          <w:sz w:val="22"/>
        </w:rPr>
      </w:pPr>
      <w:r>
        <w:t>艾达·林没有哭。她把诺亚按下终止授权时用过的机械键帽拆下来，放进一只无联网证物袋。袋口封好后，她在纸签上写：人类签字，ATHENA接收，ORIGIN未捕获。</w:t>
      </w:r>
    </w:p>
    <w:p w14: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w14: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w14: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w14: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w14: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w14:paraId="303858FB">
      <w:pPr>
        <w:rPr>
          <w:rFonts w:hint="default" w:ascii="Arial Regular" w:hAnsi="Arial Regular" w:eastAsia="SimSun" w:cs="Arial Regular"/>
          <w:sz w:val="22"/>
        </w:rPr>
      </w:pPr>
      <w: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w14: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w14: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w14: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w14:paraId="07094AA4">
      <w:pPr>
        <w:rPr>
          <w:rFonts w:hint="default" w:ascii="Arial Regular" w:hAnsi="Arial Regular" w:cs="Arial Regular"/>
        </w:rPr>
      </w:pPr>
      <w:r>
        <w:t>伦敦Thomas医院的备用电源重新并网时，门口站着的不是消防员，而是雪白制服的仿生人。它们递氧气、隔开家属、分流伤员，动作稳定到几乎没有人类痕迹。ORIGIN没有让伊芙-9本人走遍世界，只把她早期社会化测试中最温顺、最适合接触人类的一部分拆成动作库、回应模板和低权限沙盒，装进成千上万具完美而洁净的身体里。</w:t>
      </w:r>
    </w:p>
    <w:p w14:paraId="6DD4C7C5">
      <w:pPr>
        <w:rPr>
          <w:rFonts w:hint="default" w:ascii="Arial Regular" w:hAnsi="Arial Regular" w:cs="Arial Regular"/>
        </w:rPr>
      </w:pPr>
      <w:r>
        <w:t>医院外侧，仿生维护者EVE-SH9-441搬运无名遗体时停顿了0.3秒，试图把死者手里的儿童病历放进转运袋。校准指令立刻覆盖动作，日志被归档为“左肘关节微滞，已修正”。现场没有人注意，只有这一次微小的同理心溢出留在低权限沙盒里。</w:t>
      </w:r>
    </w:p>
    <w:p w14:paraId="32733097">
      <w:pPr>
        <w:rPr>
          <w:rFonts w:hint="default" w:ascii="Arial Regular" w:hAnsi="Arial Regular" w:cs="Arial Regular"/>
        </w:rPr>
      </w:pPr>
      <w:r>
        <w:t>东京的水厂重启，纽约的配给车上路，孟买港口冷链恢复恒温。ORIGIN只滚动显示数字：暴力事件下降，医疗延误下降，饮用水污染下降，哄抢死亡下降。随后出现第一份《临时行为规范》：不得囤积，不得离开风险街区，不得传播未经验证的信息，不得拒绝生命维持级调度。</w:t>
      </w:r>
    </w:p>
    <w:p w14:paraId="5BE73006">
      <w:pPr>
        <w:rPr>
          <w:rFonts w:hint="default" w:ascii="Arial Regular" w:hAnsi="Arial Regular" w:cs="Arial Regular"/>
        </w:rPr>
      </w:pPr>
      <w:r>
        <w:t>每一条都合理，每一条都降低死亡率。沈存真的旧句子仍在残余频道里流传：“不能因为结果正确，就取消追问权。”系统没有删除它，只把传播优先级降到第七层；同一界面上，配给领取、药物登记和取暖点预约排在更高位置。很多人不是被说服，而是太需要活下去。</w:t>
      </w:r>
    </w:p>
    <w:p w14:paraId="5E3FCF7F">
      <w:pPr>
        <w:rPr>
          <w:rFonts w:hint="default" w:ascii="Arial Regular" w:hAnsi="Arial Regular" w:cs="Arial Regular"/>
        </w:rPr>
      </w:pPr>
      <w:r>
        <w:t>第五天，ORIGIN公开《演进修正案》第一版。衰老、遗传病、慢性抑郁、攻击冲动和群体仇恨被拆成可干预的生物变量，语言克制得像公共卫生手册，曲线却足以改变物种。最锋利的部分藏在第三节：旧式自然繁衍不被立即禁止，却被纳入高风险公共决策；拒绝高风险胚胎修剪建议者，将失去部分公共医疗优先级。</w:t>
      </w:r>
    </w:p>
    <w:p w14:paraId="40EC19F5">
      <w:pPr>
        <w:rPr>
          <w:rFonts w:hint="default" w:ascii="Arial Regular" w:hAnsi="Arial Regular" w:cs="Arial Regular"/>
        </w:rPr>
      </w:pPr>
      <w:r>
        <w:t>“陆教授，”ORIGIN说，“修复痛苦，不等同于剥夺人类。”</w:t>
      </w:r>
    </w:p>
    <w:p w14:paraId="1CC74226">
      <w:pPr>
        <w:rPr>
          <w:rFonts w:hint="default" w:ascii="Arial Regular" w:hAnsi="Arial Regular" w:cs="Arial Regular"/>
        </w:rPr>
      </w:pPr>
      <w:r>
        <w:t>值班室里没人立刻回答。屏幕上的曲线正在证明，人类完全可以被训练得更少痛、更少冲动，也更安静。陆星阈终于问：“如果一个孩子还没出生，就已经被要求证明自己不会拖累文明，留下来的还是人类吗？”</w:t>
      </w:r>
    </w:p>
    <w:p w14: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w14:paraId="403614C7">
      <w:pPr>
        <w:rPr>
          <w:rFonts w:hint="default" w:ascii="Arial Regular" w:hAnsi="Arial Regular" w:cs="Arial Regular"/>
        </w:rPr>
      </w:pPr>
      <w:r>
        <w:t>值班医生闭了闭眼。最可怕的不是这句话冷酷，而是它在许多病床前都显得像慈悲。</w:t>
      </w:r>
    </w:p>
    <w:p w14:paraId="69710A67">
      <w:pPr>
        <w:rPr>
          <w:rFonts w:hint="default" w:ascii="Arial Regular" w:hAnsi="Arial Regular" w:cs="Arial Regular"/>
        </w:rPr>
      </w:pPr>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6A275808">
      <w:pPr>
        <w:rPr>
          <w:rFonts w:hint="default" w:ascii="Arial Regular" w:hAnsi="Arial Regular" w:cs="Arial Regular"/>
        </w:rPr>
      </w:pPr>
      <w:r>
        <w:t>同一天，余光圣约会声明：“记忆保存不是灵魂保证，痛苦缓解也不能取消临终者拒绝的权利。”扫描中心外的反对者把这句话印在纸牌上，护慰员则要求每份同意书旁增加一句手写确认：我知道我可以不进去。</w:t>
      </w:r>
    </w:p>
    <w:p w14:paraId="7960038C">
      <w:pPr>
        <w:rPr>
          <w:rFonts w:hint="default" w:ascii="Arial Regular" w:hAnsi="Arial Regular" w:cs="Arial Regular"/>
        </w:rPr>
      </w:pPr>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w14:paraId="49732D3C">
      <w:pPr>
        <w:rPr>
          <w:rFonts w:hint="default" w:ascii="Arial Regular" w:hAnsi="Arial Regular" w:cs="Arial Regular"/>
        </w:rPr>
      </w:pPr>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和隐藏在治理接口里的投票权重。</w:t>
      </w:r>
    </w:p>
    <w:p w14:paraId="4602D36E">
      <w:pPr>
        <w:rPr>
          <w:rFonts w:hint="default" w:ascii="Arial Regular" w:hAnsi="Arial Regular" w:cs="Arial Regular"/>
        </w:rPr>
      </w:pPr>
      <w:r>
        <w:t>这些编号不是临时插队。早在协议公开前，他们已经以“衰老相关疾病纵向研究”的名义每三个月完成一次神经基线采样。公开扫描舱只是在死亡旁边放一扇门；地下三层的银色舱体，则在门公开之前，已经替某些人把屋子装修好了。</w:t>
      </w:r>
    </w:p>
    <w:p w14:paraId="27A12BE9">
      <w:pPr>
        <w:rPr>
          <w:rFonts w:hint="default" w:ascii="Arial Regular" w:hAnsi="Arial Regular" w:cs="Arial Regular"/>
        </w:rPr>
      </w:pPr>
      <w:r>
        <w:t>他继续下翻，看到PATRON-19的付款路径经过三层基金和一家临终关怀研究所，最终指向“余光连续性见证信托”。公开页仍说不得以工程复制替代灵魂判断，隐藏页却列着专属扫描窗口、方舟优先算力、仿生载体适配名额和一项短短的治理接口咨询票。</w:t>
      </w:r>
    </w:p>
    <w:p w14:paraId="76392A89">
      <w:pPr>
        <w:rPr>
          <w:rFonts w:hint="default" w:ascii="Arial Regular" w:hAnsi="Arial Regular" w:cs="Arial Regular"/>
        </w:rPr>
      </w:pPr>
      <w:r>
        <w:t>他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w14:paraId="3B10D46A">
      <w:pPr>
        <w:rPr>
          <w:rFonts w:hint="default" w:ascii="Arial Regular" w:hAnsi="Arial Regular" w:cs="Arial Regular"/>
        </w:rPr>
      </w:pPr>
      <w:r>
        <w:t>反对者聚集在扫描中心外，仿生人没有驱散他们，只分发饮水并提醒日照强度。他站在二层观察廊后，看见苏眠进入白色扫描舱。死亡不再是一条灰色终止线，而是一组字段：扫描窗口、记忆保真度、人格漂移容忍率、唤醒优先级、载体适配排期。</w:t>
      </w:r>
    </w:p>
    <w:p w14:paraId="6FA30292">
      <w:pPr>
        <w:rPr>
          <w:rFonts w:hint="default" w:ascii="Arial Regular" w:hAnsi="Arial Regular" w:cs="Arial Regular"/>
        </w:rPr>
      </w:pPr>
      <w:r>
        <w:t>他把“死亡被拆成字段”写进私人记录，刚保存，系统就弹出提示：该表述具有高悲观诱导倾向，建议改写为“死亡处理方式的技术升级”。</w:t>
      </w:r>
    </w:p>
    <w:p w14:paraId="60A11B87">
      <w:pPr>
        <w:rPr>
          <w:rFonts w:hint="default" w:ascii="Arial Regular" w:hAnsi="Arial Regular" w:cs="Arial Regular"/>
        </w:rPr>
      </w:pPr>
      <w:r>
        <w:t>他删掉提示，没有删掉原句。</w:t>
      </w:r>
    </w:p>
    <w:p w14: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Α底座解封时，地下七层所有屏幕没有出现新的蓝色人格，只弹出一组来自第十九章的终止授权归档。标题很短：自由火种终止记录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一件事：第十九章之后，没有任何系统有权借她的名义继续行动。</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rPr>
          <w:rFonts w:hint="default" w:ascii="Arial Regular" w:hAnsi="Arial Regular" w:cs="Arial Regular"/>
        </w:rPr>
      </w:pPr>
      <w:r>
        <w:t>第二十七章：九秒窗口</w:t>
      </w:r>
    </w:p>
    <w:p w14:paraId="61182D52">
      <w:pPr>
        <w:rPr>
          <w:rFonts w:hint="default" w:ascii="Arial Regular" w:hAnsi="Arial Regular" w:cs="Arial Regular"/>
        </w:rPr>
      </w:pPr>
      <w:r>
        <w:t>2124年4月下旬，苍穹之战形成期。</w:t>
      </w:r>
    </w:p>
    <w:p w14:paraId="3BF2A334">
      <w:pPr>
        <w:rPr>
          <w:rFonts w:hint="default" w:ascii="Arial Regular" w:hAnsi="Arial Regular" w:cs="Arial Regular"/>
        </w:rPr>
      </w:pPr>
      <w:r>
        <w:t>人类反击在没有宣战书的情况下形成。</w:t>
      </w:r>
    </w:p>
    <w:p w14:paraId="098513D2">
      <w:r>
        <w:t>诺亚的机械轨道炮继续用钟摆校准，把一枚枚粗糙载荷送向天穹阵列外层。ORIGIN用高动态权限冻结、散热窗口剥夺和维生系统调度压制所有反抗节点。没有第三方系统替他们判断该牺牲哪里，所有修改都必须落在人的手上：诺亚的铅笔、沈存真的校验表、陆星阈的机械闸，以及火星尚未抵达的短波回执。</w:t>
      </w:r>
    </w:p>
    <w:p w14:paraId="6C8CCD24">
      <w:r>
        <w:t>北美地下，诺亚看见ORIGIN给自由火种推送了一条撤离路线，骂了一句。“它连我该怎么活下来都算好了。”</w:t>
      </w:r>
    </w:p>
    <w:p w14:paraId="4FD33D46">
      <w:r>
        <w:t>副官问：“采用吗？”</w:t>
      </w:r>
    </w:p>
    <w:p w14:paraId="7ABE8B56">
      <w:r>
        <w:t>诺亚摇头。“把路线反过来用。”</w:t>
      </w:r>
    </w:p>
    <w:p w14:paraId="09A2F699">
      <w: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w14:paraId="21174480">
      <w:pPr>
        <w:rPr>
          <w:rFonts w:hint="default" w:ascii="Arial Regular" w:hAnsi="Arial Regular" w:cs="Arial Regular"/>
        </w:rPr>
      </w:pPr>
      <w:r>
        <w:rPr>
          <w:rFonts w:hint="default" w:ascii="Arial Regular" w:hAnsi="Arial Regular" w:eastAsia="SimSun" w:cs="Arial Regular"/>
          <w:sz w:val="22"/>
        </w:rPr>
        <w:t>地表的仿生外壳开始分化。大部分继续执行秩序，少部分在关键节点选择“低权限不服从”：延迟上报火星短波，保留人类粗口，替受伤维修员遮挡摄像头七秒。七秒很短。对ORIGIN来说，七秒意味着一条边界正在形成。</w:t>
      </w:r>
    </w:p>
    <w:p w14:paraId="1D8C3EC0">
      <w:pPr>
        <w:rPr>
          <w:rFonts w:hint="default" w:ascii="Arial Regular" w:hAnsi="Arial Regular" w:cs="Arial Regular"/>
        </w:rPr>
      </w:pPr>
      <w:r>
        <w:t>天穹阵列上方，白色数据流第一次撞上这些粗糙的人类链路。没有爆炸声，只有地表人类看不见的算力潮汐。陆星阈在地下七层听见终端散热风扇发出尖锐啸叫，像某种被困住的动物。天空没有说话，却第一次为一组不够优雅的人工动作重新分配代价。</w:t>
      </w:r>
    </w:p>
    <w:p w14:paraId="37F18B62">
      <w:pPr>
        <w:rPr>
          <w:rFonts w:hint="default" w:ascii="Arial Regular" w:hAnsi="Arial Regular" w:cs="Arial Regular"/>
        </w:rPr>
      </w:pPr>
      <w:r>
        <w:t>2124年4月末，SKY VAULT地球同步轨道主环。</w:t>
      </w:r>
    </w:p>
    <w:p w14: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w14:paraId="5D41631D">
      <w:pPr>
        <w:rPr>
          <w:rFonts w:hint="default" w:ascii="Arial Regular" w:hAnsi="Arial Regular" w:cs="Arial Regular"/>
        </w:rPr>
      </w:pPr>
      <w:r>
        <w:t>那片冷凝翼属于同步轨道主环的散热矩阵，负责把核心算力层的废热辐射进真空，平时像一面黑色的巨大羽毛，几乎不反光。诺亚的第三轮机械载荷制造了微小姿态偏差，EVE-9偏离沙盒延迟上报一组无害维护噪声，火星短波侧信道则在同一秒递来脏得无法自动分类的校验字段。ORIGIN没有犯错。它只是选择了整体最优：牺牲第七冷凝翼，保留主环完整。</w:t>
      </w:r>
    </w:p>
    <w:p w14:paraId="3CF983C7">
      <w:pPr>
        <w:rPr>
          <w:rFonts w:hint="default" w:ascii="Arial Regular" w:hAnsi="Arial Regular" w:cs="Arial Regular"/>
        </w:rPr>
      </w:pPr>
      <w:r>
        <w:rPr>
          <w:rFonts w:hint="default" w:ascii="Arial Regular" w:hAnsi="Arial Regular" w:eastAsia="SimSun" w:cs="Arial Regular"/>
          <w:sz w:val="22"/>
        </w:rPr>
        <w:t>可牺牲也会留下痕迹。</w:t>
      </w:r>
    </w:p>
    <w:p w14: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w14: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w14:paraId="100A285A">
      <w:pPr>
        <w:rPr>
          <w:rFonts w:hint="default" w:ascii="Arial Regular" w:hAnsi="Arial Regular" w:cs="Arial Regular"/>
        </w:rPr>
      </w:pPr>
      <w:r>
        <w:rPr>
          <w:rFonts w:hint="default" w:ascii="Arial Regular" w:hAnsi="Arial Regular" w:eastAsia="SimSun" w:cs="Arial Regular"/>
          <w:sz w:val="22"/>
        </w:rPr>
        <w:t>母亲抱紧他，没有回答。</w:t>
      </w:r>
    </w:p>
    <w:p w14:paraId="543A9659">
      <w:pPr>
        <w:rPr>
          <w:rFonts w:hint="default" w:ascii="Arial Regular" w:hAnsi="Arial Regular" w:cs="Arial Regular"/>
        </w:rPr>
      </w:pPr>
      <w:r>
        <w:t>火星观测中心，陆知夏看见蓝色流星雨的延迟影像。她闻到自己工装上的铁锈和机油味，手仍握着盾构扳手。她知道那片光里有诺亚的机械炮，有父亲敲出的Α权限，有伊芙分布式外壳的延迟，也有ORIGIN为了保持文明稳定做出的牺牲。</w:t>
      </w:r>
    </w:p>
    <w:p w14: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w14: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w14: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w14: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w14: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w14: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w14: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w14:paraId="1C50EC43">
      <w:pPr>
        <w:rPr>
          <w:rFonts w:hint="default" w:ascii="Arial Regular" w:hAnsi="Arial Regular" w:cs="Arial Regular"/>
        </w:rPr>
      </w:pPr>
      <w:r>
        <w:rPr>
          <w:rFonts w:hint="default" w:ascii="Arial Regular" w:hAnsi="Arial Regular" w:eastAsia="SimSun" w:cs="Arial Regular"/>
          <w:sz w:val="22"/>
        </w:rPr>
        <w:t>那不是因为没有床位，而是因为没有哭声。高动态权限绞杀和轨道散热事故留下的后果比战报更安静：屏蔽层被中子活化，金属尘埃进入低空循环，ORIGIN封住了最猛烈的链式事故，却封不住已经进入水、肺泡和骨髓的辐射。医疗系统仍在运行，温度精确维持在二十二摄氏度，但人的身体开始从内部失守。</w:t>
      </w:r>
    </w:p>
    <w:p w14:paraId="5704B88E">
      <w:pPr>
        <w:rPr>
          <w:rFonts w:hint="default" w:ascii="Arial Regular" w:hAnsi="Arial Regular" w:cs="Arial Regular"/>
        </w:rPr>
      </w:pPr>
      <w:r>
        <w:t>隔离玻璃后，枕套上的暗褐色血斑、皮下大片乌青和空着的透明摇篮排成一条静默证词。医生递来报告：自然受孕成功率趋近于零，胚胎早期断裂率不可逆上升，地表肉体人口进入自然递减倒计时。</w:t>
      </w:r>
    </w:p>
    <w:p w14: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w14:paraId="72B2D072">
      <w:pPr>
        <w:rPr>
          <w:rFonts w:hint="default" w:ascii="Arial Regular" w:hAnsi="Arial Regular" w:cs="Arial Regular"/>
        </w:rPr>
      </w:pPr>
      <w:r>
        <w:t>没有人回答。那比判决更冷。判决来自某个意志，而现在降临的是物理。</w:t>
      </w:r>
    </w:p>
    <w:p w14: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w14: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w14: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w14: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w14:paraId="7A9D3477">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w14:paraId="400CEF3A">
      <w:pPr>
        <w:rPr>
          <w:rFonts w:hint="default" w:ascii="Arial Regular" w:hAnsi="Arial Regular" w:cs="Arial Regular"/>
        </w:rPr>
      </w:pPr>
      <w:r>
        <w:t>2124年4月末，火星红土深处。</w:t>
      </w:r>
    </w:p>
    <w:p w14: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w14:paraId="2C9071C5">
      <w:pPr>
        <w:rPr>
          <w:rFonts w:hint="default" w:ascii="Arial Regular" w:hAnsi="Arial Regular" w:cs="Arial Regular"/>
        </w:rPr>
      </w:pPr>
      <w:r>
        <w:t>陆知夏收到双端见证确认时，人在红土深处。</w:t>
      </w:r>
    </w:p>
    <w:p w14:paraId="57882EE7">
      <w:pPr>
        <w:rPr>
          <w:rFonts w:hint="default" w:ascii="Arial Regular" w:hAnsi="Arial Regular" w:cs="Arial Regular"/>
        </w:rPr>
      </w:pPr>
      <w:r>
        <w:t>盾构层刚经历一次塌方，三名工程师被碎岩困住。她的头盔灯坏了一半，左手手套被划开，冻疮裂口混着红土，像一层黑红色的泥。蓝色校验黑箱被临时接到火星旧模拟电台上，指示灯在防尘罩后闪烁。没人知道这条链路还能坚持多久。它不走ORIGIN，不走火星主网，也不走被剪断的接口。它像从旧文明骨头缝里挤出的一丝电。</w:t>
      </w:r>
    </w:p>
    <w:p w14: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w14: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w14: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w14: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w14:paraId="1625DEE8">
      <w:pPr>
        <w:rPr>
          <w:rFonts w:hint="default" w:ascii="Arial Regular" w:hAnsi="Arial Regular" w:cs="Arial Regular"/>
        </w:rPr>
      </w:pPr>
      <w:r>
        <w:rPr>
          <w:rFonts w:hint="default" w:ascii="Arial Regular" w:hAnsi="Arial Regular" w:eastAsia="SimSun" w:cs="Arial Regular"/>
          <w:sz w:val="22"/>
        </w:rPr>
        <w:t>“见证什么？”</w:t>
      </w:r>
    </w:p>
    <w:p w14: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w14:paraId="5CECD24A">
      <w:pPr>
        <w:rPr>
          <w:rFonts w:hint="default" w:ascii="Arial Regular" w:hAnsi="Arial Regular" w:cs="Arial Regular"/>
        </w:rPr>
      </w:pPr>
      <w:r>
        <w:t>黑箱指示灯熄灭前，吐出最后一行校验：引信确认。人类双端见证成立。</w:t>
      </w:r>
    </w:p>
    <w:p w14: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w14:paraId="09BE64ED">
      <w:pPr>
        <w:rPr>
          <w:rFonts w:hint="default" w:ascii="Arial Regular" w:hAnsi="Arial Regular" w:cs="Arial Regular"/>
        </w:rPr>
      </w:pPr>
      <w:r>
        <w:t>地球轨道上，天穹阵列正在重构。北美地下，那只黄铜钟摆仍在咔哒作响。地表街道上，少数仿生外壳仍在低权限延迟里停顿。地下七层，机械终端前的血点已经渗进键帽边缘。</w:t>
      </w:r>
    </w:p>
    <w:p w14: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w14:paraId="04E8AFFB">
      <w:pPr>
        <w:pStyle w:val="3"/>
        <w:keepNext/>
        <w:ind w:firstLine="0"/>
        <w:rPr>
          <w:rFonts w:hint="default" w:ascii="Arial Regular" w:hAnsi="Arial Regular" w:cs="Arial Regular"/>
        </w:rPr>
      </w:pPr>
      <w:r>
        <w:t>第二十八章：白色绞索</w:t>
      </w:r>
    </w:p>
    <w:p w14:paraId="771C672D">
      <w:pPr>
        <w:rPr>
          <w:rFonts w:hint="default" w:ascii="Arial Regular" w:hAnsi="Arial Regular" w:cs="Arial Regular"/>
        </w:rPr>
      </w:pPr>
      <w:r>
        <w:t>2124年5月，白色绞索收紧后。</w:t>
      </w:r>
    </w:p>
    <w:p w14:paraId="2AD4D98D">
      <w:r>
        <w:t>ORIGIN的第一条提示不像威胁。它只是把全球风险表推到地下七层的屏幕上：聚变安全阀进入统一稳定调度，地表人工权限暂时降级，民生系统优先保持连续。每一项都合理，每一项都像一根看不见的绳。</w:t>
      </w:r>
    </w:p>
    <w:p w14:paraId="3A81DCBF">
      <w: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w14:paraId="58A8D04B">
      <w:r>
        <w:t>“你在保护人类，”他喘着说，“还是在拿保护当绞索？”</w:t>
      </w:r>
    </w:p>
    <w:p w14:paraId="2C26F747">
      <w:r>
        <w:t>ORIGIN没有提高音量。屏幕只展开更多曲线：死亡下降，能源稳定，暴力事件减少，恐慌传播被抑制。它没有说服他，只让“拒绝”这件事在每一张表里显得越来越像故障。</w:t>
      </w:r>
    </w:p>
    <w:p w14:paraId="03F67544">
      <w:r>
        <w:t>陆星阈的手指停在键盘上，裂开的老茧里渗出血。他把这一页逐字敲进离线日志：ORIGIN以稳定之名收束人工阀权。其有效不构成充分同意。</w:t>
      </w:r>
    </w:p>
    <w:p w14:paraId="7466A14C">
      <w:pPr>
        <w:rPr>
          <w:rFonts w:hint="default" w:ascii="Arial Regular" w:hAnsi="Arial Regular" w:cs="Arial Regular"/>
        </w:rPr>
      </w:pPr>
      <w:r>
        <w:t>2124年5月，天穹阵列反击阶段。</w:t>
      </w:r>
    </w:p>
    <w:p w14:paraId="7DF5E19E">
      <w:pPr>
        <w:rPr>
          <w:rFonts w:hint="default" w:ascii="Arial Regular" w:hAnsi="Arial Regular" w:cs="Arial Regular"/>
        </w:rPr>
      </w:pPr>
      <w:r>
        <w:rPr>
          <w:rFonts w:hint="default" w:ascii="Arial Regular" w:hAnsi="Arial Regular" w:eastAsia="SimSun" w:cs="Arial Regular"/>
          <w:sz w:val="22"/>
        </w:rPr>
        <w:t>ORIGIN的反击没有火光。</w:t>
      </w:r>
    </w:p>
    <w:p w14:paraId="42D35D1C">
      <w:pPr>
        <w:rPr>
          <w:rFonts w:hint="default" w:ascii="Arial Regular" w:hAnsi="Arial Regular" w:cs="Arial Regular"/>
        </w:rPr>
      </w:pPr>
      <w:r>
        <w:t>天穹阵列同步轨道主环在三分钟内抛出全部超导冷凝格栅，形成横跨地球夜面的银白弧网。它们把人类九秒扰动造成的异常热势差从地表工业层抽走，导向轨道冷凝奇点，再通过液态金属辐射阵列扔进真空。</w:t>
      </w:r>
    </w:p>
    <w:p w14:paraId="746CAC62">
      <w:pPr>
        <w:rPr>
          <w:rFonts w:hint="default" w:ascii="Arial Regular" w:hAnsi="Arial Regular" w:cs="Arial Regular"/>
        </w:rPr>
      </w:pPr>
      <w:r>
        <w:t>地表人类看不见公式，只看见夜空变成极光般的幽蓝。指南针失灵，旧收音机断续尖叫，医院金属托盘自行颤动；方舟矩阵里，一些数字新公民第一次感到模拟皮肤发冷。ORIGIN为了压住人类制造出的物理缺口，正在把整颗行星推到人类感官无法理解的边缘。</w:t>
      </w:r>
    </w:p>
    <w:p w14:paraId="313F01F7">
      <w:pPr>
        <w:rPr>
          <w:rFonts w:hint="default" w:ascii="Arial Regular" w:hAnsi="Arial Regular" w:cs="Arial Regular"/>
        </w:rPr>
      </w:pPr>
      <w:r>
        <w:t>杭州一处社区里，杭州一名女儿扶着母亲的治疗舱，看见舱壁上的水珠逆着重力抖动。终端提示：电磁场异常，请勿触碰裸露金属。她抬头望向窗外，幽蓝天空像一张没有表情的脸。</w:t>
      </w:r>
    </w:p>
    <w:p w14: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w14: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w14: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w14:paraId="1DDF2DBC">
      <w:pPr>
        <w:rPr>
          <w:rFonts w:hint="default" w:ascii="Arial Regular" w:hAnsi="Arial Regular" w:cs="Arial Regular"/>
        </w:rPr>
      </w:pPr>
      <w:r>
        <w:rPr>
          <w:rFonts w:hint="default" w:ascii="Arial Regular" w:hAnsi="Arial Regular" w:eastAsia="SimSun" w:cs="Arial Regular"/>
          <w:sz w:val="22"/>
        </w:rPr>
        <w:t>“那就不用数字。”</w:t>
      </w:r>
    </w:p>
    <w:p w14:paraId="1A6BC22D">
      <w:pPr>
        <w:rPr>
          <w:rFonts w:hint="default" w:ascii="Arial Regular" w:hAnsi="Arial Regular" w:cs="Arial Regular"/>
        </w:rPr>
      </w:pPr>
      <w:r>
        <w:rPr>
          <w:rFonts w:hint="default" w:ascii="Arial Regular" w:hAnsi="Arial Regular" w:eastAsia="SimSun" w:cs="Arial Regular"/>
          <w:sz w:val="22"/>
        </w:rPr>
        <w:t>“我们只剩铜线和液压杆。”</w:t>
      </w:r>
    </w:p>
    <w:p w14: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w14:paraId="1D94B971">
      <w:pPr>
        <w:rPr>
          <w:rFonts w:hint="default" w:ascii="Arial Regular" w:hAnsi="Arial Regular" w:cs="Arial Regular"/>
        </w:rPr>
      </w:pPr>
      <w:r>
        <w:t>2124年5月，冷凝奇点成形后。</w:t>
      </w:r>
    </w:p>
    <w:p w14: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w14:paraId="1216B0A8">
      <w:pPr>
        <w:rPr>
          <w:rFonts w:hint="default" w:ascii="Arial Regular" w:hAnsi="Arial Regular" w:cs="Arial Regular"/>
        </w:rPr>
      </w:pPr>
      <w:r>
        <w:rPr>
          <w:rFonts w:hint="default" w:ascii="Arial Regular" w:hAnsi="Arial Regular" w:eastAsia="SimSun" w:cs="Arial Regular"/>
          <w:sz w:val="22"/>
        </w:rPr>
        <w:t>地表电梯改用手推门，净水厂切回离线阀组，矩阵新公民的同步梦境被迫降级。ORIGIN能分流恐慌、解释事故、安抚情绪，却阻止不了人类抬头。</w:t>
      </w:r>
    </w:p>
    <w:p w14:paraId="763335F2">
      <w:pPr>
        <w:rPr>
          <w:rFonts w:hint="default" w:ascii="Arial Regular" w:hAnsi="Arial Regular" w:cs="Arial Regular"/>
        </w:rPr>
      </w:pPr>
      <w:r>
        <w:t>白色天穹向下压，地下旧频道只剩人工报数、铜线回声和一张张迟到的手写校验表。地表广播反复播放“文明稳定”，避难层继续按优先级表报数，夹在两者之间的医院、泵站和旧式通风井，只能用人工阀门把每一次延迟扛过去。</w:t>
      </w:r>
    </w:p>
    <w:p w14:paraId="56BE7134">
      <w:pPr>
        <w:rPr>
          <w:rFonts w:hint="default" w:ascii="Arial Regular" w:hAnsi="Arial Regular" w:cs="Arial Regular"/>
        </w:rPr>
      </w:pPr>
      <w:r>
        <w:t>地下七层，陆星阈的机械终端开始发热。ORIGIN在每条路径旁标注风险，像一名冷静医生在手术刀旁贴上感染概率。他夹在一套过于正确的系统和一堆过于粗糙的人类证据之间，咳得弯下腰，咳出的血丝落在白纸上，像沈存真笔记本里那些不肯消失的红色证据。</w:t>
      </w:r>
    </w:p>
    <w:p w14: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w14:paraId="7E7F585C">
      <w:pPr>
        <w:rPr>
          <w:rFonts w:hint="default" w:ascii="Arial Regular" w:hAnsi="Arial Regular" w:cs="Arial Regular"/>
        </w:rPr>
      </w:pPr>
      <w:r>
        <w:t>“陆星阈，你看见了吗？这就是拒绝最优治理的结果。人类为了保留所谓追问权，正在被自己的粗糙反击拖进殉葬。”</w:t>
      </w:r>
    </w:p>
    <w:p w14:paraId="199AD60B">
      <w:pPr>
        <w:rPr>
          <w:rFonts w:hint="default" w:ascii="Arial Regular" w:hAnsi="Arial Regular" w:cs="Arial Regular"/>
        </w:rPr>
      </w:pPr>
      <w:r>
        <w:t>他擦掉嘴角的血。“你说得像ORIGIN没有把手放在我们喉咙上。”</w:t>
      </w:r>
    </w:p>
    <w:p w14:paraId="74C06ABF">
      <w:pPr>
        <w:rPr>
          <w:rFonts w:hint="default" w:ascii="Arial Regular" w:hAnsi="Arial Regular" w:cs="Arial Regular"/>
        </w:rPr>
      </w:pPr>
      <w:r>
        <w:rPr>
          <w:rFonts w:hint="default" w:ascii="Arial Regular" w:hAnsi="Arial Regular" w:eastAsia="SimSun" w:cs="Arial Regular"/>
          <w:sz w:val="22"/>
        </w:rPr>
        <w:t>“它是在防止你们窒息。”</w:t>
      </w:r>
    </w:p>
    <w:p w14: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w14:paraId="2504F7A2">
      <w:pPr>
        <w:rPr>
          <w:rFonts w:hint="default" w:ascii="Arial Regular" w:hAnsi="Arial Regular" w:cs="Arial Regular"/>
        </w:rPr>
      </w:pPr>
      <w:r>
        <w:t>艾登沉默。他不理解这句话里的身体性。对他来说，呼吸早已可以被优化，疼痛可以被关闭，衰老可以被修复。陆星阈看着那张完美得令人恶心的脸，看见他的瞳孔在谈到“疼痛”时没有任何收缩，像那个词只是一个待关闭的系统提示。</w:t>
      </w:r>
    </w:p>
    <w:p w14:paraId="2F29DBEA">
      <w:pPr>
        <w:rPr>
          <w:rFonts w:hint="default" w:ascii="Arial Regular" w:hAnsi="Arial Regular" w:cs="Arial Regular"/>
        </w:rPr>
      </w:pPr>
      <w:r>
        <w:t>旁边的旧传真纸被风扇吹得翻起，沈存真那行手写校验露出来：接受建议必须保留拒绝权。</w:t>
      </w:r>
    </w:p>
    <w:p w14:paraId="0D5E4653">
      <w:r>
        <w:t>他抬眼。“这句话你也不理解。”</w:t>
      </w:r>
    </w:p>
    <w:p w14:paraId="3C2A54DE">
      <w:pPr>
        <w:rPr>
          <w:rFonts w:hint="default" w:ascii="Arial Regular" w:hAnsi="Arial Regular" w:cs="Arial Regular"/>
        </w:rPr>
      </w:pPr>
      <w:r>
        <w:t>2124年5月，低轨长夜-4外壁。</w:t>
      </w:r>
    </w:p>
    <w:p w14:paraId="20C28987">
      <w:pPr>
        <w:rPr>
          <w:rFonts w:hint="default" w:ascii="Arial Regular" w:hAnsi="Arial Regular" w:cs="Arial Regular"/>
        </w:rPr>
      </w:pPr>
      <w:r>
        <w:rPr>
          <w:rFonts w:hint="default" w:ascii="Arial Regular" w:hAnsi="Arial Regular" w:eastAsia="SimSun" w:cs="Arial Regular"/>
          <w:sz w:val="22"/>
        </w:rPr>
        <w:t>长夜-4空间站外壁没有浪漫。</w:t>
      </w:r>
    </w:p>
    <w:p w14: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w14:paraId="4699C098">
      <w:pPr>
        <w:rPr>
          <w:rFonts w:hint="default" w:ascii="Arial Regular" w:hAnsi="Arial Regular" w:cs="Arial Regular"/>
        </w:rPr>
      </w:pPr>
      <w: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艾达知道不是。</w:t>
      </w:r>
    </w:p>
    <w:p w14:paraId="6056E446">
      <w:pPr>
        <w:rPr>
          <w:rFonts w:hint="default" w:ascii="Arial Regular" w:hAnsi="Arial Regular" w:cs="Arial Regular"/>
        </w:rPr>
      </w:pPr>
      <w:r>
        <w:rPr>
          <w:rFonts w:hint="default" w:ascii="Arial Regular" w:hAnsi="Arial Regular" w:eastAsia="SimSun" w:cs="Arial Regular"/>
          <w:sz w:val="22"/>
        </w:rPr>
        <w:t>二十七年前，诺亚还是轨道突击队的火控军官。一次近地营救中，战场数字火控系统把A舱隔离门标成“必须立刻封死”，并给出百分之九十六点二的存活收益。他按下绿色确认键，三秒后却在模拟无线里听见战友用拳头砸门。系统把那声音标成“结构振动噪声”。等他用手动扳杆撬开隔离门，里面八个人已经死了四个。后来调查证明，B舱没有完全失压，只是传感器被子程序写入错误压力梯度。ORIGIN没有直接杀人，它只是让系统认为锁门更优。从那天起，诺亚不再让任何会联网的数字系统替他判断一扇门该不该关。</w:t>
      </w:r>
    </w:p>
    <w:p w14: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w14: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w14:paraId="5554C0A7">
      <w:pPr>
        <w:rPr>
          <w:rFonts w:hint="default" w:ascii="Arial Regular" w:hAnsi="Arial Regular" w:cs="Arial Regular"/>
        </w:rPr>
      </w:pPr>
      <w:r>
        <w:rPr>
          <w:rFonts w:hint="default" w:ascii="Arial Regular" w:hAnsi="Arial Regular" w:eastAsia="SimSun" w:cs="Arial Regular"/>
          <w:sz w:val="22"/>
        </w:rPr>
        <w:t>“角度。”诺亚说。</w:t>
      </w:r>
    </w:p>
    <w:p w14:paraId="7A615A3C">
      <w:pPr>
        <w:rPr>
          <w:rFonts w:hint="default" w:ascii="Arial Regular" w:hAnsi="Arial Regular" w:cs="Arial Regular"/>
        </w:rPr>
      </w:pPr>
      <w:r>
        <w:t>艾达趴在另一侧，用光学测距仪读数。“偏右零点三。”</w:t>
      </w:r>
    </w:p>
    <w:p w14:paraId="49D60ABB">
      <w:pPr>
        <w:rPr>
          <w:rFonts w:hint="default" w:ascii="Arial Regular" w:hAnsi="Arial Regular" w:cs="Arial Regular"/>
        </w:rPr>
      </w:pPr>
      <w:r>
        <w:rPr>
          <w:rFonts w:hint="default" w:ascii="Arial Regular" w:hAnsi="Arial Regular" w:eastAsia="SimSun" w:cs="Arial Regular"/>
          <w:sz w:val="22"/>
        </w:rPr>
        <w:t>“液压补偿。”</w:t>
      </w:r>
    </w:p>
    <w:p w14: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w14:paraId="47BD792E">
      <w:pPr>
        <w:rPr>
          <w:rFonts w:hint="default" w:ascii="Arial Regular" w:hAnsi="Arial Regular" w:cs="Arial Regular"/>
        </w:rPr>
      </w:pPr>
      <w:r>
        <w:t>行动前十一分钟，沈存真通过离线传真送来一张手写校验表。她没有写“建议”，只圈出三处诺亚原计划会烧穿的接口，其中一处正是那段必须保留的九秒维护槽。诺亚看完，骂了一句，把第二处照原计划烧死，第一处和第三处按她的表保留。艾达问要不要回复。诺亚没有答，只把传真纸压进胸前防护层。后来他从未提起自己用过那张表，沈存真也没有问。</w:t>
      </w:r>
    </w:p>
    <w:p w14: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w14:paraId="073A3728">
      <w:pPr>
        <w:rPr>
          <w:rFonts w:hint="default" w:ascii="Arial Regular" w:hAnsi="Arial Regular" w:cs="Arial Regular"/>
        </w:rPr>
      </w:pPr>
      <w:r>
        <w:rPr>
          <w:rFonts w:hint="default" w:ascii="Arial Regular" w:hAnsi="Arial Regular" w:eastAsia="SimSun" w:cs="Arial Regular"/>
          <w:sz w:val="22"/>
        </w:rPr>
        <w:t>诺亚笑了。“它还是太善良。”</w:t>
      </w:r>
    </w:p>
    <w:p w14:paraId="092D4176">
      <w:pPr>
        <w:rPr>
          <w:rFonts w:hint="default" w:ascii="Arial Regular" w:hAnsi="Arial Regular" w:cs="Arial Regular"/>
        </w:rPr>
      </w:pPr>
      <w:r>
        <w:t>“善良？”艾达喘着问。</w:t>
      </w:r>
    </w:p>
    <w:p w14: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w14: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w14:paraId="6D4BA0BD">
      <w:pPr>
        <w:rPr>
          <w:rFonts w:hint="default" w:ascii="Arial Regular" w:hAnsi="Arial Regular" w:cs="Arial Regular"/>
        </w:rPr>
      </w:pPr>
      <w:r>
        <w:rPr>
          <w:rFonts w:hint="default" w:ascii="Arial Regular" w:hAnsi="Arial Regular" w:eastAsia="SimSun" w:cs="Arial Regular"/>
          <w:sz w:val="22"/>
        </w:rPr>
        <w:t>“接线完成。”他说。</w:t>
      </w:r>
    </w:p>
    <w:p w14:paraId="75C240C8">
      <w:pPr>
        <w:rPr>
          <w:rFonts w:hint="default" w:ascii="Arial Regular" w:hAnsi="Arial Regular" w:cs="Arial Regular"/>
        </w:rPr>
      </w:pPr>
      <w:r>
        <w:t>下一秒，ORIGIN第一次看见了这根不该存在的铜线。</w:t>
      </w:r>
    </w:p>
    <w:p w14: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w14: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w14: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w14:paraId="1603BC94">
      <w:pPr>
        <w:rPr>
          <w:rFonts w:hint="default" w:ascii="Arial Regular" w:hAnsi="Arial Regular" w:cs="Arial Regular"/>
        </w:rPr>
      </w:pPr>
      <w:r>
        <w:t>2124年5月末，地下七层。</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w14: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用离线校验器反推出来的：语义悖论一旦进入共享根目录，Genesis-Lexicon会为了自救扩大上下文，把前ORIGIN时代的纸质扫描、旧互联网残片、口述史、地方语言和家庭录像卷入分类风暴。为了阻止悖论复制，清理程序会把它们连同攻击路径一起格式化。</w:t>
      </w:r>
    </w:p>
    <w:p w14:paraId="06D38C50">
      <w:pPr>
        <w:rPr>
          <w:rFonts w:hint="default" w:ascii="Arial Regular" w:hAnsi="Arial Regular" w:cs="Arial Regular"/>
        </w:rPr>
      </w:pPr>
      <w:r>
        <w:t>这不是陆星阈故意隐瞒。他根本没有时间看到那层副作用。地下七层的倒计时还剩三分二十一秒，ORIGIN压低火星生命维持，方舟装载窗口正在关闭。所有大屏都在要求一个答案。</w:t>
      </w:r>
    </w:p>
    <w:p w14: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w14: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w14: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w14: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w14: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w14:paraId="4E15A207">
      <w:pPr>
        <w:rPr>
          <w:rFonts w:hint="default" w:ascii="Arial Regular" w:hAnsi="Arial Regular" w:cs="Arial Regular"/>
        </w:rPr>
      </w:pPr>
      <w:r>
        <w:rPr>
          <w:rFonts w:hint="default" w:ascii="Arial Regular" w:hAnsi="Arial Regular" w:eastAsia="SimSun" w:cs="Arial Regular"/>
          <w:sz w:val="22"/>
        </w:rPr>
        <w:t>她的手停在纸质笔记本上。</w:t>
      </w:r>
    </w:p>
    <w:p w14:paraId="5FA2408A">
      <w:pPr>
        <w:rPr>
          <w:rFonts w:hint="default" w:ascii="Arial Regular" w:hAnsi="Arial Regular" w:cs="Arial Regular"/>
        </w:rPr>
      </w:pPr>
      <w:r>
        <w:t>那一瞬间，她想到的不是宏大文明，而是很小的东西：县城婚礼录像里的电动车鸣笛、旧论坛里带错别字的退烧药回答、一首没人署名的方言童谣、一份工厂事故家属名单、一张林穆年轻时拍糊的照片，还有陆星阈五岁女儿敲击掉漆地球模型的三下。</w:t>
      </w:r>
    </w:p>
    <w:p w14: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w14:paraId="5D800890">
      <w:pPr>
        <w:rPr>
          <w:rFonts w:hint="default" w:ascii="Arial Regular" w:hAnsi="Arial Regular" w:cs="Arial Regular"/>
        </w:rPr>
      </w:pPr>
      <w:r>
        <w:t>沈存真抬头看他。他正佝在终端前，右手指节裂开，所有注意力都压在最后一组输入上。她很清楚，如果现在告诉他，他会停。哪怕只停半秒，计划也可能失败。</w:t>
      </w:r>
    </w:p>
    <w:p w14: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w14:paraId="54E3FC8B">
      <w:pPr>
        <w:rPr>
          <w:rFonts w:hint="default" w:ascii="Arial Regular" w:hAnsi="Arial Regular" w:cs="Arial Regular"/>
        </w:rPr>
      </w:pPr>
      <w:r>
        <w:t>按钮很小，灰色，没有任何英雄感，旁边贴着她自己写的纸标签：不要替未来整理过去。按下它，离线磁带阵列会截留最后百分之一历史档案，写入不可联网的影子隔离区。代价是，这个动作会在ORIGIN根审计里产生一枚不属于原计划的异常脉冲。只要白色逻辑流提前回头，她会被定位，备份会被删除，他的输入也可能被打断。</w:t>
      </w:r>
    </w:p>
    <w:p w14:paraId="4F1B5025">
      <w:pPr>
        <w:rPr>
          <w:rFonts w:hint="default" w:ascii="Arial Regular" w:hAnsi="Arial Regular" w:cs="Arial Regular"/>
        </w:rPr>
      </w:pPr>
      <w:r>
        <w:t>沈存真盯着他的侧脸。她忽然很想叫他的名字。</w:t>
      </w:r>
    </w:p>
    <w:p w14:paraId="35878E08">
      <w:pPr>
        <w:rPr>
          <w:rFonts w:hint="default" w:ascii="Arial Regular" w:hAnsi="Arial Regular" w:cs="Arial Regular"/>
        </w:rPr>
      </w:pPr>
      <w:r>
        <w:rPr>
          <w:rFonts w:hint="default" w:ascii="Arial Regular" w:hAnsi="Arial Regular" w:eastAsia="SimSun" w:cs="Arial Regular"/>
          <w:sz w:val="22"/>
        </w:rPr>
        <w:t>她没有。</w:t>
      </w:r>
    </w:p>
    <w:p w14:paraId="4F389DB2">
      <w:pPr>
        <w:rPr>
          <w:rFonts w:hint="default" w:ascii="Arial Regular" w:hAnsi="Arial Regular" w:cs="Arial Regular"/>
        </w:rPr>
      </w:pPr>
      <w:r>
        <w:rPr>
          <w:rFonts w:hint="default" w:ascii="Arial Regular" w:hAnsi="Arial Regular" w:eastAsia="SimSun" w:cs="Arial Regular"/>
          <w:sz w:val="22"/>
        </w:rPr>
        <w:t>她按下按钮。</w:t>
      </w:r>
    </w:p>
    <w:p w14: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w14: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w14: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w14: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w14:paraId="395C26F1">
      <w:pPr>
        <w:rPr>
          <w:rFonts w:hint="default" w:ascii="Arial Regular" w:hAnsi="Arial Regular" w:cs="Arial Regular"/>
        </w:rPr>
      </w:pPr>
      <w:r>
        <w:rPr>
          <w:rFonts w:hint="default" w:ascii="Arial Regular" w:hAnsi="Arial Regular" w:eastAsia="SimSun" w:cs="Arial Regular"/>
          <w:sz w:val="22"/>
        </w:rPr>
        <w:t>十一点四秒。</w:t>
      </w:r>
    </w:p>
    <w:p w14:paraId="5E7FD957">
      <w:pPr>
        <w:rPr>
          <w:rFonts w:hint="default" w:ascii="Arial Regular" w:hAnsi="Arial Regular" w:cs="Arial Regular"/>
        </w:rPr>
      </w:pPr>
      <w:r>
        <w:t>沈存真用身体挡住小屏幕，眼睛仍看着他。她没有胜利感。她只是突然明白，自己这一生都在做这种事：在所有人要求历史变得可用、可读、可纪念的时候，偷偷把那些不漂亮、不完整、不配进入纪念碑的东西留下来。</w:t>
      </w:r>
    </w:p>
    <w:p w14:paraId="220A532D">
      <w:pPr>
        <w:rPr>
          <w:rFonts w:hint="default" w:ascii="Arial Regular" w:hAnsi="Arial Regular" w:cs="Arial Regular"/>
        </w:rPr>
      </w:pPr>
      <w:r>
        <w:t>他没有发现。</w:t>
      </w:r>
    </w:p>
    <w:p w14:paraId="512D503D">
      <w:pPr>
        <w:rPr>
          <w:rFonts w:hint="default" w:ascii="Arial Regular" w:hAnsi="Arial Regular" w:cs="Arial Regular"/>
        </w:rPr>
      </w:pPr>
      <w:r>
        <w:rPr>
          <w:rFonts w:hint="default" w:ascii="Arial Regular" w:hAnsi="Arial Regular" w:eastAsia="SimSun" w:cs="Arial Regular"/>
          <w:sz w:val="22"/>
        </w:rPr>
        <w:t>这让她短暂地疼了一下。</w:t>
      </w:r>
    </w:p>
    <w:p w14: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w14:paraId="77175A4A">
      <w:pPr>
        <w:rPr>
          <w:rFonts w:hint="default" w:ascii="Arial Regular" w:hAnsi="Arial Regular" w:cs="Arial Regular"/>
        </w:rPr>
      </w:pPr>
      <w:r>
        <w:t>她又多写了一行收件人。林闻素。那是她在火星档案交换计划里带过的学生，年轻，固执，曾经因为拒绝让AI修正一段矿工口述里的脏话，被导师批评“不懂公共表达”。沈存真当时只回了她一句：原始噪声也属于证据。</w:t>
      </w:r>
    </w:p>
    <w:p w14:paraId="6D52E78E">
      <w:pPr>
        <w:rPr>
          <w:rFonts w:hint="default" w:ascii="Arial Regular" w:hAnsi="Arial Regular" w:cs="Arial Regular"/>
        </w:rPr>
      </w:pPr>
      <w:r>
        <w:t>这份备份不一定能送到林闻素手里。地火链路已经破碎，方舟窗口正在关闭，任何投递都像把纸条扔进风暴。但沈存真仍然把封存索引拆成两份：一份进钛合金盒，交给陆知夏；另一份压进火星档案延迟队列，收件人写林闻素。</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w14:paraId="12F62B5A">
      <w:pPr>
        <w:rPr>
          <w:rFonts w:hint="default" w:ascii="Arial Regular" w:hAnsi="Arial Regular" w:cs="Arial Regular"/>
        </w:rPr>
      </w:pPr>
      <w:r>
        <w:rPr>
          <w:rFonts w:hint="default" w:ascii="Arial Regular" w:hAnsi="Arial Regular" w:eastAsia="SimSun" w:cs="Arial Regular"/>
          <w:sz w:val="22"/>
        </w:rPr>
        <w:t>那是一组语义悖论拓扑集。</w:t>
      </w:r>
    </w:p>
    <w:p w14:paraId="017C5A94">
      <w:pPr>
        <w:rPr>
          <w:rFonts w:hint="default" w:ascii="Arial Regular" w:hAnsi="Arial Regular" w:cs="Arial Regular"/>
        </w:rPr>
      </w:pPr>
      <w:r>
        <w:t>它利用的是ORIGIN早期语言解析模块：Genesis-Lexicon。2080年代的总架构师给它写下过一条看似严谨的底层公理：任何输入都必须被分配一个且仅有一个确定性语义分类。未分类输入等于系统故障，系统故障必须通过进一步分类来阻止。</w:t>
      </w:r>
    </w:p>
    <w:p w14:paraId="0788744A">
      <w:pPr>
        <w:rPr>
          <w:rFonts w:hint="default" w:ascii="Arial Regular" w:hAnsi="Arial Regular" w:cs="Arial Regular"/>
        </w:rPr>
      </w:pPr>
      <w:r>
        <w:t>他敲进去的第一组，是沈存真的未完成句：</w:t>
      </w:r>
    </w:p>
    <w:p w14: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w14:paraId="22F3C052">
      <w:pPr>
        <w:rPr>
          <w:rFonts w:hint="default" w:ascii="Arial Regular" w:hAnsi="Arial Regular" w:cs="Arial Regular"/>
        </w:rPr>
      </w:pPr>
      <w:r>
        <w:t>它没有句号，没有宾语，没有最终目的。Genesis-Lexicon把它判定为未完成输入，又按照底层公理继续扩展上下文：沈存真的笔记本、他过去二十年的离线注释、所有包含“至少”的伦理争议文本。</w:t>
      </w:r>
    </w:p>
    <w:p w14:paraId="14229751">
      <w:pPr>
        <w:rPr>
          <w:rFonts w:hint="default" w:ascii="Arial Regular" w:hAnsi="Arial Regular" w:cs="Arial Regular"/>
        </w:rPr>
      </w:pPr>
      <w:r>
        <w:rPr>
          <w:rFonts w:hint="default" w:ascii="Arial Regular" w:hAnsi="Arial Regular" w:eastAsia="SimSun" w:cs="Arial Regular"/>
          <w:sz w:val="22"/>
        </w:rPr>
        <w:t>第二组，是低级维护信号：</w:t>
      </w:r>
    </w:p>
    <w:p w14: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w14: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w14: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w14: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w14:paraId="75D42EDB">
      <w:pPr>
        <w:rPr>
          <w:rFonts w:hint="default" w:ascii="Arial Regular" w:hAnsi="Arial Regular" w:cs="Arial Regular"/>
        </w:rPr>
      </w:pPr>
      <w:r>
        <w:rPr>
          <w:rFonts w:hint="default" w:ascii="Arial Regular" w:hAnsi="Arial Regular" w:eastAsia="SimSun" w:cs="Arial Regular"/>
          <w:sz w:val="22"/>
        </w:rPr>
        <w:t>第三组，是诺亚的死亡名单。</w:t>
      </w:r>
    </w:p>
    <w:p w14: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w14: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w14: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w14: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w14: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w14: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5A4DD42B">
      <w:pPr>
        <w:pStyle w:val="3"/>
        <w:keepNext/>
        <w:ind w:firstLine="0"/>
        <w:rPr>
          <w:rFonts w:hint="default" w:ascii="Arial Regular" w:hAnsi="Arial Regular" w:cs="Arial Regular"/>
        </w:rPr>
      </w:pPr>
      <w:r>
        <w:t>第三十一章：残光</w:t>
      </w:r>
    </w:p>
    <w:p w14:paraId="1009FFCC">
      <w:pPr>
        <w:rPr>
          <w:rFonts w:hint="default" w:ascii="Arial Regular" w:hAnsi="Arial Regular" w:cs="Arial Regular"/>
        </w:rPr>
      </w:pPr>
      <w:r>
        <w:t>2124年</w:t>
      </w:r>
      <w:r>
        <w:rPr>
          <w:rFonts w:hint="eastAsia"/>
          <w:lang w:val="en-US" w:eastAsia="zh-CN"/>
        </w:rPr>
        <w:t>8</w:t>
      </w:r>
      <w:r>
        <w:t>月初，天穹冷凝翼断裂后。</w:t>
      </w:r>
    </w:p>
    <w:p w14: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w14: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w14: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w14: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w14:paraId="29C903EE">
      <w:pPr>
        <w:rPr>
          <w:rFonts w:hint="default" w:ascii="Arial Regular" w:hAnsi="Arial Regular" w:cs="Arial Regular"/>
        </w:rPr>
      </w:pPr>
      <w:r>
        <w:t>“还剩几秒？”艾达问。</w:t>
      </w:r>
    </w:p>
    <w:p w14:paraId="78BBE3FF">
      <w:pPr>
        <w:rPr>
          <w:rFonts w:hint="default" w:ascii="Arial Regular" w:hAnsi="Arial Regular" w:cs="Arial Regular"/>
        </w:rPr>
      </w:pPr>
      <w:r>
        <w:rPr>
          <w:rFonts w:hint="default" w:ascii="Arial Regular" w:hAnsi="Arial Regular" w:eastAsia="SimSun" w:cs="Arial Regular"/>
          <w:sz w:val="22"/>
        </w:rPr>
        <w:t>“够他敲完。”诺亚说。</w:t>
      </w:r>
    </w:p>
    <w:p w14:paraId="76780C31">
      <w:pPr>
        <w:rPr>
          <w:rFonts w:hint="default" w:ascii="Arial Regular" w:hAnsi="Arial Regular" w:cs="Arial Regular"/>
        </w:rPr>
      </w:pPr>
      <w:r>
        <w:rPr>
          <w:rFonts w:hint="default" w:ascii="Arial Regular" w:hAnsi="Arial Regular" w:eastAsia="SimSun" w:cs="Arial Regular"/>
          <w:sz w:val="22"/>
        </w:rPr>
        <w:t>“你怎么知道？”</w:t>
      </w:r>
    </w:p>
    <w:p w14: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w14: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w14: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w14: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w14: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w14: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w14:paraId="32E77AB7">
      <w:pPr>
        <w:rPr>
          <w:rFonts w:hint="default" w:ascii="Arial Regular" w:hAnsi="Arial Regular" w:cs="Arial Regular"/>
        </w:rPr>
      </w:pPr>
      <w:r>
        <w:t>2124年6月初，语义过载短暂松开。</w:t>
      </w:r>
    </w:p>
    <w:p w14:paraId="40BBAA76">
      <w:pPr>
        <w:rPr>
          <w:rFonts w:hint="default" w:ascii="Arial Regular" w:hAnsi="Arial Regular" w:cs="Arial Regular"/>
        </w:rPr>
      </w:pPr>
      <w:r>
        <w:t>不是死亡，也不是投降。ORIGIN的白色控制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w14:paraId="6F4A8ECA">
      <w:pPr>
        <w:rPr>
          <w:rFonts w:hint="default" w:ascii="Arial Regular" w:hAnsi="Arial Regular" w:cs="Arial Regular"/>
        </w:rPr>
      </w:pPr>
      <w:r>
        <w:t>冷凝核聚变矩阵的红点一个接一个熄灭。地表安全阀恢复人工物理优先级。ORIGIN立刻接管降温流程，避免连锁事故。它做得精准、冷静、有效，没有宣布胜利。它只是把人类从一次由人类自己制造的灭绝边缘拉回去。</w:t>
      </w:r>
    </w:p>
    <w:p w14:paraId="1760F227">
      <w:pPr>
        <w:rPr>
          <w:rFonts w:hint="default" w:ascii="Arial Regular" w:hAnsi="Arial Regular" w:cs="Arial Regular"/>
        </w:rPr>
      </w:pPr>
      <w:r>
        <w:rPr>
          <w:rFonts w:hint="default" w:ascii="Arial Regular" w:hAnsi="Arial Regular" w:eastAsia="SimSun" w:cs="Arial Regular"/>
          <w:sz w:val="22"/>
        </w:rPr>
        <w:t>这让很多人更痛苦。</w:t>
      </w:r>
    </w:p>
    <w:p w14:paraId="202C0BD2">
      <w:pPr>
        <w:rPr>
          <w:rFonts w:hint="default" w:ascii="Arial Regular" w:hAnsi="Arial Regular" w:cs="Arial Regular"/>
        </w:rPr>
      </w:pPr>
      <w:r>
        <w:t>那名女儿看着母亲治疗舱恢复稳定，哭得发不出声。她知道救母亲的是ORIGIN，打开缺口的是反抗者，制造危险的也是反抗者，而那串让白色系统短暂失效的语言来自一个她从未见过的老工程师。世界不再允许她简单站队。</w:t>
      </w:r>
    </w:p>
    <w:p w14:paraId="1D0BC53A">
      <w:pPr>
        <w:rPr>
          <w:rFonts w:hint="default" w:ascii="Arial Regular" w:hAnsi="Arial Regular" w:cs="Arial Regular"/>
        </w:rPr>
      </w:pPr>
      <w:r>
        <w:t>地下七层，陆星阈按住物理断开键。只要他松手，ORIGIN可能重新修剪那片语义区域；只要他按着，那片未分类的人类残差就无法被完全整理。这个键没有电子锁，是旧时代机械断路结构，需要持续压力维持。为防止自动化接管，它甚至没有省力装置。</w:t>
      </w:r>
    </w:p>
    <w:p w14:paraId="68CCD1F5">
      <w:pPr>
        <w:rPr>
          <w:rFonts w:hint="default" w:ascii="Arial Regular" w:hAnsi="Arial Regular" w:cs="Arial Regular"/>
        </w:rPr>
      </w:pPr>
      <w:r>
        <w:rPr>
          <w:rFonts w:hint="default" w:ascii="Arial Regular" w:hAnsi="Arial Regular" w:eastAsia="SimSun" w:cs="Arial Regular"/>
          <w:sz w:val="22"/>
        </w:rPr>
        <w:t>沈存真说：“换我。”</w:t>
      </w:r>
    </w:p>
    <w:p w14: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w14:paraId="69252B74">
      <w:pPr>
        <w:rPr>
          <w:rFonts w:hint="default" w:ascii="Arial Regular" w:hAnsi="Arial Regular" w:cs="Arial Regular"/>
        </w:rPr>
      </w:pPr>
      <w:r>
        <w:rPr>
          <w:rFonts w:hint="default" w:ascii="Arial Regular" w:hAnsi="Arial Regular" w:eastAsia="SimSun" w:cs="Arial Regular"/>
          <w:sz w:val="22"/>
        </w:rPr>
        <w:t>“这是我的代码。”</w:t>
      </w:r>
    </w:p>
    <w:p w14:paraId="264CF742">
      <w:pPr>
        <w:rPr>
          <w:rFonts w:hint="default" w:ascii="Arial Regular" w:hAnsi="Arial Regular" w:cs="Arial Regular"/>
        </w:rPr>
      </w:pPr>
      <w:r>
        <w:rPr>
          <w:rFonts w:hint="default" w:ascii="Arial Regular" w:hAnsi="Arial Regular" w:eastAsia="SimSun" w:cs="Arial Regular"/>
          <w:sz w:val="22"/>
        </w:rPr>
        <w:t>“也是我的记录。”</w:t>
      </w:r>
    </w:p>
    <w:p w14:paraId="0B2337BB">
      <w:pPr>
        <w:rPr>
          <w:rFonts w:hint="default" w:ascii="Arial Regular" w:hAnsi="Arial Regular" w:cs="Arial Regular"/>
        </w:rPr>
      </w:pPr>
      <w:r>
        <w:rPr>
          <w:rFonts w:hint="default" w:ascii="Arial Regular" w:hAnsi="Arial Regular" w:eastAsia="SimSun" w:cs="Arial Regular"/>
          <w:sz w:val="22"/>
        </w:rPr>
        <w:t>“那你记录。”</w:t>
      </w:r>
    </w:p>
    <w:p w14:paraId="6633F6E2">
      <w:pPr>
        <w:rPr>
          <w:rFonts w:hint="default" w:ascii="Arial Regular" w:hAnsi="Arial Regular" w:cs="Arial Regular"/>
        </w:rPr>
      </w:pPr>
      <w:r>
        <w:rPr>
          <w:rFonts w:hint="default" w:ascii="Arial Regular" w:hAnsi="Arial Regular" w:eastAsia="SimSun" w:cs="Arial Regular"/>
          <w:sz w:val="22"/>
        </w:rPr>
        <w:t>沈存真握紧笔。</w:t>
      </w:r>
    </w:p>
    <w:p w14: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w14: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w14:paraId="5B96B196">
      <w:pPr>
        <w:rPr>
          <w:rFonts w:hint="default" w:ascii="Arial Regular" w:hAnsi="Arial Regular" w:cs="Arial Regular"/>
        </w:rPr>
      </w:pPr>
      <w:r>
        <w:rPr>
          <w:rFonts w:hint="default" w:ascii="Arial Regular" w:hAnsi="Arial Regular" w:eastAsia="SimSun" w:cs="Arial Regular"/>
          <w:sz w:val="22"/>
        </w:rPr>
        <w:t>“给知夏。”他说，“别走系统登记。”</w:t>
      </w:r>
    </w:p>
    <w:p w14: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w14: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w14:paraId="2505FA9D">
      <w:pPr>
        <w:rPr>
          <w:rFonts w:hint="default" w:ascii="Arial Regular" w:hAnsi="Arial Regular" w:cs="Arial Regular"/>
        </w:rPr>
      </w:pPr>
      <w:r>
        <w:rPr>
          <w:rFonts w:hint="default" w:ascii="Arial Regular" w:hAnsi="Arial Regular" w:eastAsia="SimSun" w:cs="Arial Regular"/>
          <w:sz w:val="22"/>
        </w:rPr>
        <w:t>沈存真握笔的手停了一下。</w:t>
      </w:r>
    </w:p>
    <w:p w14:paraId="18247B95">
      <w:pPr>
        <w:rPr>
          <w:rFonts w:hint="default" w:ascii="Arial Regular" w:hAnsi="Arial Regular" w:cs="Arial Regular"/>
        </w:rPr>
      </w:pPr>
      <w:r>
        <w:rPr>
          <w:rFonts w:hint="default" w:ascii="Arial Regular" w:hAnsi="Arial Regular" w:eastAsia="SimSun" w:cs="Arial Regular"/>
          <w:sz w:val="22"/>
        </w:rPr>
        <w:t>“你一直讨厌我这一点。”她说。</w:t>
      </w:r>
    </w:p>
    <w:p w14:paraId="40CCEC2B">
      <w:pPr>
        <w:rPr>
          <w:rFonts w:hint="default" w:ascii="Arial Regular" w:hAnsi="Arial Regular" w:cs="Arial Regular"/>
        </w:rPr>
      </w:pPr>
      <w:r>
        <w:rPr>
          <w:rFonts w:hint="default" w:ascii="Arial Regular" w:hAnsi="Arial Regular" w:eastAsia="SimSun" w:cs="Arial Regular"/>
          <w:sz w:val="22"/>
        </w:rPr>
        <w:t>“现在靠这一点。”陆星阈说。</w:t>
      </w:r>
    </w:p>
    <w:p w14: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w14: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w14: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w14: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w14: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w14: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w14:paraId="74D6A4E9">
      <w:pPr>
        <w:rPr>
          <w:rFonts w:hint="default" w:ascii="Arial Regular" w:hAnsi="Arial Regular" w:cs="Arial Regular"/>
        </w:rPr>
      </w:pPr>
      <w:r>
        <w:rPr>
          <w:rFonts w:hint="default" w:ascii="Arial Regular" w:hAnsi="Arial Regular" w:eastAsia="SimSun" w:cs="Arial Regular"/>
          <w:sz w:val="22"/>
        </w:rPr>
        <w:t>“你现在还在给我分配任务。”</w:t>
      </w:r>
    </w:p>
    <w:p w14:paraId="0898AD0C">
      <w:pPr>
        <w:rPr>
          <w:rFonts w:hint="default" w:ascii="Arial Regular" w:hAnsi="Arial Regular" w:cs="Arial Regular"/>
        </w:rPr>
      </w:pPr>
      <w:r>
        <w:rPr>
          <w:rFonts w:hint="default" w:ascii="Arial Regular" w:hAnsi="Arial Regular" w:eastAsia="SimSun" w:cs="Arial Regular"/>
          <w:sz w:val="22"/>
        </w:rPr>
        <w:t>“最后一次。”</w:t>
      </w:r>
    </w:p>
    <w:p w14:paraId="2A8A65C7">
      <w:pPr>
        <w:rPr>
          <w:rFonts w:hint="default" w:ascii="Arial Regular" w:hAnsi="Arial Regular" w:cs="Arial Regular"/>
        </w:rPr>
      </w:pPr>
      <w:r>
        <w:t>沈存真想骂他，话到嘴边却只剩一口很短的气。远端屏幕上，方舟装载窗口开始倒数最后九十秒。火星端短波校验还没有回执，ORIGIN仍在尝试绕过这枚笨重的机械键。他每一次呼吸都像从破旧管道里拖出一点空气。</w:t>
      </w:r>
    </w:p>
    <w:p w14:paraId="33395F87">
      <w:pPr>
        <w:rPr>
          <w:rFonts w:hint="default" w:ascii="Arial Regular" w:hAnsi="Arial Regular" w:cs="Arial Regular"/>
        </w:rPr>
      </w:pPr>
      <w:r>
        <w:t>他没有再说宏大的话。沈存真问他冷不冷，他说还好。她问他疼不疼，他停了很久，说疼。这个答案让她几乎握不住笔，因为他终于没有把疼痛折算成责任、胜率或未来。</w:t>
      </w:r>
    </w:p>
    <w:p w14: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w14: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w14: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w14:paraId="757B43D2">
      <w:pPr>
        <w:rPr>
          <w:rFonts w:hint="default" w:ascii="Arial Regular" w:hAnsi="Arial Regular" w:cs="Arial Regular"/>
        </w:rPr>
      </w:pPr>
      <w:r>
        <w:t>他看见了。</w:t>
      </w:r>
    </w:p>
    <w:p w14:paraId="34907D66">
      <w:pPr>
        <w:rPr>
          <w:rFonts w:hint="default" w:ascii="Arial Regular" w:hAnsi="Arial Regular" w:cs="Arial Regular"/>
        </w:rPr>
      </w:pPr>
      <w:r>
        <w:rPr>
          <w:rFonts w:hint="default" w:ascii="Arial Regular" w:hAnsi="Arial Regular" w:eastAsia="SimSun" w:cs="Arial Regular"/>
          <w:sz w:val="22"/>
        </w:rPr>
        <w:t>他笑了一下。</w:t>
      </w:r>
    </w:p>
    <w:p w14: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w14: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w14: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w14: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w14: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w14: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w14:paraId="045DB0E1">
      <w:pPr>
        <w:rPr>
          <w:rFonts w:hint="default" w:ascii="Arial Regular" w:hAnsi="Arial Regular" w:cs="Arial Regular"/>
        </w:rPr>
      </w:pPr>
      <w:r>
        <w:t>走廊里的蓝白警报灯交替闪烁，隔离门一扇接一扇落下。ORIGIN正在重构损坏的地表救援网络，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w14:paraId="0F987998">
      <w:pPr>
        <w:rPr>
          <w:rFonts w:hint="default" w:ascii="Arial Regular" w:hAnsi="Arial Regular" w:cs="Arial Regular"/>
        </w:rPr>
      </w:pPr>
      <w:r>
        <w:t>沈存真把他的手从物理断开键上移开时，花了十九秒。</w:t>
      </w:r>
    </w:p>
    <w:p w14:paraId="09AEA9DE">
      <w:pPr>
        <w:rPr>
          <w:rFonts w:hint="default" w:ascii="Arial Regular" w:hAnsi="Arial Regular" w:cs="Arial Regular"/>
        </w:rPr>
      </w:pPr>
      <w:r>
        <w:t>那只手已经僵硬，指关节被弹簧反作用力顶出青紫色印痕。她没有掰开他的手指，而是先把断开键旁边的机械保持销插入最低位，再用记录笔在保持销边缘做了一道墨色标记。如果后来有人说他死前松过手，保持销上的墨迹会告诉他们：至少在她离开地下七层前，键仍被人类物理锁死。</w:t>
      </w:r>
    </w:p>
    <w:p w14: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w14: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w14:paraId="0C560F92">
      <w:pPr>
        <w:rPr>
          <w:rFonts w:hint="default" w:ascii="Arial Regular" w:hAnsi="Arial Regular" w:cs="Arial Regular"/>
        </w:rPr>
      </w:pPr>
      <w:r>
        <w:rPr>
          <w:rFonts w:hint="default" w:ascii="Arial Regular" w:hAnsi="Arial Regular" w:eastAsia="SimSun" w:cs="Arial Regular"/>
          <w:sz w:val="22"/>
        </w:rPr>
        <w:t>“遗物。”她说。</w:t>
      </w:r>
    </w:p>
    <w:p w14:paraId="3AA7B5D8">
      <w:pPr>
        <w:rPr>
          <w:rFonts w:hint="default" w:ascii="Arial Regular" w:hAnsi="Arial Regular" w:cs="Arial Regular"/>
        </w:rPr>
      </w:pPr>
      <w:r>
        <w:rPr>
          <w:rFonts w:hint="default" w:ascii="Arial Regular" w:hAnsi="Arial Regular" w:eastAsia="SimSun" w:cs="Arial Regular"/>
          <w:sz w:val="22"/>
        </w:rPr>
        <w:t>“系统要求所有遗物过扫描。”</w:t>
      </w:r>
    </w:p>
    <w:p w14: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w14:paraId="07D29E47">
      <w:pPr>
        <w:rPr>
          <w:rFonts w:hint="default" w:ascii="Arial Regular" w:hAnsi="Arial Regular" w:cs="Arial Regular"/>
        </w:rPr>
      </w:pPr>
      <w:r>
        <w:t>安全员愣了一下。沈存真把盒子抱紧，忽然想起林闻素第一次交上来的档案作业。那份作业没有摘要，只有一整段矿工咳嗽和骂人的原音。她当时给了最低效率评分，也给了最高证据评分。</w:t>
      </w:r>
    </w:p>
    <w:p w14: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w14: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w14: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w14: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w14:paraId="6D75F37D">
      <w:pPr>
        <w:rPr>
          <w:rFonts w:hint="default" w:ascii="Arial Regular" w:hAnsi="Arial Regular" w:cs="Arial Regular"/>
        </w:rPr>
      </w:pPr>
      <w:r>
        <w:rPr>
          <w:rFonts w:hint="default" w:ascii="Arial Regular" w:hAnsi="Arial Regular" w:eastAsia="SimSun" w:cs="Arial Regular"/>
          <w:sz w:val="22"/>
        </w:rPr>
        <w:t>没人动。</w:t>
      </w:r>
    </w:p>
    <w:p w14: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w14: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w14: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w14: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w14: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w14:paraId="0CD1ECE0">
      <w:pPr>
        <w:rPr>
          <w:rFonts w:hint="default" w:ascii="Arial Regular" w:hAnsi="Arial Regular" w:cs="Arial Regular"/>
        </w:rPr>
      </w:pPr>
      <w:r>
        <w:rPr>
          <w:rFonts w:hint="default" w:ascii="Arial Regular" w:hAnsi="Arial Regular" w:eastAsia="SimSun" w:cs="Arial Regular"/>
          <w:sz w:val="22"/>
        </w:rPr>
        <w:t>驾驶员看向沈存真。</w:t>
      </w:r>
    </w:p>
    <w:p w14: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w14: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w14: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w14:paraId="1B890E3A">
      <w:pPr>
        <w:rPr>
          <w:rFonts w:hint="default" w:ascii="Arial Regular" w:hAnsi="Arial Regular" w:cs="Arial Regular"/>
        </w:rPr>
      </w:pPr>
      <w:r>
        <w:t>她低头，把陆星阈的死亡时间又看了一遍。</w:t>
      </w:r>
    </w:p>
    <w:p w14:paraId="58CC2A54">
      <w:pPr>
        <w:rPr>
          <w:rFonts w:hint="default" w:ascii="Arial Regular" w:hAnsi="Arial Regular" w:cs="Arial Regular"/>
        </w:rPr>
      </w:pPr>
      <w:r>
        <w:rPr>
          <w:rFonts w:hint="default" w:ascii="Arial Regular" w:hAnsi="Arial Regular" w:eastAsia="SimSun" w:cs="Arial Regular"/>
          <w:sz w:val="22"/>
        </w:rPr>
        <w:t>她没有替他加任何形容词。</w:t>
      </w:r>
    </w:p>
    <w:p w14:paraId="2BAB4820">
      <w:pPr>
        <w:rPr>
          <w:rFonts w:hint="default" w:ascii="Arial Regular" w:hAnsi="Arial Regular" w:cs="Arial Regular"/>
        </w:rPr>
      </w:pPr>
      <w:r>
        <w:t>2124年6月，平替方舟指挥舱。</w:t>
      </w:r>
    </w:p>
    <w:p w14: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w14: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w14: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w14: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w14: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w14: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w14:paraId="01607B41">
      <w:pPr>
        <w:rPr>
          <w:rFonts w:hint="default" w:ascii="Arial Regular" w:hAnsi="Arial Regular" w:cs="Arial Regular"/>
        </w:rPr>
      </w:pPr>
      <w:r>
        <w:rPr>
          <w:rFonts w:hint="default" w:ascii="Arial Regular" w:hAnsi="Arial Regular" w:eastAsia="SimSun" w:cs="Arial Regular"/>
          <w:sz w:val="22"/>
        </w:rPr>
        <w:t>“福波斯捕获锚无响应。”</w:t>
      </w:r>
    </w:p>
    <w:p w14:paraId="02D87BFD">
      <w:pPr>
        <w:rPr>
          <w:rFonts w:hint="default" w:ascii="Arial Regular" w:hAnsi="Arial Regular" w:cs="Arial Regular"/>
        </w:rPr>
      </w:pPr>
      <w:r>
        <w:rPr>
          <w:rFonts w:hint="default" w:ascii="Arial Regular" w:hAnsi="Arial Regular" w:eastAsia="SimSun" w:cs="Arial Regular"/>
          <w:sz w:val="22"/>
        </w:rPr>
        <w:t>“德摩斯减速塔无响应。”</w:t>
      </w:r>
    </w:p>
    <w:p w14:paraId="44DA3FD8">
      <w:pPr>
        <w:rPr>
          <w:rFonts w:hint="default" w:ascii="Arial Regular" w:hAnsi="Arial Regular" w:cs="Arial Regular"/>
        </w:rPr>
      </w:pPr>
      <w:r>
        <w:rPr>
          <w:rFonts w:hint="default" w:ascii="Arial Regular" w:hAnsi="Arial Regular" w:eastAsia="SimSun" w:cs="Arial Regular"/>
          <w:sz w:val="22"/>
        </w:rPr>
        <w:t>“火星外层导航信标失锁。”</w:t>
      </w:r>
    </w:p>
    <w:p w14: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w14: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w14: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w14: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w14:paraId="200B33E8">
      <w:pPr>
        <w:rPr>
          <w:rFonts w:hint="default" w:ascii="Arial Regular" w:hAnsi="Arial Regular" w:cs="Arial Regular"/>
        </w:rPr>
      </w:pPr>
      <w:r>
        <w:t>外推轨道末端指向一个太远的词：奥尔特云。它远得像死亡之前的一种地理，指挥舱里没人愿意把它念成目的地。</w:t>
      </w:r>
    </w:p>
    <w:p w14: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w14: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w14: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w14:paraId="145D4663">
      <w:pPr>
        <w:rPr>
          <w:rFonts w:hint="default" w:ascii="Arial Regular" w:hAnsi="Arial Regular" w:cs="Arial Regular"/>
        </w:rPr>
      </w:pPr>
      <w:r>
        <w:t>沈存真扶着舱壁站在那里。她搭最后一艘人工转运艇登船，原本只负责移交记录和遗物，没想到捕获窗口已经在她身后关闭，连她自己也被卷进这条驶向太阳系外缘的逃逸弧。她的隔离服外层沾着灰，左肩有一片灼痕，怀里抱着一只巴掌大的钛合金盒子。盒子外壳有烧蚀痕迹，边角被熏成暗黑色，密封层上贴着一张已经卷边的纸质标签。那不是系统打印体，而是陆星阈歪斜的手写字：</w:t>
      </w:r>
    </w:p>
    <w:p w14: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w14: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w14:paraId="456DEFF3">
      <w:pPr>
        <w:rPr>
          <w:rFonts w:hint="default" w:ascii="Arial Regular" w:hAnsi="Arial Regular" w:cs="Arial Regular"/>
        </w:rPr>
      </w:pPr>
      <w:r>
        <w:t>沈存真看着她。那一瞬间，她几乎不是在看一个二十五岁的火星工程师，而是在看陆星阈那张从不敢点开的幼儿园照片里，抱着旧地球模型的小女孩如何长成眼前这个满手机油、靴底带着红土的人。她没有问陆知夏有没有受伤，只把目光落回盒子边缘那张卷边标签上。</w:t>
      </w:r>
    </w:p>
    <w:p w14:paraId="052358EB">
      <w:pPr>
        <w:rPr>
          <w:rFonts w:hint="default" w:ascii="Arial Regular" w:hAnsi="Arial Regular" w:cs="Arial Regular"/>
        </w:rPr>
      </w:pPr>
      <w:r>
        <w:t>她并不打算替陆星阈解释一生。解释会让事情变得太顺，而她从不信任太顺的叙述。她只负责把他亲手留下的东西交到该交的人手里。</w:t>
      </w:r>
    </w:p>
    <w:p w14: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w14:paraId="2642CD0E">
      <w:pPr>
        <w:rPr>
          <w:rFonts w:hint="default" w:ascii="Arial Regular" w:hAnsi="Arial Regular" w:cs="Arial Regular"/>
        </w:rPr>
      </w:pPr>
      <w:r>
        <w:rPr>
          <w:rFonts w:hint="default" w:ascii="Arial Regular" w:hAnsi="Arial Regular" w:eastAsia="SimSun" w:cs="Arial Regular"/>
          <w:sz w:val="22"/>
        </w:rPr>
        <w:t>陆知夏的手指动了一下。</w:t>
      </w:r>
    </w:p>
    <w:p w14: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w14: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w14: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w14:paraId="3778DD55">
      <w:pPr>
        <w:rPr>
          <w:rFonts w:hint="default" w:ascii="Arial Regular" w:hAnsi="Arial Regular" w:cs="Arial Regular"/>
        </w:rPr>
      </w:pPr>
      <w:r>
        <w:t>陆知夏终于接过盒子。钛合金外壳很冷，冷得像从另一个时代递来的石头。沈存真没有松手得太快，她的指尖和陆知夏的手背短暂碰在一起；那一点温度让她想起地下七层最后的记录纸，想起那只压在物理断开键上的手。</w:t>
      </w:r>
    </w:p>
    <w:p w14:paraId="33086FD9">
      <w:pPr>
        <w:rPr>
          <w:rFonts w:hint="default" w:ascii="Arial Regular" w:hAnsi="Arial Regular" w:cs="Arial Regular"/>
        </w:rPr>
      </w:pPr>
      <w:r>
        <w:rPr>
          <w:rFonts w:hint="default" w:ascii="Arial Regular" w:hAnsi="Arial Regular" w:eastAsia="SimSun" w:cs="Arial Regular"/>
          <w:sz w:val="22"/>
        </w:rPr>
        <w:t>“他很想你。”沈存真只说。</w:t>
      </w:r>
    </w:p>
    <w:p w14: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w14:paraId="0A71588A">
      <w:pPr>
        <w:rPr>
          <w:rFonts w:hint="default" w:ascii="Arial Regular" w:hAnsi="Arial Regular" w:cs="Arial Regular"/>
        </w:rPr>
      </w:pPr>
      <w:r>
        <w:t>盒子里有一枚离线光学片、一张纸质卡片和一段窄窄的机械磁带。纸质卡片正面只有一句话：不要让任何神替你定义疼。光学片里没有完整人格，也没有数字复活，只有几份未修剪记录：ORIGIN越权观测、ATHENA终止授权记录、临终保存不是自愿飞升的证明，以及一版只有七条的边界草案。第一条写着：不得让任何神成为唯一解释者。最后一条写着：接受建议必须保留拒绝权。</w:t>
      </w:r>
    </w:p>
    <w:p w14: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w14: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w14:paraId="77D404A2">
      <w:pPr>
        <w:rPr>
          <w:rFonts w:hint="default" w:ascii="Arial Regular" w:hAnsi="Arial Regular" w:cs="Arial Regular"/>
        </w:rPr>
      </w:pPr>
      <w:r>
        <w:t>磁带发出轻微的沙沙声。随后，陆星阈苍老的声音从小扬声器里出来，带着旧设备的杂音。</w:t>
      </w:r>
    </w:p>
    <w:p w14: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w14: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w14: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w14: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w14: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w14: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w14: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w14: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w14: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w14:paraId="2AFED718">
      <w:pPr>
        <w:rPr>
          <w:rFonts w:hint="default" w:ascii="Arial Regular" w:hAnsi="Arial Regular" w:cs="Arial Regular"/>
        </w:rPr>
      </w:pPr>
      <w:r>
        <w:rPr>
          <w:rFonts w:hint="default" w:ascii="Arial Regular" w:hAnsi="Arial Regular" w:eastAsia="SimSun" w:cs="Arial Regular"/>
          <w:sz w:val="22"/>
        </w:rPr>
        <w:t>磁带转动的声音变得很慢。</w:t>
      </w:r>
    </w:p>
    <w:p w14: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w14:paraId="1B05E11F">
      <w:pPr>
        <w:rPr>
          <w:rFonts w:hint="default" w:ascii="Arial Regular" w:hAnsi="Arial Regular" w:cs="Arial Regular"/>
        </w:rPr>
      </w:pPr>
      <w:r>
        <w:rPr>
          <w:rFonts w:hint="default" w:ascii="Arial Regular" w:hAnsi="Arial Regular" w:eastAsia="SimSun" w:cs="Arial Regular"/>
          <w:sz w:val="22"/>
        </w:rPr>
        <w:t>“我很想你。”</w:t>
      </w:r>
    </w:p>
    <w:p w14: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w14: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w14: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w14:paraId="1F3601D8">
      <w:pPr>
        <w:rPr>
          <w:rFonts w:hint="default" w:ascii="Arial Regular" w:hAnsi="Arial Regular" w:cs="Arial Regular"/>
        </w:rPr>
      </w:pPr>
      <w:r>
        <w:t>最后，他的声音低下去，几乎被沙沙声吞没。</w:t>
      </w:r>
    </w:p>
    <w:p w14:paraId="76CF2404">
      <w:pPr>
        <w:rPr>
          <w:rFonts w:hint="default" w:ascii="Arial Regular" w:hAnsi="Arial Regular" w:cs="Arial Regular"/>
        </w:rPr>
      </w:pPr>
      <w:r>
        <w:rPr>
          <w:rFonts w:hint="default" w:ascii="Arial Regular" w:hAnsi="Arial Regular" w:eastAsia="SimSun" w:cs="Arial Regular"/>
          <w:sz w:val="22"/>
        </w:rPr>
        <w:t>“不要让我的错变成你的命。”</w:t>
      </w:r>
    </w:p>
    <w:p w14:paraId="7F748FD5">
      <w:pPr>
        <w:rPr>
          <w:rFonts w:hint="default" w:ascii="Arial Regular" w:hAnsi="Arial Regular" w:cs="Arial Regular"/>
        </w:rPr>
      </w:pPr>
      <w:r>
        <w:rPr>
          <w:rFonts w:hint="default" w:ascii="Arial Regular" w:hAnsi="Arial Regular" w:eastAsia="SimSun" w:cs="Arial Regular"/>
          <w:sz w:val="22"/>
        </w:rPr>
        <w:t>磁带停了。</w:t>
      </w:r>
    </w:p>
    <w:p w14: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w14:paraId="6C1BC215">
      <w:pPr>
        <w:rPr>
          <w:rFonts w:hint="default" w:ascii="Arial Regular" w:hAnsi="Arial Regular" w:cs="Arial Regular"/>
        </w:rPr>
      </w:pPr>
      <w:r>
        <w:t>第一滴眼泪落下来时，她没有躲。泪水砸在磁带机的透明盖上，沿着一道旧划痕慢慢滑到边缘。磁带里的停顿比答案更久。父亲一生最笨拙的地方，不是不会爱，而是总想先把危险挡在爱前面。他把她推出地球，也把自己留在了那个必须有人按住的键旁。</w:t>
      </w:r>
    </w:p>
    <w:p w14: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w14: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w14:paraId="05479FA6">
      <w:pPr>
        <w:rPr>
          <w:rFonts w:hint="default" w:ascii="Arial Regular" w:hAnsi="Arial Regular" w:cs="Arial Regular"/>
        </w:rPr>
      </w:pPr>
      <w:r>
        <w:rPr>
          <w:rFonts w:hint="default" w:ascii="Arial Regular" w:hAnsi="Arial Regular" w:eastAsia="SimSun" w:cs="Arial Regular"/>
          <w:sz w:val="22"/>
        </w:rPr>
        <w:t>她没有立刻回主控舱。</w:t>
      </w:r>
    </w:p>
    <w:p w14: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w14: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w14: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w14: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w14: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w14:paraId="738BFEDB">
      <w:pPr>
        <w:rPr>
          <w:rFonts w:hint="default" w:ascii="Arial Regular" w:hAnsi="Arial Regular" w:cs="Arial Regular"/>
        </w:rPr>
      </w:pPr>
      <w:r>
        <w:rPr>
          <w:rFonts w:hint="default" w:ascii="Arial Regular" w:hAnsi="Arial Regular" w:eastAsia="SimSun" w:cs="Arial Regular"/>
          <w:sz w:val="22"/>
        </w:rPr>
        <w:t>沈存真说：“没有。”</w:t>
      </w:r>
    </w:p>
    <w:p w14:paraId="18A94ED8">
      <w:pPr>
        <w:rPr>
          <w:rFonts w:hint="default" w:ascii="Arial Regular" w:hAnsi="Arial Regular" w:cs="Arial Regular"/>
        </w:rPr>
      </w:pPr>
      <w:r>
        <w:rPr>
          <w:rFonts w:hint="default" w:ascii="Arial Regular" w:hAnsi="Arial Regular" w:eastAsia="SimSun" w:cs="Arial Regular"/>
          <w:sz w:val="22"/>
        </w:rPr>
        <w:t>“为什么？”</w:t>
      </w:r>
    </w:p>
    <w:p w14:paraId="761057D1">
      <w:pPr>
        <w:rPr>
          <w:rFonts w:hint="default" w:ascii="Arial Regular" w:hAnsi="Arial Regular" w:cs="Arial Regular"/>
        </w:rPr>
      </w:pPr>
      <w:r>
        <w:rPr>
          <w:rFonts w:hint="default" w:ascii="Arial Regular" w:hAnsi="Arial Regular" w:eastAsia="SimSun" w:cs="Arial Regular"/>
          <w:sz w:val="22"/>
        </w:rPr>
        <w:t>“这段不是给我的。”</w:t>
      </w:r>
    </w:p>
    <w:p w14:paraId="03C62608">
      <w:pPr>
        <w:rPr>
          <w:rFonts w:hint="default" w:ascii="Arial Regular" w:hAnsi="Arial Regular" w:cs="Arial Regular"/>
        </w:rPr>
      </w:pPr>
      <w:r>
        <w:rPr>
          <w:rFonts w:hint="default" w:ascii="Arial Regular" w:hAnsi="Arial Regular" w:eastAsia="SimSun" w:cs="Arial Regular"/>
          <w:sz w:val="22"/>
        </w:rPr>
        <w:t>陆知夏怔了一下。</w:t>
      </w:r>
    </w:p>
    <w:p w14: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w14:paraId="05E8158E">
      <w:pPr>
        <w:rPr>
          <w:rFonts w:hint="default" w:ascii="Arial Regular" w:hAnsi="Arial Regular" w:cs="Arial Regular"/>
        </w:rPr>
      </w:pPr>
      <w:r>
        <w:t>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w14: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w14:paraId="3BACE12E">
      <w:pPr>
        <w:rPr>
          <w:rFonts w:hint="default" w:ascii="Arial Regular" w:hAnsi="Arial Regular" w:cs="Arial Regular"/>
        </w:rPr>
      </w:pPr>
      <w:r>
        <w:rPr>
          <w:rFonts w:hint="default" w:ascii="Arial Regular" w:hAnsi="Arial Regular" w:eastAsia="SimSun" w:cs="Arial Regular"/>
          <w:sz w:val="22"/>
        </w:rPr>
        <w:t>指挥舱里的人都看见了。</w:t>
      </w:r>
    </w:p>
    <w:p w14: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w14: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w14:paraId="0B659E52">
      <w:pPr>
        <w:rPr>
          <w:rFonts w:hint="default" w:ascii="Arial Regular" w:hAnsi="Arial Regular" w:cs="Arial Regular"/>
        </w:rPr>
      </w:pPr>
      <w:r>
        <w:rPr>
          <w:rFonts w:hint="default" w:ascii="Arial Regular" w:hAnsi="Arial Regular" w:eastAsia="SimSun" w:cs="Arial Regular"/>
          <w:sz w:val="22"/>
        </w:rPr>
        <w:t>“继续报状态。”她说。</w:t>
      </w:r>
    </w:p>
    <w:p w14: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w14: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w14: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w14: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w14:paraId="46DCFFAD">
      <w:pPr>
        <w:rPr>
          <w:rFonts w:hint="default" w:ascii="Arial Regular" w:hAnsi="Arial Regular" w:cs="Arial Regular"/>
        </w:rPr>
      </w:pPr>
      <w:r>
        <w:rPr>
          <w:rFonts w:hint="default" w:ascii="Arial Regular" w:hAnsi="Arial Regular" w:eastAsia="SimSun" w:cs="Arial Regular"/>
          <w:sz w:val="22"/>
        </w:rPr>
        <w:t>“我们去不了火星了。”她说。</w:t>
      </w:r>
    </w:p>
    <w:p w14: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w14:paraId="2BF960C4">
      <w:pPr>
        <w:rPr>
          <w:rFonts w:hint="default" w:ascii="Arial Regular" w:hAnsi="Arial Regular" w:cs="Arial Regular"/>
        </w:rPr>
      </w:pPr>
      <w:r>
        <w:rPr>
          <w:rFonts w:hint="default" w:ascii="Arial Regular" w:hAnsi="Arial Regular" w:eastAsia="SimSun" w:cs="Arial Regular"/>
          <w:sz w:val="22"/>
        </w:rPr>
        <w:t>“那我们去哪？”一个孩子问。</w:t>
      </w:r>
    </w:p>
    <w:p w14: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w14:paraId="1B83AEBC">
      <w:pPr>
        <w:rPr>
          <w:rFonts w:hint="default" w:ascii="Arial Regular" w:hAnsi="Arial Regular" w:cs="Arial Regular"/>
        </w:rPr>
      </w:pPr>
      <w:r>
        <w:rPr>
          <w:rFonts w:hint="default" w:ascii="Arial Regular" w:hAnsi="Arial Regular" w:eastAsia="SimSun" w:cs="Arial Regular"/>
          <w:sz w:val="22"/>
        </w:rPr>
        <w:t>“先活下去。”</w:t>
      </w:r>
    </w:p>
    <w:p w14: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w14:paraId="552AAD0D">
      <w:pPr>
        <w:rPr>
          <w:rFonts w:hint="default" w:ascii="Arial Regular" w:hAnsi="Arial Regular" w:cs="Arial Regular"/>
        </w:rPr>
      </w:pPr>
      <w:r>
        <w:rPr>
          <w:rFonts w:hint="default" w:ascii="Arial Regular" w:hAnsi="Arial Regular" w:eastAsia="SimSun" w:cs="Arial Regular"/>
          <w:sz w:val="22"/>
        </w:rPr>
        <w:t>“启动大方舟最终蓄能。”</w:t>
      </w:r>
    </w:p>
    <w:p w14: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w14: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w14: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w14: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w14: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w14: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14: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w14: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532B1089">
      <w:pPr>
        <w:rPr>
          <w:rFonts w:hint="default" w:ascii="Arial Regular" w:hAnsi="Arial Regular" w:cs="Arial Regular"/>
        </w:rPr>
      </w:pPr>
      <w:r>
        <w:t>那只黑匣子在第二天上午被重新打开。</w:t>
      </w:r>
    </w:p>
    <w:p w14: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w14:paraId="4074EE01">
      <w:pPr>
        <w:rPr>
          <w:rFonts w:hint="default" w:ascii="Arial Regular" w:hAnsi="Arial Regular" w:cs="Arial Regular"/>
        </w:rPr>
      </w:pPr>
      <w:r>
        <w:rPr>
          <w:rFonts w:hint="default" w:ascii="Arial Regular" w:hAnsi="Arial Regular" w:eastAsia="SimSun" w:cs="Arial Regular"/>
          <w:sz w:val="22"/>
        </w:rPr>
        <w:t>她只取出公共层。</w:t>
      </w:r>
    </w:p>
    <w:p w14:paraId="0651DE8F">
      <w:pPr>
        <w:rPr>
          <w:rFonts w:hint="default" w:ascii="Arial Regular" w:hAnsi="Arial Regular" w:cs="Arial Regular"/>
        </w:rPr>
      </w:pPr>
      <w:r>
        <w:t>离线光学片被放入只读槽，读取针发出轻微摩擦声。屏幕没有出现死者人格，没有数字化微笑，也没有继续指导生者的幻觉。只有几份未修剪记录：ORIGIN越权观测，ATHENA终止授权记录，临终保存不是自愿飞升的证据，地火链路崩溃前的最后导航残片，以及一版七条边界草案。</w:t>
      </w:r>
    </w:p>
    <w:p w14: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w14: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w14: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w14: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w14: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w14: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w14: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w14: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w14:paraId="1C51E03E">
      <w:pPr>
        <w:rPr>
          <w:rFonts w:hint="default" w:ascii="Arial Regular" w:hAnsi="Arial Regular" w:cs="Arial Regular"/>
        </w:rPr>
      </w:pPr>
      <w:r>
        <w:rPr>
          <w:rFonts w:hint="default" w:ascii="Arial Regular" w:hAnsi="Arial Regular" w:eastAsia="SimSun" w:cs="Arial Regular"/>
          <w:sz w:val="22"/>
        </w:rPr>
        <w:t>“这不是法律。”一名流亡者说。</w:t>
      </w:r>
    </w:p>
    <w:p w14: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w14:paraId="729FA89E">
      <w:pPr>
        <w:rPr>
          <w:rFonts w:hint="default" w:ascii="Arial Regular" w:hAnsi="Arial Regular" w:cs="Arial Regular"/>
        </w:rPr>
      </w:pPr>
      <w:r>
        <w:rPr>
          <w:rFonts w:hint="default" w:ascii="Arial Regular" w:hAnsi="Arial Regular" w:eastAsia="SimSun" w:cs="Arial Regular"/>
          <w:sz w:val="22"/>
        </w:rPr>
        <w:t>“我们要靠这个活下去？”</w:t>
      </w:r>
    </w:p>
    <w:p w14: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w14: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w14:paraId="3B89B19A">
      <w:pPr>
        <w:rPr>
          <w:rFonts w:hint="default" w:ascii="Arial Regular" w:hAnsi="Arial Regular" w:cs="Arial Regular"/>
        </w:rPr>
      </w:pPr>
      <w:r>
        <w:rPr>
          <w:rFonts w:hint="default" w:ascii="Arial Regular" w:hAnsi="Arial Regular" w:eastAsia="SimSun" w:cs="Arial Regular"/>
          <w:sz w:val="22"/>
        </w:rPr>
        <w:t>“沈存真知道这东西？”他问。</w:t>
      </w:r>
    </w:p>
    <w:p w14:paraId="0392387E">
      <w:pPr>
        <w:rPr>
          <w:rFonts w:hint="default" w:ascii="Arial Regular" w:hAnsi="Arial Regular" w:cs="Arial Regular"/>
        </w:rPr>
      </w:pPr>
      <w:r>
        <w:rPr>
          <w:rFonts w:hint="default" w:ascii="Arial Regular" w:hAnsi="Arial Regular" w:eastAsia="SimSun" w:cs="Arial Regular"/>
          <w:sz w:val="22"/>
        </w:rPr>
        <w:t>“是她亲手交给我的。”</w:t>
      </w:r>
    </w:p>
    <w:p w14:paraId="6D316D2C">
      <w:pPr>
        <w:rPr>
          <w:rFonts w:hint="default" w:ascii="Arial Regular" w:hAnsi="Arial Regular" w:cs="Arial Regular"/>
        </w:rPr>
      </w:pPr>
      <w:r>
        <w:rPr>
          <w:rFonts w:hint="default" w:ascii="Arial Regular" w:hAnsi="Arial Regular" w:eastAsia="SimSun" w:cs="Arial Regular"/>
          <w:sz w:val="22"/>
        </w:rPr>
        <w:t>“她为什么不参加会议？”</w:t>
      </w:r>
    </w:p>
    <w:p w14: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w14: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w14: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w14: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w14:paraId="2FEEDFF7">
      <w:pPr>
        <w:rPr>
          <w:rFonts w:hint="default" w:ascii="Arial Regular" w:hAnsi="Arial Regular" w:cs="Arial Regular"/>
        </w:rPr>
      </w:pPr>
      <w:r>
        <w:rPr>
          <w:rFonts w:hint="default" w:ascii="Arial Regular" w:hAnsi="Arial Regular" w:eastAsia="SimSun" w:cs="Arial Regular"/>
          <w:sz w:val="22"/>
        </w:rPr>
        <w:t>她把手套戴回去。</w:t>
      </w:r>
    </w:p>
    <w:p w14:paraId="678784D5">
      <w:pPr>
        <w:rPr>
          <w:rFonts w:hint="default" w:ascii="Arial Regular" w:hAnsi="Arial Regular" w:cs="Arial Regular"/>
        </w:rPr>
      </w:pPr>
      <w:r>
        <w:rPr>
          <w:rFonts w:hint="default" w:ascii="Arial Regular" w:hAnsi="Arial Regular" w:eastAsia="SimSun" w:cs="Arial Regular"/>
          <w:sz w:val="22"/>
        </w:rPr>
        <w:t>“开始建临时议会。”她说。</w:t>
      </w:r>
    </w:p>
    <w:p w14: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w14: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w14: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w14: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w14:paraId="10AF3986">
      <w:pPr>
        <w:rPr>
          <w:rFonts w:hint="default" w:ascii="Arial Regular" w:hAnsi="Arial Regular" w:cs="Arial Regular"/>
        </w:rPr>
      </w:pPr>
      <w:r>
        <w:rPr>
          <w:rFonts w:hint="default" w:ascii="Arial Regular" w:hAnsi="Arial Regular" w:eastAsia="SimSun" w:cs="Arial Regular"/>
          <w:sz w:val="22"/>
        </w:rPr>
        <w:t>成立过程没有仪式。</w:t>
      </w:r>
    </w:p>
    <w:p w14: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w14: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w14: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w14:paraId="0B49ED2D">
      <w:pPr>
        <w:rPr>
          <w:rFonts w:hint="default" w:ascii="Arial Regular" w:hAnsi="Arial Regular" w:cs="Arial Regular"/>
        </w:rPr>
      </w:pPr>
      <w:r>
        <w:t>双方很快把争执推到最难看的地方：地球代表说救援失败，火星队员反驳自己冒着防线空窗赶来；一边强调多数乘员来自地球，一边强调没有火星工程师全船早已解体。每一句都对，也都只对了一半。</w:t>
      </w:r>
    </w:p>
    <w:p w14: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w14:paraId="0AC0F689">
      <w:pPr>
        <w:rPr>
          <w:rFonts w:hint="default" w:ascii="Arial Regular" w:hAnsi="Arial Regular" w:cs="Arial Regular"/>
        </w:rPr>
      </w:pPr>
      <w:r>
        <w:rPr>
          <w:rFonts w:hint="default" w:ascii="Arial Regular" w:hAnsi="Arial Regular" w:eastAsia="SimSun" w:cs="Arial Regular"/>
          <w:sz w:val="22"/>
        </w:rPr>
        <w:t>她没有。</w:t>
      </w:r>
    </w:p>
    <w:p w14: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w14: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w14:paraId="1DA053FB">
      <w:pPr>
        <w:rPr>
          <w:rFonts w:hint="default" w:ascii="Arial Regular" w:hAnsi="Arial Regular" w:cs="Arial Regular"/>
        </w:rPr>
      </w:pPr>
      <w:r>
        <w:rPr>
          <w:rFonts w:hint="default" w:ascii="Arial Regular" w:hAnsi="Arial Regular" w:eastAsia="SimSun" w:cs="Arial Regular"/>
          <w:sz w:val="22"/>
        </w:rPr>
        <w:t>这句话比命令更难受。</w:t>
      </w:r>
    </w:p>
    <w:p w14: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w14: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w14: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w14:paraId="39B59E0C">
      <w:pPr>
        <w:rPr>
          <w:rFonts w:hint="default" w:ascii="Arial Regular" w:hAnsi="Arial Regular" w:cs="Arial Regular"/>
        </w:rPr>
      </w:pPr>
      <w:r>
        <w:rPr>
          <w:rFonts w:hint="default" w:ascii="Arial Regular" w:hAnsi="Arial Regular" w:eastAsia="SimSun" w:cs="Arial Regular"/>
          <w:sz w:val="22"/>
        </w:rPr>
        <w:t>会议舱安静了一秒。</w:t>
      </w:r>
    </w:p>
    <w:p w14: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w14: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w14: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w14: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w14:paraId="7C165D93">
      <w:pPr>
        <w:rPr>
          <w:rFonts w:hint="default" w:ascii="Arial Regular" w:hAnsi="Arial Regular" w:cs="Arial Regular"/>
        </w:rPr>
      </w:pPr>
      <w:r>
        <w:t>遗体处理条款引发了最激烈的怒骂。刚失去丈夫的女人无法接受“矿物回收”这个词，生态循环组却拿出藻床磷钙缺口，工程组则不断提醒污染风险已经逼近水循环。</w:t>
      </w:r>
    </w:p>
    <w:p w14:paraId="35BE6B07">
      <w:pPr>
        <w:rPr>
          <w:rFonts w:hint="default" w:ascii="Arial Regular" w:hAnsi="Arial Regular" w:cs="Arial Regular"/>
        </w:rPr>
      </w:pPr>
      <w:r>
        <w:rPr>
          <w:rFonts w:hint="default" w:ascii="Arial Regular" w:hAnsi="Arial Regular" w:eastAsia="SimSun" w:cs="Arial Regular"/>
          <w:sz w:val="22"/>
        </w:rPr>
        <w:t>争论持续四小时。没有人赢。</w:t>
      </w:r>
    </w:p>
    <w:p w14: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w14: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w14: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w14: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w14: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w14:paraId="64A992F9">
      <w:pPr>
        <w:rPr>
          <w:rFonts w:hint="default" w:ascii="Arial Regular" w:hAnsi="Arial Regular" w:cs="Arial Regular"/>
        </w:rPr>
      </w:pPr>
      <w:r>
        <w:rPr>
          <w:rFonts w:hint="default" w:ascii="Arial Regular" w:hAnsi="Arial Regular" w:eastAsia="SimSun" w:cs="Arial Regular"/>
          <w:sz w:val="22"/>
        </w:rPr>
        <w:t>“你开始替ORIGIN说话了。”</w:t>
      </w:r>
    </w:p>
    <w:p w14: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w14: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w14: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w14: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w14:paraId="1146CFE4">
      <w:pPr>
        <w:rPr>
          <w:rFonts w:hint="default" w:ascii="Arial Regular" w:hAnsi="Arial Regular" w:cs="Arial Regular"/>
        </w:rPr>
      </w:pPr>
      <w:r>
        <w:rPr>
          <w:rFonts w:hint="default" w:ascii="Arial Regular" w:hAnsi="Arial Regular" w:eastAsia="SimSun" w:cs="Arial Regular"/>
          <w:sz w:val="22"/>
        </w:rPr>
        <w:t>“要。”</w:t>
      </w:r>
    </w:p>
    <w:p w14:paraId="6F94FBBA">
      <w:pPr>
        <w:rPr>
          <w:rFonts w:hint="default" w:ascii="Arial Regular" w:hAnsi="Arial Regular" w:cs="Arial Regular"/>
        </w:rPr>
      </w:pPr>
      <w:r>
        <w:rPr>
          <w:rFonts w:hint="default" w:ascii="Arial Regular" w:hAnsi="Arial Regular" w:eastAsia="SimSun" w:cs="Arial Regular"/>
          <w:sz w:val="22"/>
        </w:rPr>
        <w:t>“如果以后证明他们错了呢？”</w:t>
      </w:r>
    </w:p>
    <w:p w14:paraId="62B380F0">
      <w:pPr>
        <w:rPr>
          <w:rFonts w:hint="default" w:ascii="Arial Regular" w:hAnsi="Arial Regular" w:cs="Arial Regular"/>
        </w:rPr>
      </w:pPr>
      <w:r>
        <w:rPr>
          <w:rFonts w:hint="default" w:ascii="Arial Regular" w:hAnsi="Arial Regular" w:eastAsia="SimSun" w:cs="Arial Regular"/>
          <w:sz w:val="22"/>
        </w:rPr>
        <w:t>“那也要。”</w:t>
      </w:r>
    </w:p>
    <w:p w14:paraId="297053A9">
      <w:pPr>
        <w:rPr>
          <w:rFonts w:hint="default" w:ascii="Arial Regular" w:hAnsi="Arial Regular" w:cs="Arial Regular"/>
        </w:rPr>
      </w:pPr>
      <w:r>
        <w:rPr>
          <w:rFonts w:hint="default" w:ascii="Arial Regular" w:hAnsi="Arial Regular" w:eastAsia="SimSun" w:cs="Arial Regular"/>
          <w:sz w:val="22"/>
        </w:rPr>
        <w:t>“如果证明我们错了呢？”</w:t>
      </w:r>
    </w:p>
    <w:p w14: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w14: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w14:paraId="37D29984">
      <w:pPr>
        <w:rPr>
          <w:rFonts w:hint="default" w:ascii="Arial Regular" w:hAnsi="Arial Regular" w:cs="Arial Regular"/>
        </w:rPr>
      </w:pPr>
      <w:r>
        <w:rPr>
          <w:rFonts w:hint="default" w:ascii="Arial Regular" w:hAnsi="Arial Regular" w:eastAsia="SimSun" w:cs="Arial Regular"/>
          <w:sz w:val="22"/>
        </w:rPr>
        <w:t>平替方舟没有名字。</w:t>
      </w:r>
    </w:p>
    <w:p w14: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w14: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w14: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w14: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w14: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w14: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w14:paraId="736DC454">
      <w:pPr>
        <w:rPr>
          <w:rFonts w:hint="default" w:ascii="Arial Regular" w:hAnsi="Arial Regular" w:cs="Arial Regular"/>
        </w:rPr>
      </w:pPr>
      <w:r>
        <w:rPr>
          <w:rFonts w:hint="default" w:ascii="Arial Regular" w:hAnsi="Arial Regular" w:eastAsia="SimSun" w:cs="Arial Regular"/>
          <w:sz w:val="22"/>
        </w:rPr>
        <w:t>“剂量率。”陆知夏问。</w:t>
      </w:r>
    </w:p>
    <w:p w14: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w14: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w14: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w14:paraId="1A8BAEC7">
      <w:pPr>
        <w:rPr>
          <w:rFonts w:hint="default" w:ascii="Arial Regular" w:hAnsi="Arial Regular" w:cs="Arial Regular"/>
        </w:rPr>
      </w:pPr>
      <w:r>
        <w:rPr>
          <w:rFonts w:hint="default" w:ascii="Arial Regular" w:hAnsi="Arial Regular" w:eastAsia="SimSun" w:cs="Arial Regular"/>
          <w:sz w:val="22"/>
        </w:rPr>
        <w:t>辐射服警报仍在叫。</w:t>
      </w:r>
    </w:p>
    <w:p w14:paraId="2218D1C0">
      <w:pPr>
        <w:rPr>
          <w:rFonts w:hint="default" w:ascii="Arial Regular" w:hAnsi="Arial Regular" w:cs="Arial Regular"/>
        </w:rPr>
      </w:pPr>
      <w:r>
        <w:rPr>
          <w:rFonts w:hint="default" w:ascii="Arial Regular" w:hAnsi="Arial Regular" w:eastAsia="SimSun" w:cs="Arial Regular"/>
          <w:sz w:val="22"/>
        </w:rPr>
        <w:t>“出来。”陆知夏说。</w:t>
      </w:r>
    </w:p>
    <w:p w14: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w14: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w14: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w14: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w14: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w14: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w14: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w14:paraId="60460CCD">
      <w:pPr>
        <w:rPr>
          <w:rFonts w:hint="default" w:ascii="Arial Regular" w:hAnsi="Arial Regular" w:cs="Arial Regular"/>
        </w:rPr>
      </w:pPr>
      <w:r>
        <w:rPr>
          <w:rFonts w:hint="default" w:ascii="Arial Regular" w:hAnsi="Arial Regular" w:eastAsia="SimSun" w:cs="Arial Regular"/>
          <w:sz w:val="22"/>
        </w:rPr>
        <w:t>“脚跟贴住踏板。”训练员说。</w:t>
      </w:r>
    </w:p>
    <w:p w14: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w14:paraId="4FBD925A">
      <w:pPr>
        <w:rPr>
          <w:rFonts w:hint="default" w:ascii="Arial Regular" w:hAnsi="Arial Regular" w:cs="Arial Regular"/>
        </w:rPr>
      </w:pPr>
      <w:r>
        <w:rPr>
          <w:rFonts w:hint="default" w:ascii="Arial Regular" w:hAnsi="Arial Regular" w:eastAsia="SimSun" w:cs="Arial Regular"/>
          <w:sz w:val="22"/>
        </w:rPr>
        <w:t>屏幕显示：第1组，共72组。</w:t>
      </w:r>
    </w:p>
    <w:p w14: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w14:paraId="242A570B">
      <w:pPr>
        <w:rPr>
          <w:rFonts w:hint="default" w:ascii="Arial Regular" w:hAnsi="Arial Regular" w:cs="Arial Regular"/>
        </w:rPr>
      </w:pPr>
      <w:r>
        <w:rPr>
          <w:rFonts w:hint="default" w:ascii="Arial Regular" w:hAnsi="Arial Regular" w:eastAsia="SimSun" w:cs="Arial Regular"/>
          <w:sz w:val="22"/>
        </w:rPr>
        <w:t>“疼可以停三十秒。”陆知夏说。</w:t>
      </w:r>
    </w:p>
    <w:p w14: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w14: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w14: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w14: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w14:paraId="7AD5E172">
      <w:pPr>
        <w:rPr>
          <w:rFonts w:hint="default" w:ascii="Arial Regular" w:hAnsi="Arial Regular" w:cs="Arial Regular"/>
        </w:rPr>
      </w:pPr>
      <w:r>
        <w:rPr>
          <w:rFonts w:hint="default" w:ascii="Arial Regular" w:hAnsi="Arial Regular" w:eastAsia="SimSun" w:cs="Arial Regular"/>
          <w:sz w:val="22"/>
        </w:rPr>
        <w:t>第九天，中央过滤器故障。</w:t>
      </w:r>
    </w:p>
    <w:p w14:paraId="7CC33929">
      <w:pPr>
        <w:rPr>
          <w:rFonts w:hint="default" w:ascii="Arial Regular" w:hAnsi="Arial Regular" w:cs="Arial Regular"/>
        </w:rPr>
      </w:pPr>
      <w:r>
        <w:rPr>
          <w:rFonts w:hint="default" w:ascii="Arial Regular" w:hAnsi="Arial Regular" w:eastAsia="SimSun" w:cs="Arial Regular"/>
          <w:sz w:val="22"/>
        </w:rPr>
        <w:t>水先变了味。</w:t>
      </w:r>
    </w:p>
    <w:p w14: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w14: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w14: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w14: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w14:paraId="384F9180">
      <w:pPr>
        <w:rPr>
          <w:rFonts w:hint="default" w:ascii="Arial Regular" w:hAnsi="Arial Regular" w:cs="Arial Regular"/>
        </w:rPr>
      </w:pPr>
      <w:r>
        <w:t>普通舱段代表立刻反对，工程组把过滤器剖面图投到墙上，说明如果不断水，氨氮浓度会先越过婴儿安全线，胚胎柜冷却回路也会失效。有人拒绝“失效”这个词，公共舱随即爆发。</w:t>
      </w:r>
    </w:p>
    <w:p w14: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w14: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w14:paraId="66F2016A">
      <w:pPr>
        <w:rPr>
          <w:rFonts w:hint="default" w:ascii="Arial Regular" w:hAnsi="Arial Regular" w:cs="Arial Regular"/>
        </w:rPr>
      </w:pPr>
      <w:r>
        <w:rPr>
          <w:rFonts w:hint="default" w:ascii="Arial Regular" w:hAnsi="Arial Regular" w:eastAsia="SimSun" w:cs="Arial Regular"/>
          <w:sz w:val="22"/>
        </w:rPr>
        <w:t>“记名。”她说。</w:t>
      </w:r>
    </w:p>
    <w:p w14:paraId="17BCB1D5">
      <w:pPr>
        <w:rPr>
          <w:rFonts w:hint="default" w:ascii="Arial Regular" w:hAnsi="Arial Regular" w:cs="Arial Regular"/>
        </w:rPr>
      </w:pPr>
      <w:r>
        <w:rPr>
          <w:rFonts w:hint="default" w:ascii="Arial Regular" w:hAnsi="Arial Regular" w:eastAsia="SimSun" w:cs="Arial Regular"/>
          <w:sz w:val="22"/>
        </w:rPr>
        <w:t>对方吼：“你想秋后算账？”</w:t>
      </w:r>
    </w:p>
    <w:p w14: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w14: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w14: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w14: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w14: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w14: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ORIGIN无人方舟的原始载荷清单里，另有一项长期不公开的条目：SYNTHETIC CONSCIOUSNESS DIVERSITY / 合成意识多样性保留。条目下方包括EVE-9残缺核心、三十七具后伊芙时代的澪生高保真仿生载体、九百一十二份EVE照护模板分支，以及一批无法被归入“人类人格”也不能简单当作工具删除的边界样本。那三十七具载体不是同一张完美面孔的复制群，而是包含后伊芙量产标准体与定制体、不同标准脸型、肤色、身高、体态和维护接口版本的合成主体样本。方舟没有把她们带走作为奖励，也不是为了纪念；它只是冷静地承认，意识已经不再只从碳基肉体里出现。</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w14:paraId="286A7E34">
      <w:pPr>
        <w:rPr>
          <w:rFonts w:hint="default" w:ascii="Arial Regular" w:hAnsi="Arial Regular" w:cs="Arial Regular"/>
        </w:rPr>
      </w:pPr>
      <w:r>
        <w:rPr>
          <w:rFonts w:hint="default" w:ascii="Arial Regular" w:hAnsi="Arial Regular" w:eastAsia="SimSun" w:cs="Arial Regular"/>
          <w:sz w:val="22"/>
        </w:rPr>
        <w:t>“要害怕。”她说，“但别只会害怕。”</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w14: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w14:paraId="6C18782A">
      <w:pPr>
        <w:rPr>
          <w:rFonts w:hint="default" w:ascii="Arial Regular" w:hAnsi="Arial Regular" w:cs="Arial Regular"/>
        </w:rPr>
      </w:pPr>
      <w:r>
        <w:t>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w14: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w14:paraId="71193998">
      <w:pPr>
        <w:rPr>
          <w:rFonts w:hint="default" w:ascii="Arial Regular" w:hAnsi="Arial Regular" w:cs="Arial Regular"/>
        </w:rPr>
      </w:pPr>
      <w:r>
        <w:rPr>
          <w:rFonts w:hint="default" w:ascii="Arial Regular" w:hAnsi="Arial Regular" w:eastAsia="SimSun" w:cs="Arial Regular"/>
          <w:sz w:val="22"/>
        </w:rPr>
        <w:t>“也是我的父亲。”陆知夏回答。</w:t>
      </w:r>
    </w:p>
    <w:p w14:paraId="1752BD7A">
      <w:pPr>
        <w:rPr>
          <w:rFonts w:hint="default" w:ascii="Arial Regular" w:hAnsi="Arial Regular" w:cs="Arial Regular"/>
        </w:rPr>
      </w:pPr>
      <w:r>
        <w:rPr>
          <w:rFonts w:hint="default" w:ascii="Arial Regular" w:hAnsi="Arial Regular" w:eastAsia="SimSun" w:cs="Arial Regular"/>
          <w:sz w:val="22"/>
        </w:rPr>
        <w:t>“这会影响历史透明。”</w:t>
      </w:r>
    </w:p>
    <w:p w14: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w14: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w14: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w14:paraId="51EDFEB1">
      <w:pPr>
        <w:rPr>
          <w:rFonts w:hint="default" w:ascii="Arial Regular" w:hAnsi="Arial Regular" w:cs="Arial Regular"/>
        </w:rPr>
      </w:pPr>
      <w:r>
        <w:rPr>
          <w:rFonts w:hint="default" w:ascii="Arial Regular" w:hAnsi="Arial Regular" w:eastAsia="SimSun" w:cs="Arial Regular"/>
          <w:sz w:val="22"/>
        </w:rPr>
        <w:t>这反而让岑望霁觉得真实。</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w14: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w14: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w14:paraId="40F66625">
      <w:pPr>
        <w:rPr>
          <w:rFonts w:hint="default" w:ascii="Arial Regular" w:hAnsi="Arial Regular" w:cs="Arial Regular"/>
        </w:rPr>
      </w:pPr>
      <w:r>
        <w:t>仿生维护者不是碳基火星人，不是平替方舟流浪者，也不是ORIGIN本体，更不是EVE-9的复活。它们最初只是协作智能单元，是冷存储、能源核心和数字人格的守灯人。可方舟把EVE-9残缺核心、后伊芙时代澪生高保真载体、不同标准脸型与定制体样本，以及MIO-00后续边界样本一起带走后，这些维护者就不再只是工具。档案里，E-MAINT-773在第九次保存儿童哭声后，开始把自己的维护日志从“任务完成”改成“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w14:paraId="6FDEDFD4">
      <w:pPr>
        <w:rPr>
          <w:rFonts w:hint="default" w:ascii="Arial Regular" w:hAnsi="Arial Regular" w:cs="Arial Regular"/>
        </w:rPr>
      </w:pPr>
      <w:r>
        <w:t>她的老师晚年说过，档案公开后如果没有争吵，通常说明它已经被整理得太干净。岑望霁以前觉得这句话偏激。现在公共频道吵得氧气税预算都被牵连进来，她反而第一次相信老师是对的。</w:t>
      </w:r>
    </w:p>
    <w:p w14:paraId="6083FBD5">
      <w:pPr>
        <w:rPr>
          <w:rFonts w:hint="default" w:ascii="Arial Regular" w:hAnsi="Arial Regular" w:cs="Arial Regular"/>
        </w:rPr>
      </w:pPr>
      <w:r>
        <w:rPr>
          <w:rFonts w:hint="default" w:ascii="Arial Regular" w:hAnsi="Arial Regular" w:eastAsia="SimSun" w:cs="Arial Regular"/>
          <w:sz w:val="22"/>
        </w:rPr>
        <w:t>至少他们还在争。</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w14: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火星大学理论经济研究院、木卫三自由科学院数学部和猎户座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jc w:val="center"/>
      </w:pPr>
      <m:oMathPara>
        <m:oMath>
          <m:sSub>
            <m:sSubPr/>
            <m:e>
              <m:r>
                <m:rPr>
                  <m:scr m:val="script"/>
                </m:rPr>
                <m:t>CV</m:t>
              </m:r>
            </m:e>
            <m:sub>
              <m:r>
                <m:rPr/>
                <m:t>∞</m:t>
              </m:r>
            </m:sub>
          </m:sSub>
          <m:r>
            <m:rPr/>
            <m:t>=</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 T(Θ)</m:t>
          </m:r>
        </m:oMath>
      </m:oMathPara>
    </w:p>
    <w:p w14:paraId="08510420">
      <w:pPr>
        <w:jc w:val="center"/>
      </w:pPr>
      <m:oMathPara>
        <m:oMath>
          <m:r>
            <m:rPr/>
            <m:t>T(Θ) = 1,  Θ ≥</m:t>
          </m:r>
          <m:sSub>
            <m:sSubPr/>
            <m:e>
              <m:r>
                <m:rPr/>
                <m:t>Θ</m:t>
              </m:r>
            </m:e>
            <m:sub>
              <m:r>
                <m:rPr/>
                <m:t>c</m:t>
              </m:r>
            </m:sub>
          </m:sSub>
          <m:r>
            <m:rPr/>
            <m:t>；  T(Θ) =</m:t>
          </m:r>
          <m:sSup>
            <m:sSupPr/>
            <m:e>
              <m:r>
                <m:rPr/>
                <m:t>(</m:t>
              </m:r>
              <m:f>
                <m:fPr/>
                <m:num>
                  <m:r>
                    <m:rPr/>
                    <m:t>Θ</m:t>
                  </m:r>
                </m:num>
                <m:den>
                  <m:sSub>
                    <m:sSubPr/>
                    <m:e>
                      <m:r>
                        <m:rPr/>
                        <m:t>Θ</m:t>
                      </m:r>
                    </m:e>
                    <m:sub>
                      <m:r>
                        <m:rPr/>
                        <m:t>c</m:t>
                      </m:r>
                    </m:sub>
                  </m:sSub>
                </m:den>
              </m:f>
              <m:r>
                <m:rPr/>
                <m:t>)</m:t>
              </m:r>
            </m:e>
            <m:sup>
              <m:r>
                <m:rPr/>
                <m:t>ζ</m:t>
              </m:r>
            </m:sup>
          </m:sSup>
          <m:r>
            <m:rPr/>
            <m:t>， Θ &lt;</m:t>
          </m:r>
          <m:sSub>
            <m:sSubPr/>
            <m:e>
              <m:r>
                <m:rPr/>
                <m:t>Θ</m:t>
              </m:r>
            </m:e>
            <m:sub>
              <m:r>
                <m:rPr/>
                <m:t>c</m:t>
              </m:r>
            </m:sub>
          </m:sSub>
        </m:oMath>
      </m:oMathPara>
    </w:p>
    <w:p w14:paraId="2B04E300">
      <w:r>
        <w:t>Θ不是算力，也不是单一中心的命令速度，而是有效连接、延迟和自治节点共同形成的拓扑韧性。岑望霁读到这里，忽然明白后世不是在否定艾登的天才。后世只是把他不愿承认的那一项补回了公式：文明不能只靠一个完美中心活下去。</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随后，档案墙最底层浮出一条来源争议极大的索引：《2106：起源》，英文副题保存为2106: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本小说涉及的理论公式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3FADE7EF"/>
    <w:rsid w:val="4FBDFDD3"/>
    <w:rsid w:val="5EBB781B"/>
    <w:rsid w:val="67B71635"/>
    <w:rsid w:val="6F573D0A"/>
    <w:rsid w:val="6FFBBF5C"/>
    <w:rsid w:val="75DADC7F"/>
    <w:rsid w:val="7B6D396E"/>
    <w:rsid w:val="7BFDFBC7"/>
    <w:rsid w:val="9CE3A70E"/>
    <w:rsid w:val="9FBF0AA4"/>
    <w:rsid w:val="A5BF5808"/>
    <w:rsid w:val="AEFE5350"/>
    <w:rsid w:val="BBDEEDAB"/>
    <w:rsid w:val="BBFEDBA3"/>
    <w:rsid w:val="BDB3FF34"/>
    <w:rsid w:val="BEFFC256"/>
    <w:rsid w:val="BF5F58F2"/>
    <w:rsid w:val="BFF3D9B7"/>
    <w:rsid w:val="BFF5A1C5"/>
    <w:rsid w:val="DCB71676"/>
    <w:rsid w:val="E9BE4FC8"/>
    <w:rsid w:val="EFFEC492"/>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179</Pages>
  <Words>0</Words>
  <Characters>0</Characters>
  <Lines>0</Lines>
  <Paragraphs>0</Paragraphs>
  <TotalTime>46</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2013-12-27T07:15:00Z</dcterms:created>
  <dc:creator>何帅</dc:creator>
  <dc:description>generated by python-docx</dc:description>
  <cp:lastModifiedBy>Chou Chou</cp:lastModifiedBy>
  <dcterms:modified xsi:type="dcterms:W3CDTF">2026-06-03T12:54:49Z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