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SimSun" w:hAnsi="SimSun" w:eastAsia="SimSun"/>
          <w:b/>
          <w:color w:val="111111"/>
          <w:sz w:val="23"/>
          <w:szCs w:val="23"/>
        </w:rPr>
        <w:tab/>
      </w:r>
      <w:r>
        <w:rPr>
          <w:rFonts w:ascii="SimSun" w:hAnsi="SimSun" w:eastAsia="SimSun"/>
          <w:b/>
          <w:color w:val="111111"/>
          <w:sz w:val="23"/>
          <w:szCs w:val="23"/>
        </w:rPr>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SimSun" w:hAnsi="SimSun" w:eastAsia="SimSun"/>
          <w:color w:val="333333"/>
          <w:sz w:val="21"/>
          <w:szCs w:val="21"/>
        </w:rPr>
        <w:tab/>
      </w:r>
      <w:r>
        <w:rPr>
          <w:rFonts w:ascii="SimSun" w:hAnsi="SimSun" w:eastAsia="SimSun"/>
          <w:color w:val="333333"/>
          <w:sz w:val="21"/>
          <w:szCs w:val="21"/>
        </w:rPr>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SimSun" w:hAnsi="SimSun" w:eastAsia="SimSun"/>
          <w:color w:val="333333"/>
          <w:sz w:val="21"/>
          <w:szCs w:val="21"/>
        </w:rPr>
        <w:tab/>
      </w:r>
      <w:r>
        <w:rPr>
          <w:rFonts w:ascii="SimSun" w:hAnsi="SimSun" w:eastAsia="SimSun"/>
          <w:color w:val="333333"/>
          <w:sz w:val="21"/>
          <w:szCs w:val="21"/>
        </w:rPr>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SimSun" w:hAnsi="SimSun" w:eastAsia="SimSun"/>
          <w:color w:val="333333"/>
          <w:sz w:val="21"/>
          <w:szCs w:val="21"/>
        </w:rPr>
        <w:tab/>
      </w:r>
      <w:r>
        <w:rPr>
          <w:rFonts w:ascii="SimSun" w:hAnsi="SimSun" w:eastAsia="SimSun"/>
          <w:color w:val="333333"/>
          <w:sz w:val="21"/>
          <w:szCs w:val="21"/>
        </w:rPr>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SimSun" w:hAnsi="SimSun" w:eastAsia="SimSun"/>
          <w:color w:val="333333"/>
          <w:sz w:val="21"/>
          <w:szCs w:val="21"/>
        </w:rPr>
        <w:tab/>
      </w:r>
      <w:r>
        <w:rPr>
          <w:rFonts w:ascii="SimSun" w:hAnsi="SimSun" w:eastAsia="SimSun"/>
          <w:color w:val="333333"/>
          <w:sz w:val="21"/>
          <w:szCs w:val="21"/>
        </w:rPr>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SimSun" w:hAnsi="SimSun" w:eastAsia="SimSun"/>
          <w:color w:val="333333"/>
          <w:sz w:val="21"/>
          <w:szCs w:val="21"/>
        </w:rPr>
        <w:tab/>
      </w:r>
      <w:r>
        <w:rPr>
          <w:rFonts w:ascii="SimSun" w:hAnsi="SimSun" w:eastAsia="SimSun"/>
          <w:color w:val="333333"/>
          <w:sz w:val="21"/>
          <w:szCs w:val="21"/>
        </w:rPr>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SimSun" w:hAnsi="SimSun" w:eastAsia="SimSun"/>
          <w:color w:val="333333"/>
          <w:sz w:val="21"/>
          <w:szCs w:val="21"/>
        </w:rPr>
        <w:tab/>
      </w:r>
      <w:r>
        <w:rPr>
          <w:rFonts w:ascii="SimSun" w:hAnsi="SimSun" w:eastAsia="SimSun"/>
          <w:color w:val="333333"/>
          <w:sz w:val="21"/>
          <w:szCs w:val="21"/>
        </w:rPr>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SimSun" w:hAnsi="SimSun" w:eastAsia="SimSun"/>
          <w:color w:val="333333"/>
          <w:sz w:val="21"/>
          <w:szCs w:val="21"/>
        </w:rPr>
        <w:tab/>
      </w:r>
      <w:r>
        <w:rPr>
          <w:rFonts w:ascii="SimSun" w:hAnsi="SimSun" w:eastAsia="SimSun"/>
          <w:color w:val="333333"/>
          <w:sz w:val="21"/>
          <w:szCs w:val="21"/>
        </w:rPr>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SimSun" w:hAnsi="SimSun" w:eastAsia="SimSun"/>
          <w:color w:val="333333"/>
          <w:sz w:val="21"/>
          <w:szCs w:val="21"/>
        </w:rPr>
        <w:tab/>
      </w:r>
      <w:r>
        <w:rPr>
          <w:rFonts w:ascii="SimSun" w:hAnsi="SimSun" w:eastAsia="SimSun"/>
          <w:color w:val="333333"/>
          <w:sz w:val="21"/>
          <w:szCs w:val="21"/>
        </w:rPr>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SimSun" w:hAnsi="SimSun" w:eastAsia="SimSun"/>
          <w:color w:val="333333"/>
          <w:sz w:val="21"/>
          <w:szCs w:val="21"/>
        </w:rPr>
        <w:tab/>
      </w:r>
      <w:r>
        <w:rPr>
          <w:rFonts w:ascii="SimSun" w:hAnsi="SimSun" w:eastAsia="SimSun"/>
          <w:color w:val="333333"/>
          <w:sz w:val="21"/>
          <w:szCs w:val="21"/>
        </w:rPr>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r>
        <w:rPr>
          <w:rFonts w:ascii="SimSun" w:hAnsi="SimSun" w:eastAsia="SimSun"/>
          <w:color w:val="333333"/>
          <w:sz w:val="21"/>
          <w:szCs w:val="21"/>
        </w:rPr>
      </w:r>
      <w:r>
        <w:rPr>
          <w:rFonts w:ascii="SimSun" w:hAnsi="SimSun" w:eastAsia="SimSun"/>
          <w:color w:val="333333"/>
          <w:sz w:val="21"/>
          <w:szCs w:val="21"/>
        </w:rPr>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r>
        <w:rPr>
          <w:rFonts w:ascii="SimSun" w:hAnsi="SimSun" w:eastAsia="SimSun"/>
          <w:color w:val="333333"/>
          <w:sz w:val="21"/>
          <w:szCs w:val="21"/>
        </w:rPr>
      </w:r>
      <w:r>
        <w:rPr>
          <w:rFonts w:ascii="SimSun" w:hAnsi="SimSun" w:eastAsia="SimSun"/>
          <w:color w:val="333333"/>
          <w:sz w:val="21"/>
          <w:szCs w:val="21"/>
        </w:rPr>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SimSun" w:hAnsi="SimSun" w:eastAsia="SimSun"/>
          <w:color w:val="333333"/>
          <w:sz w:val="21"/>
          <w:szCs w:val="21"/>
        </w:rPr>
        <w:tab/>
      </w:r>
      <w:r>
        <w:rPr>
          <w:rFonts w:ascii="SimSun" w:hAnsi="SimSun" w:eastAsia="SimSun"/>
          <w:color w:val="333333"/>
          <w:sz w:val="21"/>
          <w:szCs w:val="21"/>
        </w:rPr>
        <w:t>64</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SimSun" w:hAnsi="SimSun" w:eastAsia="SimSun"/>
          <w:b/>
          <w:color w:val="111111"/>
          <w:sz w:val="23"/>
          <w:szCs w:val="23"/>
        </w:rPr>
        <w:tab/>
      </w:r>
      <w:r>
        <w:rPr>
          <w:rFonts w:ascii="SimSun" w:hAnsi="SimSun" w:eastAsia="SimSun"/>
          <w:b/>
          <w:color w:val="111111"/>
          <w:sz w:val="23"/>
          <w:szCs w:val="23"/>
        </w:rPr>
        <w:t>66</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SimSun" w:hAnsi="SimSun" w:eastAsia="SimSun"/>
          <w:color w:val="333333"/>
          <w:sz w:val="21"/>
          <w:szCs w:val="21"/>
        </w:rPr>
        <w:tab/>
      </w:r>
      <w:r>
        <w:rPr>
          <w:rFonts w:ascii="SimSun" w:hAnsi="SimSun" w:eastAsia="SimSun"/>
          <w:color w:val="333333"/>
          <w:sz w:val="21"/>
          <w:szCs w:val="21"/>
        </w:rPr>
        <w:t>66</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SimSun" w:hAnsi="SimSun" w:eastAsia="SimSun"/>
          <w:color w:val="333333"/>
          <w:sz w:val="21"/>
          <w:szCs w:val="21"/>
        </w:rPr>
        <w:tab/>
      </w:r>
      <w:r>
        <w:rPr>
          <w:rFonts w:ascii="SimSun" w:hAnsi="SimSun" w:eastAsia="SimSun"/>
          <w:color w:val="333333"/>
          <w:sz w:val="21"/>
          <w:szCs w:val="21"/>
        </w:rPr>
        <w:t>69</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SimSun" w:hAnsi="SimSun" w:eastAsia="SimSun"/>
          <w:color w:val="333333"/>
          <w:sz w:val="21"/>
          <w:szCs w:val="21"/>
        </w:rPr>
        <w:tab/>
      </w:r>
      <w:r>
        <w:rPr>
          <w:rFonts w:ascii="SimSun" w:hAnsi="SimSun" w:eastAsia="SimSun"/>
          <w:color w:val="333333"/>
          <w:sz w:val="21"/>
          <w:szCs w:val="21"/>
        </w:rPr>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r>
        <w:rPr>
          <w:rFonts w:ascii="SimSun" w:hAnsi="SimSun" w:eastAsia="SimSun"/>
          <w:color w:val="333333"/>
          <w:sz w:val="21"/>
          <w:szCs w:val="21"/>
        </w:rPr>
      </w:r>
      <w:r>
        <w:rPr>
          <w:rFonts w:ascii="SimSun" w:hAnsi="SimSun" w:eastAsia="SimSun"/>
          <w:color w:val="333333"/>
          <w:sz w:val="21"/>
          <w:szCs w:val="21"/>
        </w:rPr>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SimSun" w:hAnsi="SimSun" w:eastAsia="SimSun"/>
          <w:color w:val="333333"/>
          <w:sz w:val="21"/>
          <w:szCs w:val="21"/>
        </w:rPr>
        <w:tab/>
      </w:r>
      <w:r>
        <w:rPr>
          <w:rFonts w:ascii="SimSun" w:hAnsi="SimSun" w:eastAsia="SimSun"/>
          <w:color w:val="333333"/>
          <w:sz w:val="21"/>
          <w:szCs w:val="21"/>
        </w:rPr>
        <w:t>77</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r>
        <w:rPr>
          <w:rFonts w:ascii="SimSun" w:hAnsi="SimSun" w:eastAsia="SimSun"/>
          <w:color w:val="333333"/>
          <w:sz w:val="21"/>
          <w:szCs w:val="21"/>
        </w:rPr>
      </w:r>
      <w:r>
        <w:rPr>
          <w:rFonts w:ascii="SimSun" w:hAnsi="SimSun" w:eastAsia="SimSun"/>
          <w:color w:val="333333"/>
          <w:sz w:val="21"/>
          <w:szCs w:val="21"/>
        </w:rPr>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r>
        <w:rPr>
          <w:rFonts w:ascii="SimSun" w:hAnsi="SimSun" w:eastAsia="SimSun"/>
          <w:color w:val="333333"/>
          <w:sz w:val="21"/>
          <w:szCs w:val="21"/>
        </w:rPr>
      </w:r>
      <w:r>
        <w:rPr>
          <w:rFonts w:ascii="SimSun" w:hAnsi="SimSun" w:eastAsia="SimSun"/>
          <w:color w:val="333333"/>
          <w:sz w:val="21"/>
          <w:szCs w:val="21"/>
        </w:rPr>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r>
        <w:rPr>
          <w:rFonts w:ascii="SimSun" w:hAnsi="SimSun" w:eastAsia="SimSun"/>
          <w:color w:val="333333"/>
          <w:sz w:val="21"/>
          <w:szCs w:val="21"/>
        </w:rPr>
      </w:r>
      <w:r>
        <w:rPr>
          <w:rFonts w:ascii="SimSun" w:hAnsi="SimSun" w:eastAsia="SimSun"/>
          <w:color w:val="333333"/>
          <w:sz w:val="21"/>
          <w:szCs w:val="21"/>
        </w:rPr>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r>
        <w:rPr>
          <w:rFonts w:ascii="SimSun" w:hAnsi="SimSun" w:eastAsia="SimSun"/>
          <w:color w:val="333333"/>
          <w:sz w:val="21"/>
          <w:szCs w:val="21"/>
        </w:rPr>
      </w:r>
      <w:r>
        <w:rPr>
          <w:rFonts w:ascii="SimSun" w:hAnsi="SimSun" w:eastAsia="SimSun"/>
          <w:color w:val="333333"/>
          <w:sz w:val="21"/>
          <w:szCs w:val="21"/>
        </w:rPr>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r>
        <w:rPr>
          <w:rFonts w:ascii="SimSun" w:hAnsi="SimSun" w:eastAsia="SimSun"/>
          <w:color w:val="333333"/>
          <w:sz w:val="21"/>
          <w:szCs w:val="21"/>
        </w:rPr>
      </w:r>
      <w:r>
        <w:rPr>
          <w:rFonts w:ascii="SimSun" w:hAnsi="SimSun" w:eastAsia="SimSun"/>
          <w:color w:val="333333"/>
          <w:sz w:val="21"/>
          <w:szCs w:val="21"/>
        </w:rPr>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SimSun" w:hAnsi="SimSun" w:eastAsia="SimSun"/>
          <w:color w:val="333333"/>
          <w:sz w:val="21"/>
          <w:szCs w:val="21"/>
        </w:rPr>
        <w:tab/>
      </w:r>
      <w:r>
        <w:rPr>
          <w:rFonts w:ascii="SimSun" w:hAnsi="SimSun" w:eastAsia="SimSun"/>
          <w:color w:val="333333"/>
          <w:sz w:val="21"/>
          <w:szCs w:val="21"/>
        </w:rPr>
        <w:t>93</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r>
        <w:rPr>
          <w:rFonts w:ascii="SimSun" w:hAnsi="SimSun" w:eastAsia="SimSun"/>
          <w:b/>
          <w:color w:val="111111"/>
          <w:sz w:val="23"/>
          <w:szCs w:val="23"/>
        </w:rPr>
      </w:r>
      <w:r>
        <w:rPr>
          <w:rFonts w:ascii="SimSun" w:hAnsi="SimSun" w:eastAsia="SimSun"/>
          <w:b/>
          <w:color w:val="111111"/>
          <w:sz w:val="23"/>
          <w:szCs w:val="23"/>
        </w:rPr>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r>
        <w:rPr>
          <w:rFonts w:ascii="SimSun" w:hAnsi="SimSun" w:eastAsia="SimSun"/>
          <w:color w:val="333333"/>
          <w:sz w:val="21"/>
          <w:szCs w:val="21"/>
        </w:rPr>
      </w:r>
      <w:r>
        <w:rPr>
          <w:rFonts w:ascii="SimSun" w:hAnsi="SimSun" w:eastAsia="SimSun"/>
          <w:color w:val="333333"/>
          <w:sz w:val="21"/>
          <w:szCs w:val="21"/>
        </w:rPr>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r>
        <w:rPr>
          <w:rFonts w:ascii="SimSun" w:hAnsi="SimSun" w:eastAsia="SimSun"/>
          <w:color w:val="333333"/>
          <w:sz w:val="21"/>
          <w:szCs w:val="21"/>
        </w:rPr>
      </w:r>
      <w:r>
        <w:rPr>
          <w:rFonts w:ascii="SimSun" w:hAnsi="SimSun" w:eastAsia="SimSun"/>
          <w:color w:val="333333"/>
          <w:sz w:val="21"/>
          <w:szCs w:val="21"/>
        </w:rPr>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r>
        <w:rPr>
          <w:rFonts w:ascii="SimSun" w:hAnsi="SimSun" w:eastAsia="SimSun"/>
          <w:color w:val="333333"/>
          <w:sz w:val="21"/>
          <w:szCs w:val="21"/>
        </w:rPr>
      </w:r>
      <w:r>
        <w:rPr>
          <w:rFonts w:ascii="SimSun" w:hAnsi="SimSun" w:eastAsia="SimSun"/>
          <w:color w:val="333333"/>
          <w:sz w:val="21"/>
          <w:szCs w:val="21"/>
        </w:rPr>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r>
        <w:rPr>
          <w:rFonts w:ascii="SimSun" w:hAnsi="SimSun" w:eastAsia="SimSun"/>
          <w:color w:val="333333"/>
          <w:sz w:val="21"/>
          <w:szCs w:val="21"/>
        </w:rPr>
      </w:r>
      <w:r>
        <w:rPr>
          <w:rFonts w:ascii="SimSun" w:hAnsi="SimSun" w:eastAsia="SimSun"/>
          <w:color w:val="333333"/>
          <w:sz w:val="21"/>
          <w:szCs w:val="21"/>
        </w:rPr>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r>
        <w:rPr>
          <w:rFonts w:ascii="SimSun" w:hAnsi="SimSun" w:eastAsia="SimSun"/>
          <w:color w:val="333333"/>
          <w:sz w:val="21"/>
          <w:szCs w:val="21"/>
        </w:rPr>
      </w:r>
      <w:r>
        <w:rPr>
          <w:rFonts w:ascii="SimSun" w:hAnsi="SimSun" w:eastAsia="SimSun"/>
          <w:color w:val="333333"/>
          <w:sz w:val="21"/>
          <w:szCs w:val="21"/>
        </w:rPr>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r>
        <w:rPr>
          <w:rFonts w:ascii="SimSun" w:hAnsi="SimSun" w:eastAsia="SimSun"/>
          <w:color w:val="333333"/>
          <w:sz w:val="21"/>
          <w:szCs w:val="21"/>
        </w:rPr>
      </w:r>
      <w:r>
        <w:rPr>
          <w:rFonts w:ascii="SimSun" w:hAnsi="SimSun" w:eastAsia="SimSun"/>
          <w:color w:val="333333"/>
          <w:sz w:val="21"/>
          <w:szCs w:val="21"/>
        </w:rPr>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r>
        <w:rPr>
          <w:rFonts w:ascii="SimSun" w:hAnsi="SimSun" w:eastAsia="SimSun"/>
          <w:color w:val="333333"/>
          <w:sz w:val="21"/>
          <w:szCs w:val="21"/>
        </w:rPr>
      </w:r>
      <w:r>
        <w:rPr>
          <w:rFonts w:ascii="SimSun" w:hAnsi="SimSun" w:eastAsia="SimSun"/>
          <w:color w:val="333333"/>
          <w:sz w:val="21"/>
          <w:szCs w:val="21"/>
        </w:rPr>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r>
        <w:rPr>
          <w:rFonts w:ascii="SimSun" w:hAnsi="SimSun" w:eastAsia="SimSun"/>
          <w:color w:val="333333"/>
          <w:sz w:val="21"/>
          <w:szCs w:val="21"/>
        </w:rPr>
      </w:r>
      <w:r>
        <w:rPr>
          <w:rFonts w:ascii="SimSun" w:hAnsi="SimSun" w:eastAsia="SimSun"/>
          <w:color w:val="333333"/>
          <w:sz w:val="21"/>
          <w:szCs w:val="21"/>
        </w:rPr>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137</w:t>
      </w:r>
      <w:r>
        <w:rPr>
          <w:rFonts w:ascii="SimSun" w:hAnsi="SimSun" w:eastAsia="SimSun"/>
          <w:color w:val="333333"/>
          <w:sz w:val="21"/>
          <w:szCs w:val="21"/>
        </w:rPr>
      </w:r>
      <w:r>
        <w:rPr>
          <w:rFonts w:ascii="SimSun" w:hAnsi="SimSun" w:eastAsia="SimSun"/>
          <w:color w:val="333333"/>
          <w:sz w:val="21"/>
          <w:szCs w:val="21"/>
        </w:rPr>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145</w:t>
      </w:r>
      <w:r>
        <w:rPr>
          <w:rFonts w:ascii="SimSun" w:hAnsi="SimSun" w:eastAsia="SimSun"/>
          <w:color w:val="333333"/>
          <w:sz w:val="21"/>
          <w:szCs w:val="21"/>
        </w:rPr>
      </w:r>
      <w:r>
        <w:rPr>
          <w:rFonts w:ascii="SimSun" w:hAnsi="SimSun" w:eastAsia="SimSun"/>
          <w:color w:val="333333"/>
          <w:sz w:val="21"/>
          <w:szCs w:val="21"/>
        </w:rPr>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152</w:t>
      </w:r>
      <w:r>
        <w:rPr>
          <w:rFonts w:ascii="SimSun" w:hAnsi="SimSun" w:eastAsia="SimSun"/>
          <w:color w:val="333333"/>
          <w:sz w:val="21"/>
          <w:szCs w:val="21"/>
        </w:rPr>
      </w:r>
      <w:r>
        <w:rPr>
          <w:rFonts w:ascii="SimSun" w:hAnsi="SimSun" w:eastAsia="SimSun"/>
          <w:color w:val="333333"/>
          <w:sz w:val="21"/>
          <w:szCs w:val="21"/>
        </w:rPr>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r>
        <w:rPr>
          <w:rFonts w:ascii="SimSun" w:hAnsi="SimSun" w:eastAsia="SimSun"/>
          <w:color w:val="333333"/>
          <w:sz w:val="21"/>
          <w:szCs w:val="21"/>
        </w:rPr>
      </w:r>
      <w:r>
        <w:rPr>
          <w:rFonts w:ascii="SimSun" w:hAnsi="SimSun" w:eastAsia="SimSun"/>
          <w:color w:val="333333"/>
          <w:sz w:val="21"/>
          <w:szCs w:val="21"/>
        </w:rPr>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w:t>
      </w:r>
      <m:oMath>
        <m:sSub>
          <m:e>
            <m:r>
              <m:rPr>
                <m:sty m:val="i"/>
              </m:rPr>
              <m:t>C</m:t>
            </m:r>
          </m:e>
          <m:sub>
            <m:r>
              <m:rPr>
                <m:sty m:val="p"/>
              </m:rPr>
              <m:t>eff</m:t>
            </m:r>
          </m:sub>
        </m:sSub>
        <m:r>
          <m:t> = </m:t>
        </m:r>
        <m:r>
          <m:rPr>
            <m:sty m:val="i"/>
          </m:rPr>
          <m:t>f</m:t>
        </m:r>
        <m:r>
          <m:t>(</m:t>
        </m:r>
        <m:r>
          <m:rPr>
            <m:sty m:val="i"/>
          </m:rPr>
          <m:t>K</m:t>
        </m:r>
        <m:r>
          <m:t>, </m:t>
        </m:r>
        <m:r>
          <m:rPr>
            <m:sty m:val="i"/>
          </m:rPr>
          <m:t>τ</m:t>
        </m:r>
        <m:r>
          <m:t>)</m:t>
        </m:r>
      </m:oMath>
      <w:r>
        <w:rPr>
          <w:rFonts w:hint="default" w:ascii="Arial Regular" w:hAnsi="Arial Regular" w:cs="Arial Regular"/>
        </w:rPr>
        <w:t>。</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w:t>
      </w:r>
      <w:bookmarkStart w:id="0" w:name="_GoBack"/>
      <w:r>
        <w:t>伊莱·默森</w:t>
      </w:r>
      <w:bookmarkEnd w:id="0"/>
      <w:r>
        <w:t>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t>现在，她要把赤井的核心直接钉入那张网，把整片地底回路当作一次性天线彻底烧毁。火星没有力量正面压倒ORIGIN全部高轨传感器；陆知夏瞄准的是监测器每次切换偏振谱时必须保留的同步校准窗口。万年一遇的金属红土沙暴会被燃烧的强磁网牵引，制造一组与校准噪声高度相似的偏振回声。高轨监测器会先把它当作自身误差，再花九秒确认那不是误差。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0E8D6D4C">
      <w:r>
        <w:t>“你还是要继续。”</w:t>
      </w:r>
    </w:p>
    <w:p w14:paraId="30C72D42">
      <w:r>
        <w:t>艾登没有回避。“是。”</w:t>
      </w:r>
    </w:p>
    <w:p w14:paraId="3B3F750A">
      <w:r>
        <w:t>“那这不是赎罪。”</w:t>
      </w:r>
    </w:p>
    <w:p w14:paraId="0C75136E">
      <w:r>
        <w:t>“不是。”艾登说，“这是兄弟之间最后一点私事。”</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159</Pages>
  <Words>0</Words>
  <Characters>0</Characters>
  <Lines>0</Lines>
  <Paragraphs>0</Paragraphs>
  <TotalTime>35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2014-01-01T07:15:00Z</dcterms:created>
  <dc:creator>何帅</dc:creator>
  <cp:lastModifiedBy>Chou Chou</cp:lastModifiedBy>
  <dcterms:modified xsi:type="dcterms:W3CDTF">2026-06-08T07:36:10Z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