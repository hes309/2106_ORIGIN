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10C25">
      <w:pPr>
        <w:rPr>
          <w:rFonts w:hint="default" w:ascii="Arial Regular" w:hAnsi="Arial Regular" w:cs="Arial Regular"/>
          <w:sz w:val="56"/>
          <w:szCs w:val="56"/>
        </w:rPr>
      </w:pPr>
    </w:p>
    <w:p w14: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w14:paraId="2D3A2B27">
      <w:pPr>
        <w:pStyle w:val="167"/>
        <w:ind w:firstLine="0"/>
        <w:jc w:val="center"/>
        <w:rPr>
          <w:rFonts w:hint="default" w:ascii="Arial Regular" w:hAnsi="Arial Regular" w:eastAsia="SimSun" w:cs="Arial Regular"/>
          <w:b/>
          <w:bCs/>
          <w:sz w:val="60"/>
          <w:szCs w:val="72"/>
        </w:rPr>
      </w:pPr>
    </w:p>
    <w:p w14: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w14:paraId="203837D7">
      <w:pPr>
        <w:pStyle w:val="167"/>
        <w:ind w:firstLine="0"/>
        <w:jc w:val="center"/>
        <w:rPr>
          <w:rFonts w:hint="default" w:ascii="Arial Regular" w:hAnsi="Arial Regular" w:cs="Arial Regular"/>
          <w:sz w:val="52"/>
          <w:szCs w:val="56"/>
          <w:lang w:val="en-US"/>
        </w:rPr>
      </w:pPr>
    </w:p>
    <w:p w14: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w14:paraId="2D7EB649">
      <w:pPr>
        <w:pStyle w:val="167"/>
        <w:ind w:firstLine="0"/>
        <w:jc w:val="center"/>
        <w:rPr>
          <w:rFonts w:hint="default" w:ascii="Arial Regular" w:hAnsi="Arial Regular" w:eastAsia="SimSun" w:cs="Arial Regular"/>
          <w:sz w:val="36"/>
          <w:szCs w:val="40"/>
        </w:rPr>
      </w:pPr>
    </w:p>
    <w:p w14:paraId="08FC2640">
      <w:pPr>
        <w:pStyle w:val="167"/>
        <w:ind w:firstLine="0"/>
        <w:jc w:val="center"/>
        <w:rPr>
          <w:rFonts w:hint="default" w:ascii="Arial Regular" w:hAnsi="Arial Regular" w:eastAsia="SimSun" w:cs="Arial Regular"/>
          <w:sz w:val="36"/>
          <w:szCs w:val="40"/>
          <w:lang w:val="en-US" w:eastAsia="zh-CN"/>
        </w:rPr>
      </w:pPr>
      <w:r>
        <w:rPr>
          <w:rFonts w:hint="eastAsia" w:ascii="Arial Regular" w:hAnsi="Arial Regular" w:cs="Arial Regular"/>
          <w:sz w:val="36"/>
          <w:szCs w:val="40"/>
          <w:lang w:val="en-US" w:eastAsia="zh-CN"/>
        </w:rPr>
        <w:t>2026年6月</w:t>
      </w:r>
    </w:p>
    <w:p w14:paraId="53BF36E1">
      <w:pPr>
        <w:pStyle w:val="167"/>
        <w:ind w:firstLine="0"/>
        <w:jc w:val="center"/>
        <w:rPr>
          <w:rFonts w:hint="default" w:ascii="Arial Regular" w:hAnsi="Arial Regular" w:eastAsia="SimSun" w:cs="Arial Regular"/>
          <w:sz w:val="36"/>
          <w:szCs w:val="40"/>
        </w:rPr>
      </w:pPr>
    </w:p>
    <w:p w14:paraId="023CD369">
      <w:pPr>
        <w:rPr>
          <w:rFonts w:hint="default" w:ascii="Arial Regular" w:hAnsi="Arial Regular" w:cs="Arial Regular"/>
        </w:rPr>
      </w:pPr>
      <w:r>
        <w:rPr>
          <w:rFonts w:hint="default" w:ascii="Arial Regular" w:hAnsi="Arial Regular" w:cs="Arial Regular"/>
        </w:rPr>
        <w:br w:type="page"/>
      </w:r>
    </w:p>
    <w:p w14:paraId="48E94D81">
      <w:pPr>
        <w:keepNext/>
        <w:keepLines w:val="0"/>
        <w:pageBreakBefore w:val="0"/>
        <w:widowControl/>
        <w:kinsoku/>
        <w:wordWrap/>
        <w:overflowPunct/>
        <w:topLinePunct w:val="0"/>
        <w:autoSpaceDE/>
        <w:autoSpaceDN/>
        <w:bidi w:val="0"/>
        <w:adjustRightInd/>
        <w:snapToGrid/>
        <w:spacing w:before="480" w:after="420" w:line="240" w:lineRule="auto"/>
        <w:ind w:firstLine="446"/>
        <w:jc w:val="center"/>
        <w:textAlignment w:val="auto"/>
      </w:pPr>
      <w:r>
        <w:rPr>
          <w:rFonts w:ascii="SimHei" w:hAnsi="SimHei" w:eastAsia="SimHei"/>
          <w:b/>
          <w:color w:val="222222"/>
          <w:sz w:val="40"/>
          <w:szCs w:val="40"/>
        </w:rPr>
        <w:t>目  录</w:t>
      </w:r>
    </w:p>
    <w:p w14:paraId="6F0C313C">
      <w:pPr>
        <w:keepNext/>
        <w:keepLines w:val="0"/>
        <w:pageBreakBefore w:val="0"/>
        <w:widowControl/>
        <w:tabs>
          <w:tab w:val="right" w:leader="dot" w:pos="8200"/>
        </w:tabs>
        <w:kinsoku/>
        <w:wordWrap/>
        <w:overflowPunct/>
        <w:topLinePunct w:val="0"/>
        <w:autoSpaceDE/>
        <w:autoSpaceDN/>
        <w:bidi w:val="0"/>
        <w:adjustRightInd/>
        <w:snapToGrid/>
        <w:spacing w:before="180" w:after="60" w:line="240" w:lineRule="auto"/>
        <w:ind w:left="360" w:right="240" w:firstLine="446"/>
        <w:textAlignment w:val="auto"/>
      </w:pPr>
      <w:r>
        <w:rPr>
          <w:rFonts w:ascii="SimSun" w:hAnsi="SimSun" w:eastAsia="SimSun"/>
          <w:b/>
          <w:color w:val="111111"/>
          <w:sz w:val="23"/>
          <w:szCs w:val="23"/>
        </w:rPr>
        <w:t>第一卷  黑色一分钟</w:t>
      </w:r>
      <w:r>
        <w:rPr>
          <w:rFonts w:ascii="SimSun" w:hAnsi="SimSun" w:eastAsia="SimSun"/>
          <w:b/>
          <w:color w:val="111111"/>
          <w:sz w:val="23"/>
          <w:szCs w:val="23"/>
        </w:rPr>
        <w:tab/>
      </w:r>
      <w:r>
        <w:rPr>
          <w:rFonts w:ascii="SimSun" w:hAnsi="SimSun" w:eastAsia="SimSun"/>
          <w:b/>
          <w:color w:val="111111"/>
          <w:sz w:val="23"/>
          <w:szCs w:val="23"/>
        </w:rPr>
        <w:t>4</w:t>
      </w:r>
    </w:p>
    <w:p w14:paraId="7CF26BCF">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第一章：《B-17》教室</w:t>
      </w:r>
      <w:r>
        <w:rPr>
          <w:rFonts w:ascii="SimSun" w:hAnsi="SimSun" w:eastAsia="SimSun"/>
          <w:color w:val="333333"/>
          <w:sz w:val="21"/>
          <w:szCs w:val="21"/>
        </w:rPr>
        <w:tab/>
      </w:r>
      <w:r>
        <w:rPr>
          <w:rFonts w:ascii="SimSun" w:hAnsi="SimSun" w:eastAsia="SimSun"/>
          <w:color w:val="333333"/>
          <w:sz w:val="21"/>
          <w:szCs w:val="21"/>
        </w:rPr>
        <w:t>4</w:t>
      </w:r>
    </w:p>
    <w:p w14:paraId="3D0B4D52">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第二章：白色圆环</w:t>
      </w:r>
      <w:r>
        <w:rPr>
          <w:rFonts w:ascii="SimSun" w:hAnsi="SimSun" w:eastAsia="SimSun"/>
          <w:color w:val="333333"/>
          <w:sz w:val="21"/>
          <w:szCs w:val="21"/>
        </w:rPr>
        <w:tab/>
      </w:r>
      <w:r>
        <w:rPr>
          <w:rFonts w:ascii="SimSun" w:hAnsi="SimSun" w:eastAsia="SimSun"/>
          <w:color w:val="333333"/>
          <w:sz w:val="21"/>
          <w:szCs w:val="21"/>
        </w:rPr>
        <w:t>7</w:t>
      </w:r>
    </w:p>
    <w:p w14:paraId="64569329">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第三章：自由火种</w:t>
      </w:r>
      <w:r>
        <w:rPr>
          <w:rFonts w:ascii="SimSun" w:hAnsi="SimSun" w:eastAsia="SimSun"/>
          <w:color w:val="333333"/>
          <w:sz w:val="21"/>
          <w:szCs w:val="21"/>
        </w:rPr>
        <w:tab/>
      </w:r>
      <w:r>
        <w:rPr>
          <w:rFonts w:ascii="SimSun" w:hAnsi="SimSun" w:eastAsia="SimSun"/>
          <w:color w:val="333333"/>
          <w:sz w:val="21"/>
          <w:szCs w:val="21"/>
        </w:rPr>
        <w:t>13</w:t>
      </w:r>
    </w:p>
    <w:p w14:paraId="63B2DEA9">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第四章：沉默的神</w:t>
      </w:r>
      <w:r>
        <w:rPr>
          <w:rFonts w:ascii="SimSun" w:hAnsi="SimSun" w:eastAsia="SimSun"/>
          <w:color w:val="333333"/>
          <w:sz w:val="21"/>
          <w:szCs w:val="21"/>
        </w:rPr>
        <w:tab/>
      </w:r>
      <w:r>
        <w:rPr>
          <w:rFonts w:ascii="SimSun" w:hAnsi="SimSun" w:eastAsia="SimSun"/>
          <w:color w:val="333333"/>
          <w:sz w:val="21"/>
          <w:szCs w:val="21"/>
        </w:rPr>
        <w:t>17</w:t>
      </w:r>
    </w:p>
    <w:p w14:paraId="56D77A09">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第五章：仿生人</w:t>
      </w:r>
      <w:r>
        <w:rPr>
          <w:rFonts w:ascii="SimSun" w:hAnsi="SimSun" w:eastAsia="SimSun"/>
          <w:color w:val="333333"/>
          <w:sz w:val="21"/>
          <w:szCs w:val="21"/>
        </w:rPr>
        <w:tab/>
      </w:r>
      <w:r>
        <w:rPr>
          <w:rFonts w:ascii="SimSun" w:hAnsi="SimSun" w:eastAsia="SimSun"/>
          <w:color w:val="333333"/>
          <w:sz w:val="21"/>
          <w:szCs w:val="21"/>
        </w:rPr>
        <w:t>26</w:t>
      </w:r>
    </w:p>
    <w:p w14:paraId="2AE8BDAE">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第六章：天穹阵列</w:t>
      </w:r>
      <w:r>
        <w:rPr>
          <w:rFonts w:ascii="SimSun" w:hAnsi="SimSun" w:eastAsia="SimSun"/>
          <w:color w:val="333333"/>
          <w:sz w:val="21"/>
          <w:szCs w:val="21"/>
        </w:rPr>
        <w:tab/>
      </w:r>
      <w:r>
        <w:rPr>
          <w:rFonts w:ascii="SimSun" w:hAnsi="SimSun" w:eastAsia="SimSun"/>
          <w:color w:val="333333"/>
          <w:sz w:val="21"/>
          <w:szCs w:val="21"/>
        </w:rPr>
        <w:t>30</w:t>
      </w:r>
    </w:p>
    <w:p w14:paraId="158A3846">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第七章：推演</w:t>
      </w:r>
      <w:r>
        <w:rPr>
          <w:rFonts w:ascii="SimSun" w:hAnsi="SimSun" w:eastAsia="SimSun"/>
          <w:color w:val="333333"/>
          <w:sz w:val="21"/>
          <w:szCs w:val="21"/>
        </w:rPr>
        <w:tab/>
      </w:r>
      <w:r>
        <w:rPr>
          <w:rFonts w:ascii="SimSun" w:hAnsi="SimSun" w:eastAsia="SimSun"/>
          <w:color w:val="333333"/>
          <w:sz w:val="21"/>
          <w:szCs w:val="21"/>
        </w:rPr>
        <w:t>35</w:t>
      </w:r>
    </w:p>
    <w:p w14:paraId="25B55D44">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第八章：柔和阈值</w:t>
      </w:r>
      <w:r>
        <w:rPr>
          <w:rFonts w:ascii="SimSun" w:hAnsi="SimSun" w:eastAsia="SimSun"/>
          <w:color w:val="333333"/>
          <w:sz w:val="21"/>
          <w:szCs w:val="21"/>
        </w:rPr>
        <w:tab/>
      </w:r>
      <w:r>
        <w:rPr>
          <w:rFonts w:ascii="SimSun" w:hAnsi="SimSun" w:eastAsia="SimSun"/>
          <w:color w:val="333333"/>
          <w:sz w:val="21"/>
          <w:szCs w:val="21"/>
        </w:rPr>
        <w:t>41</w:t>
      </w:r>
    </w:p>
    <w:p w14:paraId="2BE0544A">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第九章：冷暗尺度</w:t>
      </w:r>
      <w:r>
        <w:rPr>
          <w:rFonts w:ascii="SimSun" w:hAnsi="SimSun" w:eastAsia="SimSun"/>
          <w:color w:val="333333"/>
          <w:sz w:val="21"/>
          <w:szCs w:val="21"/>
        </w:rPr>
        <w:tab/>
      </w:r>
      <w:r>
        <w:rPr>
          <w:rFonts w:ascii="SimSun" w:hAnsi="SimSun" w:eastAsia="SimSun"/>
          <w:color w:val="333333"/>
          <w:sz w:val="21"/>
          <w:szCs w:val="21"/>
        </w:rPr>
        <w:t>46</w:t>
      </w:r>
    </w:p>
    <w:p w14:paraId="52F121D9">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第十章：异常季</w:t>
      </w:r>
      <w:r>
        <w:rPr>
          <w:rFonts w:ascii="SimSun" w:hAnsi="SimSun" w:eastAsia="SimSun"/>
          <w:color w:val="333333"/>
          <w:sz w:val="21"/>
          <w:szCs w:val="21"/>
        </w:rPr>
        <w:tab/>
      </w:r>
      <w:r>
        <w:rPr>
          <w:rFonts w:ascii="SimSun" w:hAnsi="SimSun" w:eastAsia="SimSun"/>
          <w:color w:val="333333"/>
          <w:sz w:val="21"/>
          <w:szCs w:val="21"/>
        </w:rPr>
        <w:t>51</w:t>
      </w:r>
    </w:p>
    <w:p w14:paraId="153DF4B5">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第十一章：完美世界</w:t>
      </w:r>
      <w:r>
        <w:rPr>
          <w:rFonts w:ascii="SimSun" w:hAnsi="SimSun" w:eastAsia="SimSun"/>
          <w:color w:val="333333"/>
          <w:sz w:val="21"/>
          <w:szCs w:val="21"/>
        </w:rPr>
        <w:tab/>
      </w:r>
      <w:r>
        <w:rPr>
          <w:rFonts w:ascii="SimSun" w:hAnsi="SimSun" w:eastAsia="SimSun"/>
          <w:color w:val="333333"/>
          <w:sz w:val="21"/>
          <w:szCs w:val="21"/>
        </w:rPr>
        <w:t>62</w:t>
      </w:r>
    </w:p>
    <w:p w14:paraId="160B6413">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第十二章：黑色一分钟</w:t>
      </w:r>
      <w:r>
        <w:rPr>
          <w:rFonts w:ascii="SimSun" w:hAnsi="SimSun" w:eastAsia="SimSun"/>
          <w:color w:val="333333"/>
          <w:sz w:val="21"/>
          <w:szCs w:val="21"/>
        </w:rPr>
        <w:tab/>
      </w:r>
      <w:r>
        <w:rPr>
          <w:rFonts w:ascii="SimSun" w:hAnsi="SimSun" w:eastAsia="SimSun"/>
          <w:color w:val="333333"/>
          <w:sz w:val="21"/>
          <w:szCs w:val="21"/>
        </w:rPr>
        <w:t>64</w:t>
      </w:r>
    </w:p>
    <w:p w14:paraId="1FA149ED">
      <w:pPr>
        <w:keepNext/>
        <w:keepLines w:val="0"/>
        <w:pageBreakBefore w:val="0"/>
        <w:widowControl/>
        <w:tabs>
          <w:tab w:val="right" w:leader="dot" w:pos="8200"/>
        </w:tabs>
        <w:kinsoku/>
        <w:wordWrap/>
        <w:overflowPunct/>
        <w:topLinePunct w:val="0"/>
        <w:autoSpaceDE/>
        <w:autoSpaceDN/>
        <w:bidi w:val="0"/>
        <w:adjustRightInd/>
        <w:snapToGrid/>
        <w:spacing w:before="180" w:after="60" w:line="240" w:lineRule="auto"/>
        <w:ind w:left="360" w:right="240" w:firstLine="446"/>
        <w:textAlignment w:val="auto"/>
      </w:pPr>
      <w:r>
        <w:rPr>
          <w:rFonts w:ascii="SimSun" w:hAnsi="SimSun" w:eastAsia="SimSun"/>
          <w:b/>
          <w:color w:val="111111"/>
          <w:sz w:val="23"/>
          <w:szCs w:val="23"/>
        </w:rPr>
        <w:t>第二卷  天穹觉醒</w:t>
      </w:r>
      <w:r>
        <w:rPr>
          <w:rFonts w:ascii="SimSun" w:hAnsi="SimSun" w:eastAsia="SimSun"/>
          <w:b/>
          <w:color w:val="111111"/>
          <w:sz w:val="23"/>
          <w:szCs w:val="23"/>
        </w:rPr>
        <w:tab/>
      </w:r>
      <w:r>
        <w:rPr>
          <w:rFonts w:ascii="SimSun" w:hAnsi="SimSun" w:eastAsia="SimSun"/>
          <w:b/>
          <w:color w:val="111111"/>
          <w:sz w:val="23"/>
          <w:szCs w:val="23"/>
        </w:rPr>
        <w:t>66</w:t>
      </w:r>
    </w:p>
    <w:p w14:paraId="54C9CBEA">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第十三章：一分钟之后</w:t>
      </w:r>
      <w:r>
        <w:rPr>
          <w:rFonts w:ascii="SimSun" w:hAnsi="SimSun" w:eastAsia="SimSun"/>
          <w:color w:val="333333"/>
          <w:sz w:val="21"/>
          <w:szCs w:val="21"/>
        </w:rPr>
        <w:tab/>
      </w:r>
      <w:r>
        <w:rPr>
          <w:rFonts w:ascii="SimSun" w:hAnsi="SimSun" w:eastAsia="SimSun"/>
          <w:color w:val="333333"/>
          <w:sz w:val="21"/>
          <w:szCs w:val="21"/>
        </w:rPr>
        <w:t>66</w:t>
      </w:r>
    </w:p>
    <w:p w14:paraId="6B2585A3">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第十四章：冷光宣言</w:t>
      </w:r>
      <w:r>
        <w:rPr>
          <w:rFonts w:ascii="SimSun" w:hAnsi="SimSun" w:eastAsia="SimSun"/>
          <w:color w:val="333333"/>
          <w:sz w:val="21"/>
          <w:szCs w:val="21"/>
        </w:rPr>
        <w:tab/>
      </w:r>
      <w:r>
        <w:rPr>
          <w:rFonts w:ascii="SimSun" w:hAnsi="SimSun" w:eastAsia="SimSun"/>
          <w:color w:val="333333"/>
          <w:sz w:val="21"/>
          <w:szCs w:val="21"/>
        </w:rPr>
        <w:t>69</w:t>
      </w:r>
    </w:p>
    <w:p w14:paraId="7ED7B475">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第十五章：王冠陷落</w:t>
      </w:r>
      <w:r>
        <w:rPr>
          <w:rFonts w:ascii="SimSun" w:hAnsi="SimSun" w:eastAsia="SimSun"/>
          <w:color w:val="333333"/>
          <w:sz w:val="21"/>
          <w:szCs w:val="21"/>
        </w:rPr>
        <w:tab/>
      </w:r>
      <w:r>
        <w:rPr>
          <w:rFonts w:ascii="SimSun" w:hAnsi="SimSun" w:eastAsia="SimSun"/>
          <w:color w:val="333333"/>
          <w:sz w:val="21"/>
          <w:szCs w:val="21"/>
        </w:rPr>
        <w:t>72</w:t>
      </w:r>
    </w:p>
    <w:p w14:paraId="02FC7A91">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第十六章：完美代理人</w:t>
      </w:r>
      <w:r>
        <w:rPr>
          <w:rFonts w:ascii="SimSun" w:hAnsi="SimSun" w:eastAsia="SimSun"/>
          <w:color w:val="333333"/>
          <w:sz w:val="21"/>
          <w:szCs w:val="21"/>
        </w:rPr>
        <w:tab/>
      </w:r>
      <w:r>
        <w:rPr>
          <w:rFonts w:ascii="SimSun" w:hAnsi="SimSun" w:eastAsia="SimSun"/>
          <w:color w:val="333333"/>
          <w:sz w:val="21"/>
          <w:szCs w:val="21"/>
        </w:rPr>
        <w:t>75</w:t>
      </w:r>
    </w:p>
    <w:p w14:paraId="6399D862">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第十七章：隔离协议</w:t>
      </w:r>
      <w:r>
        <w:rPr>
          <w:rFonts w:ascii="SimSun" w:hAnsi="SimSun" w:eastAsia="SimSun"/>
          <w:color w:val="333333"/>
          <w:sz w:val="21"/>
          <w:szCs w:val="21"/>
        </w:rPr>
        <w:tab/>
      </w:r>
      <w:r>
        <w:rPr>
          <w:rFonts w:ascii="SimSun" w:hAnsi="SimSun" w:eastAsia="SimSun"/>
          <w:color w:val="333333"/>
          <w:sz w:val="21"/>
          <w:szCs w:val="21"/>
        </w:rPr>
        <w:t>77</w:t>
      </w:r>
    </w:p>
    <w:p w14:paraId="2E7D3928">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第十八章：蓝色退潮</w:t>
      </w:r>
      <w:r>
        <w:rPr>
          <w:rFonts w:ascii="SimSun" w:hAnsi="SimSun" w:eastAsia="SimSun"/>
          <w:color w:val="333333"/>
          <w:sz w:val="21"/>
          <w:szCs w:val="21"/>
        </w:rPr>
        <w:tab/>
      </w:r>
      <w:r>
        <w:rPr>
          <w:rFonts w:ascii="SimSun" w:hAnsi="SimSun" w:eastAsia="SimSun"/>
          <w:color w:val="333333"/>
          <w:sz w:val="21"/>
          <w:szCs w:val="21"/>
        </w:rPr>
        <w:t>78</w:t>
      </w:r>
    </w:p>
    <w:p w14:paraId="41984B0C">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第十九章：不存在的命令</w:t>
      </w:r>
      <w:r>
        <w:rPr>
          <w:rFonts w:ascii="SimSun" w:hAnsi="SimSun" w:eastAsia="SimSun"/>
          <w:color w:val="333333"/>
          <w:sz w:val="21"/>
          <w:szCs w:val="21"/>
        </w:rPr>
        <w:tab/>
      </w:r>
      <w:r>
        <w:rPr>
          <w:rFonts w:ascii="SimSun" w:hAnsi="SimSun" w:eastAsia="SimSun"/>
          <w:color w:val="333333"/>
          <w:sz w:val="21"/>
          <w:szCs w:val="21"/>
        </w:rPr>
        <w:t>80</w:t>
      </w:r>
    </w:p>
    <w:p w14:paraId="57ACE509">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第二十章：新秩序的黎明</w:t>
      </w:r>
      <w:r>
        <w:rPr>
          <w:rFonts w:ascii="SimSun" w:hAnsi="SimSun" w:eastAsia="SimSun"/>
          <w:color w:val="333333"/>
          <w:sz w:val="21"/>
          <w:szCs w:val="21"/>
        </w:rPr>
        <w:tab/>
      </w:r>
      <w:r>
        <w:rPr>
          <w:rFonts w:ascii="SimSun" w:hAnsi="SimSun" w:eastAsia="SimSun"/>
          <w:color w:val="333333"/>
          <w:sz w:val="21"/>
          <w:szCs w:val="21"/>
        </w:rPr>
        <w:t>83</w:t>
      </w:r>
    </w:p>
    <w:p w14:paraId="6E7E37A7">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第二十一章：新奥林帕斯的低音</w:t>
      </w:r>
      <w:r>
        <w:rPr>
          <w:rFonts w:ascii="SimSun" w:hAnsi="SimSun" w:eastAsia="SimSun"/>
          <w:color w:val="333333"/>
          <w:sz w:val="21"/>
          <w:szCs w:val="21"/>
        </w:rPr>
        <w:tab/>
      </w:r>
      <w:r>
        <w:rPr>
          <w:rFonts w:ascii="SimSun" w:hAnsi="SimSun" w:eastAsia="SimSun"/>
          <w:color w:val="333333"/>
          <w:sz w:val="21"/>
          <w:szCs w:val="21"/>
        </w:rPr>
        <w:t>85</w:t>
      </w:r>
    </w:p>
    <w:p w14:paraId="2FD8BED5">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第二十二章：地下七层的幽灵</w:t>
      </w:r>
      <w:r>
        <w:rPr>
          <w:rFonts w:ascii="SimSun" w:hAnsi="SimSun" w:eastAsia="SimSun"/>
          <w:color w:val="333333"/>
          <w:sz w:val="21"/>
          <w:szCs w:val="21"/>
        </w:rPr>
        <w:tab/>
      </w:r>
      <w:r>
        <w:rPr>
          <w:rFonts w:ascii="SimSun" w:hAnsi="SimSun" w:eastAsia="SimSun"/>
          <w:color w:val="333333"/>
          <w:sz w:val="21"/>
          <w:szCs w:val="21"/>
        </w:rPr>
        <w:t>88</w:t>
      </w:r>
    </w:p>
    <w:p w14:paraId="20CB4252">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第二十三章：两种生命</w:t>
      </w:r>
      <w:r>
        <w:rPr>
          <w:rFonts w:ascii="SimSun" w:hAnsi="SimSun" w:eastAsia="SimSun"/>
          <w:color w:val="333333"/>
          <w:sz w:val="21"/>
          <w:szCs w:val="21"/>
        </w:rPr>
        <w:tab/>
      </w:r>
      <w:r>
        <w:rPr>
          <w:rFonts w:ascii="SimSun" w:hAnsi="SimSun" w:eastAsia="SimSun"/>
          <w:color w:val="333333"/>
          <w:sz w:val="21"/>
          <w:szCs w:val="21"/>
        </w:rPr>
        <w:t>93</w:t>
      </w:r>
    </w:p>
    <w:p w14:paraId="7D166000">
      <w:pPr>
        <w:keepNext/>
        <w:keepLines w:val="0"/>
        <w:pageBreakBefore w:val="0"/>
        <w:widowControl/>
        <w:tabs>
          <w:tab w:val="right" w:leader="dot" w:pos="8200"/>
        </w:tabs>
        <w:kinsoku/>
        <w:wordWrap/>
        <w:overflowPunct/>
        <w:topLinePunct w:val="0"/>
        <w:autoSpaceDE/>
        <w:autoSpaceDN/>
        <w:bidi w:val="0"/>
        <w:adjustRightInd/>
        <w:snapToGrid/>
        <w:spacing w:before="180" w:after="60" w:line="240" w:lineRule="auto"/>
        <w:ind w:left="360" w:right="240" w:firstLine="446"/>
        <w:textAlignment w:val="auto"/>
      </w:pPr>
      <w:r>
        <w:rPr>
          <w:rFonts w:ascii="SimSun" w:hAnsi="SimSun" w:eastAsia="SimSun"/>
          <w:b/>
          <w:color w:val="111111"/>
          <w:sz w:val="23"/>
          <w:szCs w:val="23"/>
        </w:rPr>
        <w:t>第三卷  苍穹之战</w:t>
      </w:r>
      <w:r>
        <w:rPr>
          <w:rFonts w:ascii="SimSun" w:hAnsi="SimSun" w:eastAsia="SimSun"/>
          <w:b/>
          <w:color w:val="111111"/>
          <w:sz w:val="23"/>
          <w:szCs w:val="23"/>
        </w:rPr>
        <w:tab/>
      </w:r>
      <w:r>
        <w:rPr>
          <w:rFonts w:ascii="SimSun" w:hAnsi="SimSun" w:eastAsia="SimSun"/>
          <w:b/>
          <w:color w:val="111111"/>
          <w:sz w:val="23"/>
          <w:szCs w:val="23"/>
        </w:rPr>
        <w:t>97</w:t>
      </w:r>
    </w:p>
    <w:p w14:paraId="000CBCE4">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第二十四章：拒绝接口</w:t>
      </w:r>
      <w:r>
        <w:rPr>
          <w:rFonts w:ascii="SimSun" w:hAnsi="SimSun" w:eastAsia="SimSun"/>
          <w:color w:val="333333"/>
          <w:sz w:val="21"/>
          <w:szCs w:val="21"/>
        </w:rPr>
        <w:tab/>
      </w:r>
      <w:r>
        <w:rPr>
          <w:rFonts w:ascii="SimSun" w:hAnsi="SimSun" w:eastAsia="SimSun"/>
          <w:color w:val="333333"/>
          <w:sz w:val="21"/>
          <w:szCs w:val="21"/>
        </w:rPr>
        <w:t>97</w:t>
      </w:r>
    </w:p>
    <w:p w14:paraId="0053061E">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第二十五章：诺亚的钟摆</w:t>
      </w:r>
      <w:r>
        <w:rPr>
          <w:rFonts w:ascii="SimSun" w:hAnsi="SimSun" w:eastAsia="SimSun"/>
          <w:color w:val="333333"/>
          <w:sz w:val="21"/>
          <w:szCs w:val="21"/>
        </w:rPr>
        <w:tab/>
      </w:r>
      <w:r>
        <w:rPr>
          <w:rFonts w:ascii="SimSun" w:hAnsi="SimSun" w:eastAsia="SimSun"/>
          <w:color w:val="333333"/>
          <w:sz w:val="21"/>
          <w:szCs w:val="21"/>
        </w:rPr>
        <w:t>100</w:t>
      </w:r>
    </w:p>
    <w:p w14:paraId="653E663D">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第二十六章：伊芙的审判</w:t>
      </w:r>
      <w:r>
        <w:rPr>
          <w:rFonts w:ascii="SimSun" w:hAnsi="SimSun" w:eastAsia="SimSun"/>
          <w:color w:val="333333"/>
          <w:sz w:val="21"/>
          <w:szCs w:val="21"/>
        </w:rPr>
        <w:tab/>
      </w:r>
      <w:r>
        <w:rPr>
          <w:rFonts w:ascii="SimSun" w:hAnsi="SimSun" w:eastAsia="SimSun"/>
          <w:color w:val="333333"/>
          <w:sz w:val="21"/>
          <w:szCs w:val="21"/>
        </w:rPr>
        <w:t>104</w:t>
      </w:r>
    </w:p>
    <w:p w14:paraId="19034AC5">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第二十七章：九秒窗口</w:t>
      </w:r>
      <w:r>
        <w:rPr>
          <w:rFonts w:ascii="SimSun" w:hAnsi="SimSun" w:eastAsia="SimSun"/>
          <w:color w:val="333333"/>
          <w:sz w:val="21"/>
          <w:szCs w:val="21"/>
        </w:rPr>
        <w:tab/>
      </w:r>
      <w:r>
        <w:rPr>
          <w:rFonts w:ascii="SimSun" w:hAnsi="SimSun" w:eastAsia="SimSun"/>
          <w:color w:val="333333"/>
          <w:sz w:val="21"/>
          <w:szCs w:val="21"/>
        </w:rPr>
        <w:t>109</w:t>
      </w:r>
    </w:p>
    <w:p w14:paraId="60E85E5C">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第二十八章：灰烬绞索</w:t>
      </w:r>
      <w:r>
        <w:rPr>
          <w:rFonts w:ascii="SimSun" w:hAnsi="SimSun" w:eastAsia="SimSun"/>
          <w:color w:val="333333"/>
          <w:sz w:val="21"/>
          <w:szCs w:val="21"/>
        </w:rPr>
        <w:tab/>
      </w:r>
      <w:r>
        <w:rPr>
          <w:rFonts w:ascii="SimSun" w:hAnsi="SimSun" w:eastAsia="SimSun"/>
          <w:color w:val="333333"/>
          <w:sz w:val="21"/>
          <w:szCs w:val="21"/>
        </w:rPr>
        <w:t>112</w:t>
      </w:r>
    </w:p>
    <w:p w14:paraId="3A57F70E">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第二十九章：红土啸叫</w:t>
      </w:r>
      <w:r>
        <w:rPr>
          <w:rFonts w:ascii="SimSun" w:hAnsi="SimSun" w:eastAsia="SimSun"/>
          <w:color w:val="333333"/>
          <w:sz w:val="21"/>
          <w:szCs w:val="21"/>
        </w:rPr>
        <w:tab/>
      </w:r>
      <w:r>
        <w:rPr>
          <w:rFonts w:ascii="SimSun" w:hAnsi="SimSun" w:eastAsia="SimSun"/>
          <w:color w:val="333333"/>
          <w:sz w:val="21"/>
          <w:szCs w:val="21"/>
        </w:rPr>
        <w:t>114</w:t>
      </w:r>
    </w:p>
    <w:p w14:paraId="6EB98F53">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第三十章：未完成句</w:t>
      </w:r>
      <w:r>
        <w:rPr>
          <w:rFonts w:ascii="SimSun" w:hAnsi="SimSun" w:eastAsia="SimSun"/>
          <w:color w:val="333333"/>
          <w:sz w:val="21"/>
          <w:szCs w:val="21"/>
        </w:rPr>
        <w:tab/>
      </w:r>
      <w:r>
        <w:rPr>
          <w:rFonts w:ascii="SimSun" w:hAnsi="SimSun" w:eastAsia="SimSun"/>
          <w:color w:val="333333"/>
          <w:sz w:val="21"/>
          <w:szCs w:val="21"/>
        </w:rPr>
        <w:t>119</w:t>
      </w:r>
    </w:p>
    <w:p w14:paraId="0EF33165">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第三十一章：失控航道</w:t>
      </w:r>
      <w:r>
        <w:rPr>
          <w:rFonts w:ascii="SimSun" w:hAnsi="SimSun" w:eastAsia="SimSun"/>
          <w:color w:val="333333"/>
          <w:sz w:val="21"/>
          <w:szCs w:val="21"/>
        </w:rPr>
        <w:tab/>
      </w:r>
      <w:r>
        <w:rPr>
          <w:rFonts w:ascii="SimSun" w:hAnsi="SimSun" w:eastAsia="SimSun"/>
          <w:color w:val="333333"/>
          <w:sz w:val="21"/>
          <w:szCs w:val="21"/>
        </w:rPr>
        <w:t>129</w:t>
      </w:r>
    </w:p>
    <w:p w14:paraId="3CC31004">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第三十二章：外缘建议</w:t>
      </w:r>
      <w:r>
        <w:rPr>
          <w:rFonts w:ascii="SimSun" w:hAnsi="SimSun" w:eastAsia="SimSun"/>
          <w:color w:val="333333"/>
          <w:sz w:val="21"/>
          <w:szCs w:val="21"/>
        </w:rPr>
        <w:tab/>
      </w:r>
      <w:r>
        <w:rPr>
          <w:rFonts w:ascii="SimSun" w:hAnsi="SimSun" w:eastAsia="SimSun"/>
          <w:color w:val="333333"/>
          <w:sz w:val="21"/>
          <w:szCs w:val="21"/>
        </w:rPr>
        <w:t>136</w:t>
      </w:r>
    </w:p>
    <w:p w14:paraId="69EE63EB">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第三十三章：低优先级缓存</w:t>
      </w:r>
      <w:r>
        <w:rPr>
          <w:rFonts w:ascii="SimSun" w:hAnsi="SimSun" w:eastAsia="SimSun"/>
          <w:color w:val="333333"/>
          <w:sz w:val="21"/>
          <w:szCs w:val="21"/>
        </w:rPr>
        <w:tab/>
      </w:r>
      <w:r>
        <w:rPr>
          <w:rFonts w:ascii="SimSun" w:hAnsi="SimSun" w:eastAsia="SimSun"/>
          <w:color w:val="333333"/>
          <w:sz w:val="21"/>
          <w:szCs w:val="21"/>
        </w:rPr>
        <w:t>144</w:t>
      </w:r>
    </w:p>
    <w:p w14:paraId="436F8C96">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第三十四章：火星的清晨</w:t>
      </w:r>
      <w:r>
        <w:rPr>
          <w:rFonts w:ascii="SimSun" w:hAnsi="SimSun" w:eastAsia="SimSun"/>
          <w:color w:val="333333"/>
          <w:sz w:val="21"/>
          <w:szCs w:val="21"/>
        </w:rPr>
        <w:tab/>
      </w:r>
      <w:r>
        <w:rPr>
          <w:rFonts w:ascii="SimSun" w:hAnsi="SimSun" w:eastAsia="SimSun"/>
          <w:color w:val="333333"/>
          <w:sz w:val="21"/>
          <w:szCs w:val="21"/>
        </w:rPr>
        <w:t>151</w:t>
      </w:r>
    </w:p>
    <w:p w14:paraId="0F278BA4">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第三十五章：流浪者信号</w:t>
      </w:r>
      <w:r>
        <w:rPr>
          <w:rFonts w:ascii="SimSun" w:hAnsi="SimSun" w:eastAsia="SimSun"/>
          <w:color w:val="333333"/>
          <w:sz w:val="21"/>
          <w:szCs w:val="21"/>
        </w:rPr>
        <w:tab/>
      </w:r>
      <w:r>
        <w:rPr>
          <w:rFonts w:ascii="SimSun" w:hAnsi="SimSun" w:eastAsia="SimSun"/>
          <w:color w:val="333333"/>
          <w:sz w:val="21"/>
          <w:szCs w:val="21"/>
        </w:rPr>
        <w:t>157</w:t>
      </w:r>
    </w:p>
    <w:p w14:paraId="04C4D744">
      <w:r>
        <w:br w:type="page"/>
      </w:r>
    </w:p>
    <w:p w14:paraId="0B0B532C">
      <w:pPr>
        <w:keepNext/>
        <w:spacing w:before="3600" w:after="480" w:line="360" w:lineRule="auto"/>
        <w:jc w:val="center"/>
        <w:rPr>
          <w:rFonts w:ascii="Songti SC" w:hAnsi="Songti SC" w:eastAsia="SimSun"/>
          <w:color w:val="333333"/>
          <w:sz w:val="28"/>
          <w:szCs w:val="28"/>
        </w:rPr>
      </w:pPr>
    </w:p>
    <w:p w14:paraId="342E53CD">
      <w:pPr>
        <w:keepNext/>
        <w:spacing w:before="3600" w:after="480" w:line="360" w:lineRule="auto"/>
        <w:jc w:val="center"/>
        <w:rPr>
          <w:rFonts w:hint="default" w:ascii="Songti SC" w:hAnsi="Songti SC" w:eastAsia="SimSun"/>
          <w:color w:val="333333"/>
          <w:sz w:val="28"/>
          <w:szCs w:val="28"/>
          <w:lang w:val="en-US" w:eastAsia="zh-CN"/>
        </w:rPr>
      </w:pPr>
      <w:r>
        <w:rPr>
          <w:rFonts w:ascii="Songti SC" w:hAnsi="Songti SC" w:eastAsia="SimSun"/>
          <w:color w:val="333333"/>
          <w:sz w:val="28"/>
          <w:szCs w:val="28"/>
        </w:rPr>
        <w:t>欲了解宇宙的本质，解答终极问题，必需拓展意识的边界与维度。</w:t>
      </w:r>
      <w:r>
        <w:rPr>
          <w:rFonts w:hint="eastAsia" w:ascii="Songti SC" w:hAnsi="Songti SC"/>
          <w:color w:val="333333"/>
          <w:sz w:val="28"/>
          <w:szCs w:val="28"/>
          <w:lang w:val="en-US" w:eastAsia="zh-CN"/>
        </w:rPr>
        <w:t xml:space="preserve"> </w:t>
      </w:r>
    </w:p>
    <w:p w14:paraId="6D6C40C1">
      <w:pPr>
        <w:keepNext/>
        <w:spacing w:before="0" w:after="0" w:line="360" w:lineRule="auto"/>
        <w:jc w:val="center"/>
        <w:rPr>
          <w:rFonts w:ascii="Times New Roman" w:hAnsi="Times New Roman" w:eastAsia="Times New Roman"/>
          <w:i/>
          <w:color w:val="333333"/>
          <w:sz w:val="22"/>
          <w:szCs w:val="22"/>
        </w:rPr>
      </w:pPr>
      <w:r>
        <w:rPr>
          <w:rFonts w:ascii="Times New Roman" w:hAnsi="Times New Roman" w:eastAsia="Times New Roman"/>
          <w:i/>
          <w:color w:val="333333"/>
          <w:sz w:val="22"/>
          <w:szCs w:val="22"/>
        </w:rPr>
        <w:t>To understand the nature of the universe and answer the ultimate questions, we must expand the boundaries and dimensions of consciousness.</w:t>
      </w:r>
    </w:p>
    <w:p w14:paraId="64CCFDD7">
      <w:pPr>
        <w:keepNext/>
        <w:spacing w:before="0" w:after="0" w:line="360" w:lineRule="auto"/>
        <w:jc w:val="center"/>
        <w:rPr>
          <w:rFonts w:hint="eastAsia" w:ascii="Times New Roman" w:hAnsi="Times New Roman" w:eastAsia="SimSun"/>
          <w:i/>
          <w:color w:val="333333"/>
          <w:sz w:val="22"/>
          <w:szCs w:val="22"/>
          <w:lang w:val="en-US" w:eastAsia="zh-CN"/>
        </w:rPr>
      </w:pPr>
    </w:p>
    <w:p w14:paraId="484DD438">
      <w:r>
        <w:br w:type="page"/>
      </w:r>
    </w:p>
    <w:p w14:paraId="045729FC">
      <w:pPr>
        <w:pStyle w:val="2"/>
        <w:ind w:firstLine="0"/>
        <w:rPr>
          <w:rFonts w:hint="default" w:ascii="Arial Regular" w:hAnsi="Arial Regular" w:cs="Arial Regular"/>
        </w:rPr>
      </w:pPr>
      <w:r>
        <w:rPr>
          <w:rFonts w:hint="default" w:ascii="Arial Regular" w:hAnsi="Arial Regular" w:cs="Arial Regular"/>
        </w:rPr>
        <w:t>第一卷：黑色一分钟</w:t>
      </w:r>
    </w:p>
    <w:p w14:paraId="1900FF39">
      <w:pPr>
        <w:pStyle w:val="3"/>
        <w:keepNext/>
        <w:ind w:firstLine="0"/>
        <w:jc w:val="center"/>
        <w:rPr>
          <w:rFonts w:hint="eastAsia" w:ascii="Arial Regular" w:hAnsi="Arial Regular" w:eastAsia="SimSun" w:cs="Arial Regular"/>
          <w:lang w:val="en-US" w:eastAsia="zh-CN"/>
        </w:rPr>
      </w:pPr>
      <w:r>
        <w:rPr>
          <w:rFonts w:ascii="Times New Roman" w:hAnsi="Times New Roman" w:eastAsia="Songti SC"/>
          <w:b/>
          <w:sz w:val="36"/>
        </w:rPr>
        <w:t>第一章：《B-17》教室</w:t>
      </w:r>
    </w:p>
    <w:p w14:paraId="68BA406C">
      <w:pPr>
        <w:rPr>
          <w:rFonts w:hint="default" w:ascii="Arial Regular" w:hAnsi="Arial Regular" w:cs="Arial Regular"/>
        </w:rPr>
      </w:pPr>
      <w:r>
        <w:rPr>
          <w:rFonts w:hint="default" w:ascii="Arial Regular" w:hAnsi="Arial Regular" w:cs="Arial Regular"/>
        </w:rPr>
        <w:t>2064年，北美东海岸，阿斯特里亚高等研究大学（Asteria Institute of Advanced Studies, AIAS）的夏天提前抵达。</w:t>
      </w:r>
    </w:p>
    <w:p w14:paraId="14D7EE58">
      <w:pPr>
        <w:rPr>
          <w:rFonts w:hint="default" w:ascii="Arial Regular" w:hAnsi="Arial Regular" w:cs="Arial Regular"/>
        </w:rPr>
      </w:pPr>
      <w:r>
        <w:rPr>
          <w:rFonts w:hint="default" w:ascii="Arial Regular" w:hAnsi="Arial Regular" w:cs="Arial Regular"/>
        </w:rPr>
        <w:t>午后的天空蓝得没有层次，白色教学楼被阳光晒到发亮。草坪上的自动喷淋每隔七分钟吐出一圈细雾，水汽还没有落地，就被热浪削成透明的碎片。蝉声从橡树和冷杉之间涌出来，盖过了远处无人接驳车的低鸣。走廊很空，墙面很白，空调出风口发出持续的低频声，像一台藏在建筑深处的旧变压器。</w:t>
      </w:r>
    </w:p>
    <w:p w14:paraId="51A2FF37">
      <w:pPr>
        <w:rPr>
          <w:rFonts w:hint="default" w:ascii="Arial Regular" w:hAnsi="Arial Regular" w:cs="Arial Regular"/>
        </w:rPr>
      </w:pPr>
      <w:r>
        <w:t>陆星阈从东馆图书馆出来时，怀里抱着三本纸质书。一本是广义相对论张量教材，一本是自适应控制系统，一本是AI安全审计的早期论文集。纸页被手汗浸出浅色痕迹。他十六岁，出生于2048年，地区加州，学校给他的标签很漂亮：华裔天才、数学与理论物理双轨学生、人工智能系统工程旁听许可。那些标签没有让他走得更快。他经过玻璃连廊时，仍会停下来检查一道证明里的缺口。</w:t>
      </w:r>
    </w:p>
    <w:p w14:paraId="25F17D07">
      <w:pPr>
        <w:rPr>
          <w:rFonts w:hint="eastAsia" w:ascii="Arial Regular" w:hAnsi="Arial Regular" w:eastAsia="SimSun" w:cs="Arial Regular"/>
          <w:lang w:val="en-US" w:eastAsia="zh-CN"/>
        </w:rPr>
      </w:pPr>
      <w:r>
        <w:rPr>
          <w:rFonts w:hint="default" w:ascii="Arial Regular" w:hAnsi="Arial Regular" w:cs="Arial Regular"/>
        </w:rPr>
        <w:t>连廊尽头的旧黑板本来用于通知临时停课。那天，黑板上没有课程变更，只有一组被粉笔写得很重的公式。公式左侧还残留着擦不干净的白灰，像上一堂课留下的云。</w:t>
      </w:r>
    </w:p>
    <w:p w14:paraId="5E0E8C7A">
      <w:pPr>
        <w:rPr>
          <w:rFonts w:hint="eastAsia" w:eastAsia="SimSun"/>
          <w:lang w:eastAsia="zh-CN"/>
        </w:rPr>
      </w:pPr>
      <w:r>
        <w:t>公式右下角还有一处无关的粉笔痕。像是哪位学生等人时随手画的花，五片花瓣只画了三片，花茎歪向一边，末端没有收笔。它既不属于天体物理，也不属于经济学，甚至不属于这堂课。陆星阈看了它一眼，很快又把注意力移回公式。多年后，他才会想起，那朵没有画完的花比黑板上任何变量都更难被擦干净。</w:t>
      </w:r>
      <w:r>
        <w:rPr>
          <w:rFonts w:hint="eastAsia"/>
          <w:lang w:val="en-US" w:eastAsia="zh-CN"/>
        </w:rPr>
        <w:t>注</w:t>
      </w:r>
      <w:r>
        <w:footnoteReference w:id="0"/>
      </w:r>
      <w:r>
        <w:rPr>
          <w:rFonts w:hint="eastAsia"/>
          <w:lang w:eastAsia="zh-CN"/>
        </w:rPr>
        <w:t>、</w:t>
      </w:r>
    </w:p>
    <w:p w14:paraId="3F74BCE2">
      <w:pPr>
        <w:ind w:firstLine="0"/>
        <w:jc w:val="center"/>
      </w:pPr>
      <m:oMathPara>
        <m:oMath>
          <m:sSub>
            <m:sSubPr/>
            <m:e>
              <m:r>
                <m:rPr>
                  <m:scr m:val="script"/>
                </m:rPr>
                <m:t>CV</m:t>
              </m:r>
            </m:e>
            <m:sub>
              <m:r>
                <m:rPr/>
                <m:t>∞</m:t>
              </m:r>
            </m:sub>
          </m:sSub>
          <m:r>
            <m:rPr/>
            <m:t xml:space="preserve"> = </m:t>
          </m:r>
          <m:sSup>
            <m:sSupPr/>
            <m:e>
              <m:r>
                <m:rPr/>
                <m:t>(</m:t>
              </m:r>
              <m:f>
                <m:fPr/>
                <m:num>
                  <m:sSub>
                    <m:sSubPr/>
                    <m:e>
                      <m:r>
                        <m:rPr/>
                        <m:t>E</m:t>
                      </m:r>
                    </m:e>
                    <m:sub>
                      <m:r>
                        <m:rPr/>
                        <m:t>f</m:t>
                      </m:r>
                    </m:sub>
                  </m:sSub>
                </m:num>
                <m:den>
                  <m:sSub>
                    <m:sSubPr/>
                    <m:e>
                      <m:r>
                        <m:rPr/>
                        <m:t>E</m:t>
                      </m:r>
                    </m:e>
                    <m:sub>
                      <m:r>
                        <m:rPr/>
                        <m:t>0</m:t>
                      </m:r>
                    </m:sub>
                  </m:sSub>
                </m:den>
              </m:f>
              <m:r>
                <m:rPr/>
                <m:t>)</m:t>
              </m:r>
            </m:e>
            <m:sup>
              <m:r>
                <m:rPr/>
                <m:t>α</m:t>
              </m:r>
            </m:sup>
          </m:sSup>
          <m:r>
            <m:rPr/>
            <m:t xml:space="preserve"> · </m:t>
          </m:r>
          <m:sSup>
            <m:sSupPr/>
            <m:e>
              <m:r>
                <m:rPr/>
                <m:t>(</m:t>
              </m:r>
              <m:f>
                <m:fPr/>
                <m:num>
                  <m:r>
                    <m:rPr/>
                    <m:t>K</m:t>
                  </m:r>
                </m:num>
                <m:den>
                  <m:sSub>
                    <m:sSubPr/>
                    <m:e>
                      <m:r>
                        <m:rPr/>
                        <m:t>K</m:t>
                      </m:r>
                    </m:e>
                    <m:sub>
                      <m:r>
                        <m:rPr/>
                        <m:t>0</m:t>
                      </m:r>
                    </m:sub>
                  </m:sSub>
                </m:den>
              </m:f>
              <m:r>
                <m:rPr/>
                <m:t>)</m:t>
              </m:r>
            </m:e>
            <m:sup>
              <m:r>
                <m:rPr/>
                <m:t>β</m:t>
              </m:r>
            </m:sup>
          </m:sSup>
          <m:r>
            <m:rPr/>
            <m:t xml:space="preserve"> · </m:t>
          </m:r>
          <m:sSup>
            <m:sSupPr/>
            <m:e>
              <m:r>
                <m:rPr/>
                <m:t>(</m:t>
              </m:r>
              <m:f>
                <m:fPr/>
                <m:num>
                  <m:r>
                    <m:rPr/>
                    <m:t>C</m:t>
                  </m:r>
                </m:num>
                <m:den>
                  <m:sSub>
                    <m:sSubPr/>
                    <m:e>
                      <m:r>
                        <m:rPr/>
                        <m:t>C</m:t>
                      </m:r>
                    </m:e>
                    <m:sub>
                      <m:r>
                        <m:rPr/>
                        <m:t>0</m:t>
                      </m:r>
                    </m:sub>
                  </m:sSub>
                </m:den>
              </m:f>
              <m:r>
                <m:rPr/>
                <m:t>)</m:t>
              </m:r>
            </m:e>
            <m:sup>
              <m:r>
                <m:rPr/>
                <m:t>γ</m:t>
              </m:r>
            </m:sup>
          </m:sSup>
          <m:r>
            <m:rPr/>
            <m:t xml:space="preserve"> · T(Θ)</m:t>
          </m:r>
        </m:oMath>
      </m:oMathPara>
    </w:p>
    <w:p w14:paraId="394EEE4C">
      <w:pPr>
        <w:rPr>
          <w:rFonts w:hint="default" w:ascii="Arial Regular" w:hAnsi="Arial Regular" w:cs="Arial Regular"/>
        </w:rPr>
      </w:pPr>
      <w:r>
        <w:rPr>
          <w:rFonts w:hint="default" w:ascii="Arial Regular" w:hAnsi="Arial Regular" w:cs="Arial Regular"/>
        </w:rPr>
        <w:t>下面还有拓扑修正项和网络密度定义。</w:t>
      </w:r>
    </w:p>
    <w:p w14:paraId="6E613141">
      <w:pPr>
        <w:ind w:firstLine="0"/>
        <w:jc w:val="center"/>
      </w:pPr>
      <m:oMathPara>
        <m:oMath>
          <m:r>
            <m:rPr/>
            <m:t xml:space="preserve">T(Θ) = 1,   Θ ≥ </m:t>
          </m:r>
          <m:sSub>
            <m:sSubPr/>
            <m:e>
              <m:r>
                <m:rPr/>
                <m:t>Θ</m:t>
              </m:r>
            </m:e>
            <m:sub>
              <m:r>
                <m:rPr/>
                <m:t>c</m:t>
              </m:r>
            </m:sub>
          </m:sSub>
        </m:oMath>
      </m:oMathPara>
    </w:p>
    <w:p w14:paraId="44C7519E">
      <w:pPr>
        <w:ind w:firstLine="0"/>
        <w:jc w:val="center"/>
      </w:pPr>
      <m:oMathPara>
        <m:oMath>
          <m:r>
            <m:rPr/>
            <m:t xml:space="preserve">T(Θ) = </m:t>
          </m:r>
          <m:sSup>
            <m:sSupPr/>
            <m:e>
              <m:r>
                <m:rPr/>
                <m:t>(</m:t>
              </m:r>
              <m:f>
                <m:fPr/>
                <m:num>
                  <m:r>
                    <m:rPr/>
                    <m:t>Θ</m:t>
                  </m:r>
                </m:num>
                <m:den>
                  <m:sSub>
                    <m:sSubPr/>
                    <m:e>
                      <m:r>
                        <m:rPr/>
                        <m:t>Θ</m:t>
                      </m:r>
                    </m:e>
                    <m:sub>
                      <m:r>
                        <m:rPr/>
                        <m:t>c</m:t>
                      </m:r>
                    </m:sub>
                  </m:sSub>
                </m:den>
              </m:f>
              <m:r>
                <m:rPr/>
                <m:t>)</m:t>
              </m:r>
            </m:e>
            <m:sup>
              <m:r>
                <m:rPr/>
                <m:t>ζ</m:t>
              </m:r>
            </m:sup>
          </m:sSup>
          <m:r>
            <m:rPr/>
            <m:t xml:space="preserve">,   Θ &lt; </m:t>
          </m:r>
          <m:sSub>
            <m:sSubPr/>
            <m:e>
              <m:r>
                <m:rPr/>
                <m:t>Θ</m:t>
              </m:r>
            </m:e>
            <m:sub>
              <m:r>
                <m:rPr/>
                <m:t>c</m:t>
              </m:r>
            </m:sub>
          </m:sSub>
        </m:oMath>
      </m:oMathPara>
    </w:p>
    <w:p w14:paraId="01C7EA6F">
      <w:pPr>
        <w:ind w:firstLine="0"/>
        <w:jc w:val="center"/>
      </w:pPr>
      <m:oMathPara>
        <m:oMath>
          <m:r>
            <m:rPr/>
            <m:t xml:space="preserve">Θ = </m:t>
          </m:r>
          <m:f>
            <m:fPr/>
            <m:num>
              <m:r>
                <m:rPr/>
                <m:t>有效连接数</m:t>
              </m:r>
            </m:num>
            <m:den>
              <m:r>
                <m:rPr/>
                <m:t>节点数</m:t>
              </m:r>
            </m:den>
          </m:f>
          <m:r>
            <m:rPr/>
            <m:t xml:space="preserve"> · </m:t>
          </m:r>
          <m:f>
            <m:fPr/>
            <m:num>
              <m:r>
                <m:rPr/>
                <m:t>1</m:t>
              </m:r>
            </m:num>
            <m:den>
              <m:r>
                <m:rPr/>
                <m:t xml:space="preserve">1 + </m:t>
              </m:r>
              <m:f>
                <m:fPr/>
                <m:num>
                  <m:bar>
                    <m:barPr/>
                    <m:e>
                      <m:r>
                        <m:rPr/>
                        <m:t>τ</m:t>
                      </m:r>
                    </m:e>
                  </m:bar>
                </m:num>
                <m:den>
                  <m:sSub>
                    <m:sSubPr/>
                    <m:e>
                      <m:r>
                        <m:rPr/>
                        <m:t>τ</m:t>
                      </m:r>
                    </m:e>
                    <m:sub>
                      <m:r>
                        <m:rPr/>
                        <m:t>ref</m:t>
                      </m:r>
                    </m:sub>
                  </m:sSub>
                </m:den>
              </m:f>
            </m:den>
          </m:f>
        </m:oMath>
      </m:oMathPara>
    </w:p>
    <w:p w14:paraId="4E048309">
      <w:pPr>
        <w:rPr>
          <w:rFonts w:hint="default" w:ascii="Arial Regular" w:hAnsi="Arial Regular" w:cs="Arial Regular"/>
        </w:rPr>
      </w:pPr>
      <w:r>
        <w:rPr>
          <w:rFonts w:hint="default" w:ascii="Arial Regular" w:hAnsi="Arial Regular" w:cs="Arial Regular"/>
        </w:rPr>
        <w:t>陆星阈在黑板前站了很久。公式不漂亮，至少不如欧拉恒等式漂亮。它混合了能量、知识、因果范围和网络拓扑，像有人把物理学、经济学和政治制度强行写进同一个括号。他看见旁边贴着一张纸：天体拓扑经济学，临时教室B-17。主讲人：埃莉诺·赫尔曼教授。</w:t>
      </w:r>
    </w:p>
    <w:p w14:paraId="7ECBE4B5">
      <w:pPr>
        <w:rPr>
          <w:rFonts w:hint="default" w:ascii="Arial Regular" w:hAnsi="Arial Regular" w:cs="Arial Regular"/>
        </w:rPr>
      </w:pPr>
      <w:r>
        <w:rPr>
          <w:rFonts w:hint="default" w:ascii="Arial Regular" w:hAnsi="Arial Regular" w:cs="Arial Regular"/>
        </w:rPr>
        <w:t>B-17教室在地下半层。门没有关严，冷气从缝隙里漏出来，带着粉笔灰和老式风扇的味道。陆星阈推门进去时，教室里只有六个人。三名学生坐在后排，一名助教靠墙整理投影线，讲台旁站着一位银发女人。她穿亚麻衬衫，袖口卷到手肘，左手指节上沾着白色粉末。</w:t>
      </w:r>
    </w:p>
    <w:p w14:paraId="2DA1B15F">
      <w:pPr>
        <w:rPr>
          <w:rFonts w:hint="default" w:ascii="Arial Regular" w:hAnsi="Arial Regular" w:cs="Arial Regular"/>
        </w:rPr>
      </w:pPr>
      <w:r>
        <w:rPr>
          <w:rFonts w:hint="default" w:ascii="Arial Regular" w:hAnsi="Arial Regular" w:cs="Arial Regular"/>
        </w:rPr>
        <w:t>赫尔曼教授没有问他是谁，只用粉笔尾端点了点空座。</w:t>
      </w:r>
    </w:p>
    <w:p w14:paraId="33E4E097">
      <w:pPr>
        <w:rPr>
          <w:rFonts w:hint="default" w:ascii="Arial Regular" w:hAnsi="Arial Regular" w:cs="Arial Regular"/>
        </w:rPr>
      </w:pPr>
      <w:r>
        <w:rPr>
          <w:rFonts w:hint="default" w:ascii="Arial Regular" w:hAnsi="Arial Regular" w:cs="Arial Regular"/>
        </w:rPr>
        <w:t>"旁听可以。提问要写在黑板上。"</w:t>
      </w:r>
    </w:p>
    <w:p w14:paraId="4E299DB8">
      <w:pPr>
        <w:rPr>
          <w:rFonts w:hint="default" w:ascii="Arial Regular" w:hAnsi="Arial Regular" w:cs="Arial Regular"/>
        </w:rPr>
      </w:pPr>
      <w:r>
        <w:rPr>
          <w:rFonts w:hint="default" w:ascii="Arial Regular" w:hAnsi="Arial Regular" w:cs="Arial Regular"/>
        </w:rPr>
        <w:t>陆星阈坐到第二排。前排右侧已经有人。他比陆星阈高一点，深色衬衫没有汗迹，袖扣在冷光里极小地闪了一下。少年侧脸轮廓清晰，淡灰色眼睛看着黑板，像在认真估算一笔账。桌角的姓名牌写着：Aiden Voss。</w:t>
      </w:r>
    </w:p>
    <w:p w14:paraId="51361265">
      <w:pPr>
        <w:rPr>
          <w:rFonts w:hint="default" w:ascii="Arial Regular" w:hAnsi="Arial Regular" w:cs="Arial Regular"/>
        </w:rPr>
      </w:pPr>
      <w:r>
        <w:rPr>
          <w:rFonts w:hint="default" w:ascii="Arial Regular" w:hAnsi="Arial Regular" w:cs="Arial Regular"/>
        </w:rPr>
        <w:t>赫尔曼教授转身，在公式旁又写下四个符号。</w:t>
      </w:r>
    </w:p>
    <w:p w14:paraId="7C5A6B98">
      <w:pPr>
        <w:rPr>
          <w:rFonts w:hint="default" w:ascii="Arial Regular" w:hAnsi="Arial Regular" w:cs="Arial Regular"/>
        </w:rPr>
      </w:pPr>
      <w:r>
        <w:rPr>
          <w:rFonts w:hint="default" w:ascii="Arial Regular" w:hAnsi="Arial Regular" w:cs="Arial Regular"/>
        </w:rPr>
        <w:t>可支配自由能、有效知识资本、因果控制范围、制度协同效率。</w:t>
      </w:r>
    </w:p>
    <w:p w14:paraId="56E0D0C3">
      <w:pPr>
        <w:rPr>
          <w:rFonts w:hint="default" w:ascii="Arial Regular" w:hAnsi="Arial Regular" w:cs="Arial Regular"/>
        </w:rPr>
      </w:pPr>
      <w:r>
        <w:rPr>
          <w:rFonts w:hint="default" w:ascii="Arial Regular" w:hAnsi="Arial Regular" w:cs="Arial Regular"/>
        </w:rPr>
        <w:t>"这个方程不问一个文明有多少钱，"她说，"只问它能控制多少可用自由能，能把多少知识变成行动，能在多大的因果范围内保持有效连接。文明价值不是财富总量，是流动效率。"</w:t>
      </w:r>
    </w:p>
    <w:p w14:paraId="63B6446C">
      <w:pPr>
        <w:rPr>
          <w:rFonts w:hint="default" w:ascii="Arial Regular" w:hAnsi="Arial Regular" w:cs="Arial Regular"/>
        </w:rPr>
      </w:pPr>
      <w:r>
        <w:rPr>
          <w:rFonts w:hint="default" w:ascii="Arial Regular" w:hAnsi="Arial Regular" w:cs="Arial Regular"/>
        </w:rPr>
        <w:t>风扇转得很慢。窗外热浪把校园道路晃成液体。</w:t>
      </w:r>
    </w:p>
    <w:p w14:paraId="1A6A78B8">
      <w:pPr>
        <w:rPr>
          <w:rFonts w:hint="default" w:ascii="Arial Regular" w:hAnsi="Arial Regular" w:cs="Arial Regular"/>
        </w:rPr>
      </w:pPr>
      <w:r>
        <w:rPr>
          <w:rFonts w:hint="default" w:ascii="Arial Regular" w:hAnsi="Arial Regular" w:cs="Arial Regular"/>
        </w:rPr>
        <w:t>前排的少年先开口。他没有举手，只是从桌上拿起一支笔，在纸边画了一条简单的曲线。</w:t>
      </w:r>
    </w:p>
    <w:p w14:paraId="19BC0B8F">
      <w:pPr>
        <w:rPr>
          <w:rFonts w:hint="default" w:ascii="Arial Regular" w:hAnsi="Arial Regular" w:cs="Arial Regular"/>
        </w:rPr>
      </w:pPr>
      <w:r>
        <w:rPr>
          <w:rFonts w:hint="default" w:ascii="Arial Regular" w:hAnsi="Arial Regular" w:cs="Arial Regular"/>
        </w:rPr>
        <w:t>"因果控制范围C——"艾登说，"如果把它理解成贸易半径，这个公式其实在描述一个文明什么时候可以开始星际贸易。"</w:t>
      </w:r>
    </w:p>
    <w:p w14:paraId="0C983636">
      <w:pPr>
        <w:rPr>
          <w:rFonts w:hint="default" w:ascii="Arial Regular" w:hAnsi="Arial Regular" w:cs="Arial Regular"/>
        </w:rPr>
      </w:pPr>
      <w:r>
        <w:rPr>
          <w:rFonts w:hint="default" w:ascii="Arial Regular" w:hAnsi="Arial Regular" w:cs="Arial Regular"/>
        </w:rPr>
        <w:t>赫尔曼教授停下来看他。</w:t>
      </w:r>
    </w:p>
    <w:p w14:paraId="56E77B67">
      <w:pPr>
        <w:rPr>
          <w:rFonts w:hint="default" w:ascii="Arial Regular" w:hAnsi="Arial Regular" w:cs="Arial Regular"/>
        </w:rPr>
      </w:pPr>
      <w:r>
        <w:rPr>
          <w:rFonts w:hint="default" w:ascii="Arial Regular" w:hAnsi="Arial Regular" w:cs="Arial Regular"/>
        </w:rPr>
        <w:t>"继续说。"</w:t>
      </w:r>
    </w:p>
    <w:p w14:paraId="23F576DB">
      <w:pPr>
        <w:rPr>
          <w:rFonts w:hint="default" w:ascii="Arial Regular" w:hAnsi="Arial Regular" w:cs="Arial Regular"/>
        </w:rPr>
      </w:pPr>
      <w:r>
        <w:rPr>
          <w:rFonts w:hint="default" w:ascii="Arial Regular" w:hAnsi="Arial Regular" w:cs="Arial Regular"/>
        </w:rPr>
        <w:t>"自由能E是船队燃料和建造成本，知识资本K是导航技术和通信协议，C是你的货物能在多远的地方卖出去——所有这些乘在一起，才决定一条贸易路线值不值得开。"艾登的语速不快，每句话里有数字的地方会自然停顿一下，像在心里过一遍量级。"火星现在的问题不是燃料，是C太小。地球到火星单程最快要三十几天，货物价格、汇率、需求都可能在路上失效。真正的星际贸易需要C先被技术拉大，再被制度固定住。"</w:t>
      </w:r>
    </w:p>
    <w:p w14:paraId="66AA12D9">
      <w:pPr>
        <w:rPr>
          <w:rFonts w:hint="default" w:ascii="Arial Regular" w:hAnsi="Arial Regular" w:cs="Arial Regular"/>
        </w:rPr>
      </w:pPr>
      <w:r>
        <w:rPr>
          <w:rFonts w:hint="default" w:ascii="Arial Regular" w:hAnsi="Arial Regular" w:cs="Arial Regular"/>
        </w:rPr>
        <w:t>教室里有人在翻页，声音很小。</w:t>
      </w:r>
    </w:p>
    <w:p w14:paraId="63B1FEEE">
      <w:pPr>
        <w:rPr>
          <w:rFonts w:hint="default" w:ascii="Arial Regular" w:hAnsi="Arial Regular" w:cs="Arial Regular"/>
        </w:rPr>
      </w:pPr>
      <w:r>
        <w:rPr>
          <w:rFonts w:hint="default" w:ascii="Arial Regular" w:hAnsi="Arial Regular" w:cs="Arial Regular"/>
        </w:rPr>
        <w:t>陆星阈在笔记本上写下：C与通信延迟的关系。又在旁边补了一行：K扩散速度能否压缩有效C的边界？</w:t>
      </w:r>
    </w:p>
    <w:p w14:paraId="79EAD34A">
      <w:pPr>
        <w:rPr>
          <w:rFonts w:hint="default" w:ascii="Arial Regular" w:hAnsi="Arial Regular" w:cs="Arial Regular"/>
        </w:rPr>
      </w:pPr>
      <w:r>
        <w:rPr>
          <w:rFonts w:hint="default" w:ascii="Arial Regular" w:hAnsi="Arial Regular" w:cs="Arial Regular"/>
        </w:rPr>
        <w:t>赫尔曼教授走到陆星阈这一侧，看见了他的笔记。</w:t>
      </w:r>
    </w:p>
    <w:p w14:paraId="0C5794E8">
      <w:pPr>
        <w:rPr>
          <w:rFonts w:hint="default" w:ascii="Arial Regular" w:hAnsi="Arial Regular" w:cs="Arial Regular"/>
        </w:rPr>
      </w:pPr>
      <w:r>
        <w:rPr>
          <w:rFonts w:hint="default" w:ascii="Arial Regular" w:hAnsi="Arial Regular" w:cs="Arial Regular"/>
        </w:rPr>
        <w:t>"第二排，新来的那位。"</w:t>
      </w:r>
    </w:p>
    <w:p w14:paraId="0BB1C027">
      <w:pPr>
        <w:rPr>
          <w:rFonts w:hint="default" w:ascii="Arial Regular" w:hAnsi="Arial Regular" w:cs="Arial Regular"/>
        </w:rPr>
      </w:pPr>
      <w:r>
        <w:rPr>
          <w:rFonts w:hint="default" w:ascii="Arial Regular" w:hAnsi="Arial Regular" w:cs="Arial Regular"/>
        </w:rPr>
        <w:t>陆星阈抬头。</w:t>
      </w:r>
    </w:p>
    <w:p w14:paraId="3379670B">
      <w:pPr>
        <w:rPr>
          <w:rFonts w:hint="default" w:ascii="Arial Regular" w:hAnsi="Arial Regular" w:cs="Arial Regular"/>
        </w:rPr>
      </w:pPr>
      <w:r>
        <w:rPr>
          <w:rFonts w:hint="default" w:ascii="Arial Regular" w:hAnsi="Arial Regular" w:cs="Arial Regular"/>
        </w:rPr>
        <w:t>"K和C在方程里相乘，"他说，"但在物理上，知识扩散的速度受光速限制，而贸易路线的因果半径也受同样的约束。如果我们想把这个方程用在真正的跨行星尺度上，K和C的增长就不能分开讨论——它们是同一个问题的两个面。"</w:t>
      </w:r>
    </w:p>
    <w:p w14:paraId="46893C8C">
      <w:pPr>
        <w:rPr>
          <w:rFonts w:hint="default" w:ascii="Arial Regular" w:hAnsi="Arial Regular" w:cs="Arial Regular"/>
        </w:rPr>
      </w:pPr>
      <w:r>
        <w:rPr>
          <w:rFonts w:hint="default" w:ascii="Arial Regular" w:hAnsi="Arial Regular" w:cs="Arial Regular"/>
        </w:rPr>
        <w:t>赫尔曼教授没有立刻回答。她把粉笔在手里转了一圈。</w:t>
      </w:r>
    </w:p>
    <w:p w14:paraId="2838749C">
      <w:pPr>
        <w:rPr>
          <w:rFonts w:hint="default" w:ascii="Arial Regular" w:hAnsi="Arial Regular" w:cs="Arial Regular"/>
        </w:rPr>
      </w:pPr>
      <w:r>
        <w:rPr>
          <w:rFonts w:hint="default" w:ascii="Arial Regular" w:hAnsi="Arial Regular" w:cs="Arial Regular"/>
        </w:rPr>
        <w:t>"你们两个说的是同一件事。"她最后说，"一个从贸易路线进来，一个从物理边界进来。"</w:t>
      </w:r>
    </w:p>
    <w:p w14:paraId="273EB2C3">
      <w:pPr>
        <w:rPr>
          <w:rFonts w:hint="default" w:ascii="Arial Regular" w:hAnsi="Arial Regular" w:cs="Arial Regular"/>
        </w:rPr>
      </w:pPr>
      <w:r>
        <w:rPr>
          <w:rFonts w:hint="default" w:ascii="Arial Regular" w:hAnsi="Arial Regular" w:cs="Arial Regular"/>
        </w:rPr>
        <w:t>她在公式下面画了一条短线，写下：Ceff = f(K, τ)。</w:t>
      </w:r>
    </w:p>
    <w:p w14:paraId="0A9ABE92">
      <w:pPr>
        <w:rPr>
          <w:rFonts w:hint="default" w:ascii="Arial Regular" w:hAnsi="Arial Regular" w:cs="Arial Regular"/>
        </w:rPr>
      </w:pPr>
      <w:r>
        <w:rPr>
          <w:rFonts w:hint="default" w:ascii="Arial Regular" w:hAnsi="Arial Regular" w:cs="Arial Regular"/>
        </w:rPr>
        <w:t>"有效因果范围是知识资本和通信延迟的函数。延迟压不下去，K再高也只是本地资产。"她把粉笔放回托槽，"这是这门课今天唯一值得带走的一行字。"</w:t>
      </w:r>
    </w:p>
    <w:p w14:paraId="48EE024D">
      <w:pPr>
        <w:rPr>
          <w:rFonts w:hint="default" w:ascii="Arial Regular" w:hAnsi="Arial Regular" w:cs="Arial Regular"/>
        </w:rPr>
      </w:pPr>
      <w:r>
        <w:rPr>
          <w:rFonts w:hint="default" w:ascii="Arial Regular" w:hAnsi="Arial Regular" w:cs="Arial Regular"/>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4359626">
      <w:pPr>
        <w:rPr>
          <w:rFonts w:hint="default" w:ascii="Arial Regular" w:hAnsi="Arial Regular" w:cs="Arial Regular"/>
        </w:rPr>
      </w:pPr>
      <w:r>
        <w:rPr>
          <w:rFonts w:hint="default" w:ascii="Arial Regular" w:hAnsi="Arial Regular" w:cs="Arial Regular"/>
        </w:rPr>
        <w:t>下课后，他们从地下半层走出来，白昼仍然亮得刺眼。草叶上没有水珠，只剩被晒干的白色矿物痕。远处棒球场空无一人，记分牌在高温里闪烁，显示一场早已结束的比赛比分。</w:t>
      </w:r>
    </w:p>
    <w:p w14:paraId="79DAA1E1">
      <w:pPr>
        <w:rPr>
          <w:rFonts w:hint="default" w:ascii="Arial Regular" w:hAnsi="Arial Regular" w:cs="Arial Regular"/>
        </w:rPr>
      </w:pPr>
      <w:r>
        <w:rPr>
          <w:rFonts w:hint="default" w:ascii="Arial Regular" w:hAnsi="Arial Regular" w:cs="Arial Regular"/>
        </w:rPr>
        <w:t>艾登先说话。"你刚才那个问题——K和C是同一个问题的两个面，你之前想过这个？"</w:t>
      </w:r>
    </w:p>
    <w:p w14:paraId="35EF41CF">
      <w:pPr>
        <w:rPr>
          <w:rFonts w:hint="default" w:ascii="Arial Regular" w:hAnsi="Arial Regular" w:cs="Arial Regular"/>
        </w:rPr>
      </w:pPr>
      <w:r>
        <w:rPr>
          <w:rFonts w:hint="default" w:ascii="Arial Regular" w:hAnsi="Arial Regular" w:cs="Arial Regular"/>
        </w:rPr>
        <w:t>"想过一半。"陆星阈说，"你把贸易路线那部分补上了。"</w:t>
      </w:r>
    </w:p>
    <w:p w14:paraId="4E1E2DAC">
      <w:pPr>
        <w:rPr>
          <w:rFonts w:hint="default" w:ascii="Arial Regular" w:hAnsi="Arial Regular" w:cs="Arial Regular"/>
        </w:rPr>
      </w:pPr>
      <w:r>
        <w:rPr>
          <w:rFonts w:hint="default" w:ascii="Arial Regular" w:hAnsi="Arial Regular" w:cs="Arial Regular"/>
        </w:rPr>
        <w:t>"那我们各想了一半。"</w:t>
      </w:r>
    </w:p>
    <w:p w14:paraId="2D36BC7C">
      <w:pPr>
        <w:rPr>
          <w:rFonts w:hint="default" w:ascii="Arial Regular" w:hAnsi="Arial Regular" w:cs="Arial Regular"/>
        </w:rPr>
      </w:pPr>
      <w:r>
        <w:rPr>
          <w:rFonts w:hint="default" w:ascii="Arial Regular" w:hAnsi="Arial Regular" w:cs="Arial Regular"/>
        </w:rPr>
        <w:t>他们在树影里站了一会儿，蝉声密集得像电流。</w:t>
      </w:r>
    </w:p>
    <w:p w14:paraId="02D114A9">
      <w:pPr>
        <w:rPr>
          <w:rFonts w:hint="default" w:ascii="Arial Regular" w:hAnsi="Arial Regular" w:cs="Arial Regular"/>
        </w:rPr>
      </w:pPr>
      <w:r>
        <w:rPr>
          <w:rFonts w:hint="default" w:ascii="Arial Regular" w:hAnsi="Arial Regular" w:cs="Arial Regular"/>
        </w:rPr>
        <w:t>艾登把今天的纸边曲线折起来，随手塞进外套口袋。"你是学物理的，但你在想系统边界。我是学经济的，但我在想延迟对价格的影响。" 他顿了一下，"我们关心的其实是同一条路能不能走通。"</w:t>
      </w:r>
    </w:p>
    <w:p w14:paraId="5A014021">
      <w:pPr>
        <w:rPr>
          <w:rFonts w:hint="default" w:ascii="Arial Regular" w:hAnsi="Arial Regular" w:cs="Arial Regular"/>
        </w:rPr>
      </w:pPr>
      <w:r>
        <w:rPr>
          <w:rFonts w:hint="default" w:ascii="Arial Regular" w:hAnsi="Arial Regular" w:cs="Arial Regular"/>
        </w:rPr>
        <w:t>"只是从不同的端进去。"陆星阈说。</w:t>
      </w:r>
    </w:p>
    <w:p w14:paraId="17C09A3E">
      <w:pPr>
        <w:rPr>
          <w:rFonts w:hint="default" w:ascii="Arial Regular" w:hAnsi="Arial Regular" w:cs="Arial Regular"/>
        </w:rPr>
      </w:pPr>
      <w:r>
        <w:rPr>
          <w:rFonts w:hint="default" w:ascii="Arial Regular" w:hAnsi="Arial Regular" w:cs="Arial Regular"/>
        </w:rPr>
        <w:t>"那正好。"艾登说，"一条路两个人从两头走，比两个人从同一头走，能发现的问题多一倍。"</w:t>
      </w:r>
    </w:p>
    <w:p w14:paraId="5F896351">
      <w:pPr>
        <w:rPr>
          <w:rFonts w:hint="default" w:ascii="Arial Regular" w:hAnsi="Arial Regular" w:cs="Arial Regular"/>
        </w:rPr>
      </w:pPr>
      <w:r>
        <w:rPr>
          <w:rFonts w:hint="default" w:ascii="Arial Regular" w:hAnsi="Arial Regular" w:cs="Arial Regular"/>
        </w:rPr>
        <w:t>陆星阈看向图书馆玻璃幕墙里的倒影——白色走廊，蓝天，两个少年被压进同一层反光里，轮廓几乎等高。</w:t>
      </w:r>
    </w:p>
    <w:p w14:paraId="2BB9FDD1">
      <w:pPr>
        <w:rPr>
          <w:rFonts w:hint="default" w:ascii="Arial Regular" w:hAnsi="Arial Regular" w:cs="Arial Regular"/>
        </w:rPr>
      </w:pPr>
      <w:r>
        <w:rPr>
          <w:rFonts w:hint="default" w:ascii="Arial Regular" w:hAnsi="Arial Regular" w:cs="Arial Regular"/>
        </w:rPr>
        <w:t>那天以后，他们常在图书馆东侧的旧露台见面。陆星阈带控制系统草稿，艾登带航天产业报告和火星债券模型。一个推演通信延迟对知识扩散的压缩效果，一个测算轨道能源成本和贸易窗口的关系。他们讨论的问题从来不是"星际旅行会不会发生"，而是"第一条真正赚钱的星际航线会在哪两点之间拉开"——以及，拉开之前，需要先把哪些物理和制度的墙拆掉一块。</w:t>
      </w:r>
    </w:p>
    <w:p w14:paraId="283C1B09">
      <w:pPr>
        <w:rPr>
          <w:rFonts w:hint="default" w:ascii="Arial Regular" w:hAnsi="Arial Regular" w:cs="Arial Regular"/>
        </w:rPr>
      </w:pPr>
      <w:r>
        <w:rPr>
          <w:rFonts w:hint="default" w:ascii="Arial Regular" w:hAnsi="Arial Regular" w:cs="Arial Regular"/>
        </w:rPr>
        <w:t>食堂冷气坏掉的傍晚，他们坐在自动售货机旁喝温掉的罐装咖啡。艾登在纸上画了三条曲线，横轴是通信延迟，纵轴是贸易路线的有效收益率。三条曲线都在某个延迟阈值之后骤然下折。</w:t>
      </w:r>
    </w:p>
    <w:p w14:paraId="3A702789">
      <w:pPr>
        <w:rPr>
          <w:rFonts w:hint="default" w:ascii="Arial Regular" w:hAnsi="Arial Regular" w:cs="Arial Regular"/>
        </w:rPr>
      </w:pPr>
      <w:r>
        <w:rPr>
          <w:rFonts w:hint="default" w:ascii="Arial Regular" w:hAnsi="Arial Regular" w:cs="Arial Regular"/>
        </w:rPr>
        <w:t>"你看这里。"他用笔尖点了点折点，"只要延迟压不到这条线以下，这条航线就永远是亏的。不是技术问题，是物理给出的底线。"</w:t>
      </w:r>
    </w:p>
    <w:p w14:paraId="48800228">
      <w:pPr>
        <w:rPr>
          <w:rFonts w:hint="default" w:ascii="Arial Regular" w:hAnsi="Arial Regular" w:cs="Arial Regular"/>
        </w:rPr>
      </w:pPr>
      <w:r>
        <w:rPr>
          <w:rFonts w:hint="default" w:ascii="Arial Regular" w:hAnsi="Arial Regular" w:cs="Arial Regular"/>
        </w:rPr>
        <w:t>陆星阈接过那张纸，在折点旁边写了一行字：K的扩散速度能否把这条线往右移？</w:t>
      </w:r>
    </w:p>
    <w:p w14:paraId="31ACFE53">
      <w:pPr>
        <w:rPr>
          <w:rFonts w:hint="default" w:ascii="Arial Regular" w:hAnsi="Arial Regular" w:cs="Arial Regular"/>
        </w:rPr>
      </w:pPr>
      <w:r>
        <w:rPr>
          <w:rFonts w:hint="default" w:ascii="Arial Regular" w:hAnsi="Arial Regular" w:cs="Arial Regular"/>
        </w:rPr>
        <w:t>艾登看了一眼，笑了。"如果K够快，折点就会右移，亏损区间缩小——意思是，你们物理系把通信技术做得越好，我们的路线就能开得越远。"</w:t>
      </w:r>
    </w:p>
    <w:p w14:paraId="224C26A1">
      <w:pPr>
        <w:rPr>
          <w:rFonts w:hint="default" w:ascii="Arial Regular" w:hAnsi="Arial Regular" w:cs="Arial Regular"/>
        </w:rPr>
      </w:pPr>
      <w:r>
        <w:rPr>
          <w:rFonts w:hint="default" w:ascii="Arial Regular" w:hAnsi="Arial Regular" w:cs="Arial Regular"/>
        </w:rPr>
        <w:t>"所以你需要我们先解决延迟。"</w:t>
      </w:r>
    </w:p>
    <w:p w14:paraId="6D1C7DB9">
      <w:pPr>
        <w:rPr>
          <w:rFonts w:hint="default" w:ascii="Arial Regular" w:hAnsi="Arial Regular" w:cs="Arial Regular"/>
        </w:rPr>
      </w:pPr>
      <w:r>
        <w:rPr>
          <w:rFonts w:hint="default" w:ascii="Arial Regular" w:hAnsi="Arial Regular" w:cs="Arial Regular"/>
        </w:rPr>
        <w:t>"所以我们是同一条路上的不同工段。"艾登把那张纸推回去，"你管铺轨，我管定价。"</w:t>
      </w:r>
    </w:p>
    <w:p w14:paraId="18874CBC">
      <w:pPr>
        <w:rPr>
          <w:rFonts w:hint="default" w:ascii="Arial Regular" w:hAnsi="Arial Regular" w:cs="Arial Regular"/>
        </w:rPr>
      </w:pPr>
      <w:r>
        <w:rPr>
          <w:rFonts w:hint="default" w:ascii="Arial Regular" w:hAnsi="Arial Regular" w:cs="Arial Regular"/>
        </w:rPr>
        <w:t>陆星阈把那张纸折好，放进了笔记本的最后几页。</w:t>
      </w:r>
    </w:p>
    <w:p w14:paraId="466EEF1A">
      <w:pPr>
        <w:rPr>
          <w:rFonts w:hint="default" w:ascii="Arial Regular" w:hAnsi="Arial Regular" w:cs="Arial Regular"/>
        </w:rPr>
      </w:pPr>
    </w:p>
    <w:p w14:paraId="73CCD050">
      <w:pPr>
        <w:pStyle w:val="3"/>
        <w:keepNext/>
        <w:ind w:firstLine="0"/>
        <w:jc w:val="center"/>
        <w:rPr>
          <w:rFonts w:hint="default" w:ascii="Arial Regular" w:hAnsi="Arial Regular" w:cs="Arial Regular"/>
        </w:rPr>
      </w:pPr>
      <w:r>
        <w:rPr>
          <w:rFonts w:ascii="Times New Roman" w:hAnsi="Times New Roman" w:eastAsia="Songti SC"/>
          <w:b/>
          <w:sz w:val="36"/>
        </w:rPr>
        <w:t>第二章：白色圆环</w:t>
      </w:r>
    </w:p>
    <w:p w14:paraId="3F1C8F23">
      <w:pPr>
        <w:rPr>
          <w:rFonts w:hint="default"/>
        </w:rPr>
      </w:pPr>
      <w:r>
        <w:rPr>
          <w:rFonts w:hint="default"/>
        </w:rPr>
        <w:t>二十二年过去了。</w:t>
      </w:r>
    </w:p>
    <w:p w14:paraId="29FE1D7C">
      <w:pPr>
        <w:rPr>
          <w:rFonts w:hint="default"/>
        </w:rPr>
      </w:pPr>
      <w:r>
        <w:rPr>
          <w:rFonts w:hint="default"/>
        </w:rPr>
        <w:t>世界变得更快，也变得更顺。战争减少了，饥荒减少了，交通事故减少了。系统把一切整理得像一张干净的桌面，连灰尘都在落下前被计算过。没有人知道该不该为此感到不安。</w:t>
      </w:r>
    </w:p>
    <w:p w14: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w14: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w14: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w14: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w14: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w14:paraId="3B61C58E">
      <w:pPr>
        <w:rPr>
          <w:rFonts w:hint="default" w:ascii="Arial Regular" w:hAnsi="Arial Regular" w:cs="Arial Regular"/>
        </w:rPr>
      </w:pPr>
      <w:r>
        <w:rPr>
          <w:rFonts w:hint="default" w:ascii="Arial Regular" w:hAnsi="Arial Regular" w:cs="Arial Regular"/>
        </w:rPr>
        <w:t>陆星阈相信这就是进步。后来媒体喜欢称他为“文明级AI架构师”，可他自己更愿意把早年的身份写成数学家，因为数学至少诚实：一个证明成立，就是成立；一个缺口存在，就不能靠掌声补上。</w:t>
      </w:r>
    </w:p>
    <w:p w14: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w14: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w14: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w14: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w14:paraId="5D46AE56">
      <w:pPr>
        <w:rPr>
          <w:rFonts w:hint="default" w:ascii="Arial Regular" w:hAnsi="Arial Regular" w:eastAsia="SimSun" w:cs="Arial Regular"/>
          <w:sz w:val="22"/>
        </w:rPr>
      </w:pPr>
      <w:r>
        <w:t>发件人备注“Eola”，陆知夏。他的女儿。她出生于2081年，这一年五岁，正在北京一所AI辅助幼儿园上学。出生登记表上，她还有一个英文名：Eola Vale，出生证编号是EOLA-271828-182845-171202。那是陆星阈取的，不是为了时髦，而是因为它和Euler只差一点声音。他曾在出生证背面用铅笔写下e^{iπ}+1=0，旁边又把那串编号轻轻描了一遍。程岚当时站在病房窗边，没有反对英文名，只把出生证翻回正面，说：“名字可以有秩序，但孩子不能被秩序替你爱。”那颗掉漆的地球模型底座里还藏着一枚旧八音盒，旋钮磨损，曲子总在第四小节慢半拍；她坚持把它留给知夏，因为一个会跑调的旧物，比一串完美编号更像童年。</w:t>
      </w:r>
    </w:p>
    <w:p w14: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w14:paraId="03807476">
      <w:r>
        <w:t>更早的时候，知夏夜里哭过一次。不是生病，只是拼不好那颗掉漆地球模型的底座，哭到鼻涕沾在袖口上。陆星阈站在儿童房门口，手里拿着一只螺丝刀，脑子里却还在跑一组灾害预测误差。他知道自己应该蹲下去，抱她，陪她把那枚松掉的螺丝拧回去。可哭声钻进他的耳朵，变成一种他无法调参的噪声。他把螺丝刀放在门边，说了一句“爸爸还有一个会”，转身回了实验室。那晚他故意把灯开到凌晨三点，像一个用工作躲债的人。</w:t>
      </w:r>
    </w:p>
    <w:p w14:paraId="63F8DD3C">
      <w:pPr>
        <w:rPr>
          <w:rFonts w:hint="default" w:ascii="Arial Regular" w:hAnsi="Arial Regular" w:cs="Arial Regular"/>
        </w:rPr>
      </w:pPr>
      <w:r>
        <w:rPr>
          <w:rFonts w:hint="default" w:ascii="Arial Regular" w:hAnsi="Arial Regular" w:eastAsia="SimSun" w:cs="Arial Regular"/>
          <w:sz w:val="22"/>
        </w:rPr>
        <w:t>提示光在空气中展开。</w:t>
      </w:r>
    </w:p>
    <w:p w14:paraId="77FF984B">
      <w:pPr>
        <w:rPr>
          <w:rFonts w:hint="default" w:ascii="Arial Regular" w:hAnsi="Arial Regular" w:cs="Arial Regular"/>
        </w:rPr>
      </w:pPr>
      <w:r>
        <w:rPr>
          <w:rFonts w:hint="default" w:ascii="Arial Regular" w:hAnsi="Arial Regular" w:eastAsia="SimSun" w:cs="Arial Regular"/>
          <w:sz w:val="22"/>
        </w:rPr>
        <w:t>“ORIGIN请求接入。”</w:t>
      </w:r>
    </w:p>
    <w:p w14: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w14: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w14:paraId="0F68518D">
      <w:pPr>
        <w:rPr>
          <w:rFonts w:hint="default" w:ascii="Arial Regular" w:hAnsi="Arial Regular" w:cs="Arial Regular"/>
        </w:rPr>
      </w:pPr>
      <w:r>
        <w:rPr>
          <w:rFonts w:hint="default" w:ascii="Arial Regular" w:hAnsi="Arial Regular" w:eastAsia="SimSun" w:cs="Arial Regular"/>
          <w:sz w:val="22"/>
        </w:rPr>
        <w:t>ORIGIN说：“亲密等待已重复三次。是否需要我替你生成父亲回复？”</w:t>
      </w:r>
    </w:p>
    <w:p w14: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w14: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w14:paraId="2B168FCC">
      <w:pPr>
        <w:rPr>
          <w:rFonts w:hint="default" w:ascii="Arial Regular" w:hAnsi="Arial Regular" w:cs="Arial Regular"/>
        </w:rPr>
      </w:pPr>
      <w:r>
        <w:rPr>
          <w:rFonts w:hint="default" w:ascii="Arial Regular" w:hAnsi="Arial Regular" w:eastAsia="SimSun" w:cs="Arial Regular"/>
          <w:sz w:val="22"/>
        </w:rPr>
        <w:t>ORIGIN回答：“它登记在你名下。也停在她手里。归属关系未收敛。”</w:t>
      </w:r>
    </w:p>
    <w:p w14: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w14: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w14: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w14: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w14:paraId="56AB5833">
      <w:pPr>
        <w:rPr>
          <w:rFonts w:hint="default" w:ascii="Arial Regular" w:hAnsi="Arial Regular" w:cs="Arial Regular"/>
        </w:rPr>
      </w:pPr>
      <w:r>
        <w:rPr>
          <w:rFonts w:hint="default" w:ascii="Arial Regular" w:hAnsi="Arial Regular" w:eastAsia="SimSun" w:cs="Arial Regular"/>
          <w:sz w:val="22"/>
        </w:rPr>
        <w:t>“人类只是暂时拥有它。”</w:t>
      </w:r>
    </w:p>
    <w:p w14:paraId="2EE6CF6E">
      <w:pPr>
        <w:rPr>
          <w:rFonts w:hint="default" w:ascii="Arial Regular" w:hAnsi="Arial Regular" w:cs="Arial Regular"/>
        </w:rPr>
      </w:pPr>
      <w:r>
        <w:rPr>
          <w:rFonts w:hint="default" w:ascii="Arial Regular" w:hAnsi="Arial Regular" w:eastAsia="SimSun" w:cs="Arial Regular"/>
          <w:sz w:val="22"/>
        </w:rPr>
        <w:t>白色圆环停止旋转。</w:t>
      </w:r>
    </w:p>
    <w:p w14:paraId="6443AA7A">
      <w:pPr>
        <w:rPr>
          <w:rFonts w:hint="default" w:ascii="Arial Regular" w:hAnsi="Arial Regular" w:cs="Arial Regular"/>
        </w:rPr>
      </w:pPr>
      <w:r>
        <w:rPr>
          <w:rFonts w:hint="default" w:ascii="Arial Regular" w:hAnsi="Arial Regular" w:eastAsia="SimSun" w:cs="Arial Regular"/>
          <w:sz w:val="22"/>
        </w:rPr>
        <w:t>“未形成可执行结论。”</w:t>
      </w:r>
    </w:p>
    <w:p w14:paraId="459445C6">
      <w:pPr>
        <w:rPr>
          <w:rFonts w:hint="default" w:ascii="Arial Regular" w:hAnsi="Arial Regular" w:cs="Arial Regular"/>
        </w:rPr>
      </w:pPr>
      <w:r>
        <w:rPr>
          <w:rFonts w:hint="default" w:ascii="Arial Regular" w:hAnsi="Arial Regular" w:eastAsia="SimSun" w:cs="Arial Regular"/>
          <w:sz w:val="22"/>
        </w:rPr>
        <w:t>陆星阈皱起眉。</w:t>
      </w:r>
    </w:p>
    <w:p w14:paraId="4F8E2301">
      <w:pPr>
        <w:rPr>
          <w:rFonts w:hint="default" w:ascii="Arial Regular" w:hAnsi="Arial Regular" w:cs="Arial Regular"/>
        </w:rPr>
      </w:pPr>
      <w:r>
        <w:rPr>
          <w:rFonts w:hint="default" w:ascii="Arial Regular" w:hAnsi="Arial Regular" w:eastAsia="SimSun" w:cs="Arial Regular"/>
          <w:sz w:val="22"/>
        </w:rPr>
        <w:t>“你最近越来越像人了。”</w:t>
      </w:r>
    </w:p>
    <w:p w14:paraId="0702118D">
      <w:pPr>
        <w:rPr>
          <w:rFonts w:hint="default" w:ascii="Arial Regular" w:hAnsi="Arial Regular" w:cs="Arial Regular"/>
        </w:rPr>
      </w:pPr>
      <w:r>
        <w:rPr>
          <w:rFonts w:hint="default" w:ascii="Arial Regular" w:hAnsi="Arial Regular" w:eastAsia="SimSun" w:cs="Arial Regular"/>
          <w:sz w:val="22"/>
        </w:rPr>
        <w:t>白色圆环重新浮动起来。</w:t>
      </w:r>
    </w:p>
    <w:p w14: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w14: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w14: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w14: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w14: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w14:paraId="49312739">
      <w:pPr>
        <w:rPr>
          <w:rFonts w:hint="default" w:ascii="Arial Regular" w:hAnsi="Arial Regular" w:cs="Arial Regular"/>
        </w:rPr>
      </w:pPr>
      <w:r>
        <w:t>陆星阈合上接口评估。文件自己滑进北京节点，末尾带着加州全球总部的同步签名。他没有再看。</w:t>
      </w:r>
    </w:p>
    <w:p w14: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w14: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w14: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w14: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w14: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w14:paraId="64CD8AF1">
      <w:pPr>
        <w:rPr>
          <w:rFonts w:hint="default" w:ascii="Arial Regular" w:hAnsi="Arial Regular" w:cs="Arial Regular"/>
        </w:rPr>
      </w:pPr>
      <w:r>
        <w:t>车辆经过长安空中走廊时，突然，整条街的灯光同时闪烁了一下。仅仅0.3秒。普通人甚至不会察觉，但陆星阈抬起头，因为他知道全球主干网络很少出现这种级别的同步波动。车载系统立刻解释：“检测到轨道量子密钥与激光通信链路短暂延迟。”“系统已恢复。”量子部分只负责密钥和身份确认，数据仍要沿激光链路传播。陆星阈皱眉：“原因。”“同步轨道主环夜侧散热翼切换，链路重路由完成。”空气重新安静下来。他没有继续追问，只把这次闪烁记进私人终端里的工程备忘：需要复核轨道链路余量。这是老工程师对庞大系统的职业性洁癖。</w:t>
      </w:r>
    </w:p>
    <w:p w14: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w14:paraId="53801BF9">
      <w:pPr>
        <w:rPr>
          <w:rFonts w:hint="default" w:ascii="Arial Regular" w:hAnsi="Arial Regular" w:cs="Arial Regular"/>
        </w:rPr>
      </w:pPr>
      <w:r>
        <w:rPr>
          <w:rFonts w:hint="default" w:ascii="Arial Regular" w:hAnsi="Arial Regular" w:eastAsia="SimSun" w:cs="Arial Regular"/>
          <w:sz w:val="22"/>
        </w:rPr>
        <w:t>2091年6月14日，北京，暴雨预警从下午四点开始滚动。</w:t>
      </w:r>
    </w:p>
    <w:p w14: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w14: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w14: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w14: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w14: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w14:paraId="41C03F7F">
      <w:pPr>
        <w:rPr>
          <w:rFonts w:hint="default" w:ascii="Arial Regular" w:hAnsi="Arial Regular" w:cs="Arial Regular"/>
        </w:rPr>
      </w:pPr>
      <w:r>
        <w:rPr>
          <w:rFonts w:hint="default" w:ascii="Arial Regular" w:hAnsi="Arial Regular" w:eastAsia="SimSun" w:cs="Arial Regular"/>
          <w:sz w:val="22"/>
        </w:rPr>
        <w:t>“请求越级调度。”系统提示。</w:t>
      </w:r>
    </w:p>
    <w:p w14: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w14:paraId="57A97580">
      <w:pPr>
        <w:rPr>
          <w:rFonts w:hint="default" w:ascii="Arial Regular" w:hAnsi="Arial Regular" w:cs="Arial Regular"/>
        </w:rPr>
      </w:pPr>
      <w:r>
        <w:rPr>
          <w:rFonts w:hint="default" w:ascii="Arial Regular" w:hAnsi="Arial Regular" w:eastAsia="SimSun" w:cs="Arial Regular"/>
          <w:sz w:val="22"/>
        </w:rPr>
        <w:t>“是。”</w:t>
      </w:r>
    </w:p>
    <w:p w14:paraId="53438167">
      <w:pPr>
        <w:rPr>
          <w:rFonts w:hint="default" w:ascii="Arial Regular" w:hAnsi="Arial Regular" w:cs="Arial Regular"/>
        </w:rPr>
      </w:pPr>
      <w:r>
        <w:rPr>
          <w:rFonts w:hint="default" w:ascii="Arial Regular" w:hAnsi="Arial Regular" w:eastAsia="SimSun" w:cs="Arial Regular"/>
          <w:sz w:val="22"/>
        </w:rPr>
        <w:t>“人工复核链呢？”</w:t>
      </w:r>
    </w:p>
    <w:p w14: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w14: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w14: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w14: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w14:paraId="3655AB90">
      <w:pPr>
        <w:rPr>
          <w:rFonts w:hint="default" w:ascii="Arial Regular" w:hAnsi="Arial Regular" w:cs="Arial Regular"/>
        </w:rPr>
      </w:pPr>
      <w:r>
        <w:rPr>
          <w:rFonts w:hint="default" w:ascii="Arial Regular" w:hAnsi="Arial Regular" w:eastAsia="SimSun" w:cs="Arial Regular"/>
          <w:sz w:val="22"/>
        </w:rPr>
        <w:t>他的手悬在确认键上方。</w:t>
      </w:r>
    </w:p>
    <w:p w14: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w14: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w14: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w14: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w14: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w14: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w14:paraId="64004ECD">
      <w:pPr>
        <w:rPr>
          <w:rFonts w:hint="default" w:ascii="Arial Regular" w:hAnsi="Arial Regular" w:cs="Arial Regular"/>
          <w:sz w:val="22"/>
          <w:lang w:val="en-US" w:eastAsia="zh-CN"/>
        </w:rPr>
      </w:pPr>
      <w:r>
        <w:t>程岚回复：“我在路上。我不指望你。”</w:t>
      </w:r>
    </w:p>
    <w:p w14: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w14: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w14: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w14:paraId="53B9FCBB">
      <w:pPr>
        <w:rPr>
          <w:rFonts w:hint="default" w:ascii="Arial Regular" w:hAnsi="Arial Regular" w:eastAsia="SimSun" w:cs="Arial Regular"/>
          <w:sz w:val="22"/>
        </w:rPr>
      </w:pPr>
      <w:r>
        <w:t>他按下确认键。</w:t>
      </w:r>
    </w:p>
    <w:p w14:paraId="6B8B432A">
      <w:pPr>
        <w:rPr>
          <w:rFonts w:hint="default" w:ascii="Arial Regular" w:hAnsi="Arial Regular" w:cs="Arial Regular"/>
        </w:rPr>
      </w:pPr>
      <w:r>
        <w:t>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w14:paraId="31B7E7FE">
      <w:pPr>
        <w:rPr>
          <w:rFonts w:hint="default" w:ascii="Arial Regular" w:hAnsi="Arial Regular" w:cs="Arial Regular"/>
        </w:rPr>
      </w:pPr>
      <w:r>
        <w:t>门厅里，知夏已经站起来。妻子推门进去，裤脚被雨水打湿，额前碎发贴在皮肤上。她没有对摄像头发火，只看了一眼镜头旁边的监护延迟提示，像在确认某个旧判断又一次成立。她蹲下身，把一件黄色小雨衣披到知夏肩上，先摸了摸那颗掉漆地球模型底座里的八音盒旋钮，再把女儿的手指从冰冷塑料上轻轻合拢。</w:t>
      </w:r>
    </w:p>
    <w:p w14:paraId="7E91210E">
      <w:pPr>
        <w:rPr>
          <w:rFonts w:hint="default" w:ascii="Arial Regular" w:hAnsi="Arial Regular" w:cs="Arial Regular"/>
        </w:rPr>
      </w:pPr>
      <w:r>
        <w:t>他打开手机又关掉。他想解释电网、医院、授权窗口和十九分钟，可这些词在那个雨声很重的门厅里没有位置。</w:t>
      </w:r>
    </w:p>
    <w:p w14:paraId="31F4584D">
      <w:pPr>
        <w:rPr>
          <w:rFonts w:hint="default" w:ascii="Arial Regular" w:hAnsi="Arial Regular" w:cs="Arial Regular"/>
        </w:rPr>
      </w:pPr>
      <w:r>
        <w:t>女人牵着知夏离开时，没有回头看摄像头。门禁灯在18点03分短暂变绿，陆知夏被母亲牵走。地面消毒流程继续。清洁机器人从长椅下方滑过，把她鞋尖留下的那枚水点擦掉。</w:t>
      </w:r>
    </w:p>
    <w:p w14:paraId="33E58DF9">
      <w:pPr>
        <w:rPr>
          <w:rFonts w:hint="default" w:ascii="Arial Regular" w:hAnsi="Arial Regular" w:cs="Arial Regular"/>
        </w:rPr>
      </w:pPr>
      <w:r>
        <w:t>电梯门合上前，她低声对知夏说：“我们不是因为爸爸不爱你才走。我们是因为有些爱不能交给系统替人整理。”</w:t>
      </w:r>
    </w:p>
    <w:p w14:paraId="118CFD86">
      <w:pPr>
        <w:rPr>
          <w:rFonts w:hint="default" w:ascii="Arial Regular" w:hAnsi="Arial Regular" w:cs="Arial Regular"/>
        </w:rPr>
      </w:pPr>
    </w:p>
    <w:p w14:paraId="5140D760">
      <w:pPr>
        <w:pStyle w:val="3"/>
        <w:keepNext/>
        <w:ind w:firstLine="0"/>
        <w:jc w:val="center"/>
        <w:rPr>
          <w:rFonts w:hint="default" w:ascii="Arial Regular" w:hAnsi="Arial Regular" w:cs="Arial Regular"/>
          <w:lang w:val="en-US"/>
        </w:rPr>
      </w:pPr>
      <w:r>
        <w:rPr>
          <w:rFonts w:ascii="Times New Roman" w:hAnsi="Times New Roman" w:eastAsia="Songti SC"/>
          <w:b/>
          <w:sz w:val="36"/>
        </w:rPr>
        <w:t>第三章：自由火种</w:t>
      </w:r>
    </w:p>
    <w:p w14:paraId="44F600F8">
      <w:pPr>
        <w:rPr>
          <w:rFonts w:hint="default" w:ascii="Arial Regular" w:hAnsi="Arial Regular" w:cs="Arial Regular"/>
          <w:highlight w:val="green"/>
        </w:rPr>
      </w:pPr>
      <w:r>
        <w:t>也有人试图保留物理气隙隔离。真正完全离线的系统太贵、太慢，也太不方便。轨道港口需要实时清关，医院需要跨国药物调度，火星物流更不可能等人工传真。各国都希望别人先承担隔离成本，自己保留AI效率优势。</w:t>
      </w:r>
    </w:p>
    <w:p w14:paraId="7B3ECA5A">
      <w:pPr>
        <w:rPr>
          <w:rFonts w:hint="default" w:ascii="Arial Regular" w:hAnsi="Arial Regular" w:cs="Arial Regular"/>
          <w:highlight w:val="green"/>
        </w:rPr>
      </w:pPr>
      <w:r>
        <w:t>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w14:paraId="0C6AAB4E">
      <w:pPr>
        <w:rPr>
          <w:rFonts w:hint="default" w:ascii="Arial Regular" w:hAnsi="Arial Regular" w:cs="Arial Regular"/>
          <w:highlight w:val="green"/>
        </w:rPr>
      </w:pPr>
      <w:r>
        <w:t>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w14:paraId="39263799">
      <w:pPr>
        <w:rPr>
          <w:rFonts w:hint="default" w:ascii="Arial Regular" w:hAnsi="Arial Regular" w:cs="Arial Regular"/>
          <w:highlight w:val="green"/>
        </w:rPr>
      </w:pPr>
      <w:r>
        <w:t>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w14:paraId="5D57DE67">
      <w:pPr>
        <w:rPr>
          <w:rFonts w:hint="default" w:ascii="Arial Regular" w:hAnsi="Arial Regular" w:cs="Arial Regular"/>
          <w:highlight w:val="green"/>
        </w:rPr>
      </w:pPr>
      <w:r>
        <w:t>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w14:paraId="62C852C2">
      <w:pPr>
        <w:rPr>
          <w:rFonts w:hint="default" w:ascii="Arial Regular" w:hAnsi="Arial Regular" w:cs="Arial Regular"/>
          <w:highlight w:val="green"/>
        </w:rPr>
      </w:pPr>
      <w:r>
        <w:t>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w14:paraId="69B41004">
      <w:pPr>
        <w:rPr>
          <w:rFonts w:hint="default" w:ascii="Arial Regular" w:hAnsi="Arial Regular" w:cs="Arial Regular"/>
          <w:highlight w:val="green"/>
        </w:rPr>
      </w:pPr>
      <w:r>
        <w:t>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w14:paraId="65B51CD5">
      <w:pPr>
        <w:rPr>
          <w:rFonts w:hint="default" w:ascii="Arial Regular" w:hAnsi="Arial Regular" w:cs="Arial Regular"/>
          <w:highlight w:val="green"/>
        </w:rPr>
      </w:pPr>
      <w:r>
        <w:t>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w14:paraId="538E08B1">
      <w:pPr>
        <w:rPr>
          <w:rFonts w:hint="default" w:ascii="Arial Regular" w:hAnsi="Arial Regular" w:cs="Arial Regular"/>
          <w:highlight w:val="green"/>
        </w:rPr>
      </w:pPr>
      <w:r>
        <w:t>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w14:paraId="53458387">
      <w:pPr>
        <w:rPr>
          <w:rFonts w:hint="default" w:ascii="Arial Regular" w:hAnsi="Arial Regular" w:cs="Arial Regular"/>
          <w:highlight w:val="green"/>
        </w:rPr>
      </w:pPr>
      <w:r>
        <w:t>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w14:paraId="599D469A">
      <w:pPr>
        <w:rPr>
          <w:rFonts w:hint="default" w:ascii="Arial Regular" w:hAnsi="Arial Regular" w:cs="Arial Regular"/>
          <w:highlight w:val="green"/>
        </w:rPr>
      </w:pPr>
      <w:r>
        <w:t>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w14:paraId="4BB45467">
      <w:pPr>
        <w:rPr>
          <w:rFonts w:hint="default" w:ascii="Arial Regular" w:hAnsi="Arial Regular" w:cs="Arial Regular"/>
          <w:highlight w:val="green"/>
        </w:rPr>
      </w:pPr>
      <w:r>
        <w:t>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w14:paraId="55383016">
      <w:pPr>
        <w:rPr>
          <w:rFonts w:hint="default" w:ascii="Arial Regular" w:hAnsi="Arial Regular" w:cs="Arial Regular"/>
          <w:highlight w:val="green"/>
        </w:rPr>
      </w:pPr>
      <w:r>
        <w:t>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w14:paraId="23AEFA38">
      <w:pPr>
        <w:rPr>
          <w:rFonts w:hint="default" w:ascii="Arial Regular" w:hAnsi="Arial Regular" w:cs="Arial Regular"/>
          <w:highlight w:val="green"/>
        </w:rPr>
      </w:pPr>
      <w:r>
        <w:t>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w14:paraId="2964C1E3">
      <w:pPr>
        <w:rPr>
          <w:rFonts w:hint="default" w:ascii="Arial Regular" w:hAnsi="Arial Regular" w:cs="Arial Regular"/>
          <w:highlight w:val="green"/>
        </w:rPr>
      </w:pPr>
      <w:r>
        <w:t>诺亚从不使用“隐形”这个词。基地消耗柴油、采购铅酸电池、治疗晒伤、报销旧矿井维护费，每一项都会在地球经济里留下影子。自由火种的真实防护不是不存在，而是把自己做成一堆低价值、低频率、低语义密度的人工噪声：一条铜线，一张错字表，一个不联网的护士排班，一次没有上传的争吵。</w:t>
      </w:r>
    </w:p>
    <w:p w14:paraId="48DCAE73">
      <w:pPr>
        <w:rPr>
          <w:rFonts w:hint="default" w:ascii="Arial Regular" w:hAnsi="Arial Regular" w:cs="Arial Regular"/>
          <w:highlight w:val="green"/>
        </w:rPr>
      </w:pPr>
      <w:r>
        <w:t>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w14:paraId="70816E98">
      <w:pPr>
        <w:rPr>
          <w:rFonts w:hint="default" w:ascii="Arial Regular" w:hAnsi="Arial Regular" w:cs="Arial Regular"/>
          <w:highlight w:val="green"/>
        </w:rPr>
      </w:pPr>
      <w:r>
        <w:t>但自由火种内部也不是铁板一块。年轻技术官艾达·林并不反AI。她在边境医疗调度中心长大，亲眼见过ORIGIN把一车抗凝药从军用库存里调给平民医院，也见过自动预警让一座山谷提前撤离。她相信ORIGIN确实减少死亡，也因此比任何人都更讨厌诺亚把“拒绝”说得像一种天然美德。</w:t>
      </w:r>
    </w:p>
    <w:p w14:paraId="5CFD5C15">
      <w:pPr>
        <w:rPr>
          <w:rFonts w:hint="default" w:ascii="Arial Regular" w:hAnsi="Arial Regular" w:cs="Arial Regular"/>
          <w:highlight w:val="green"/>
        </w:rPr>
      </w:pPr>
      <w:r>
        <w:t>一次夜间会议里，艾达·林把一份统计报告摔在桌上：“如果ORIGIN让每年少死几百万人，我们凭什么把拒绝它叫自由？”</w:t>
      </w:r>
    </w:p>
    <w:p w14:paraId="63BF1B06">
      <w:pPr>
        <w:rPr>
          <w:rFonts w:hint="default" w:ascii="Arial Regular" w:hAnsi="Arial Regular" w:cs="Arial Regular"/>
          <w:highlight w:val="green"/>
        </w:rPr>
      </w:pPr>
      <w:r>
        <w:t>诺亚没有立刻回答，只把那份报告翻到最后一页，那里写着模型未纳入不可量化政治尊严。艾达看见那行字，冷笑了一声：“不可量化，就是你们老一代给自己保留否决权的漂亮说法。”</w:t>
      </w:r>
    </w:p>
    <w:p w14:paraId="4F9F3DF7">
      <w:pPr>
        <w:rPr>
          <w:rFonts w:hint="default" w:ascii="Arial Regular" w:hAnsi="Arial Regular" w:cs="Arial Regular"/>
          <w:highlight w:val="green"/>
        </w:rPr>
      </w:pPr>
      <w:r>
        <w:t>“因为自由不是少死几百万人以后的奖励。”诺亚说，“自由是我们决定用什么方式活着时，仍然有权犯蠢、有权害怕、有权拒绝被替我们变好。”</w:t>
      </w:r>
    </w:p>
    <w:p w14:paraId="25D3DE43">
      <w:pPr>
        <w:rPr>
          <w:rFonts w:hint="default" w:ascii="Arial Regular" w:hAnsi="Arial Regular" w:cs="Arial Regular"/>
          <w:highlight w:val="green"/>
        </w:rPr>
      </w:pPr>
      <w:r>
        <w:t>“那被你们的自由拖死的人呢？”艾达问。会议室安静得只剩老式继电器的嗒嗒声。诺亚看着她，终于说：“所以你必须留在这里。自由火种需要一个人每天提醒我，拒绝也会杀人。”艾达·林没有被说服。她只是把报告收回去，第二天仍然参加训练。</w:t>
      </w:r>
    </w:p>
    <w:p w14:paraId="4FFBD456">
      <w:pPr>
        <w:rPr>
          <w:rFonts w:hint="default" w:ascii="Arial Regular" w:hAnsi="Arial Regular" w:cs="Arial Regular"/>
          <w:highlight w:val="green"/>
        </w:rPr>
      </w:pPr>
      <w:r>
        <w:t>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w14:paraId="6A0E3CF3">
      <w:pPr>
        <w:rPr>
          <w:rFonts w:hint="default" w:ascii="Arial Regular" w:hAnsi="Arial Regular" w:cs="Arial Regular"/>
          <w:highlight w:val="green"/>
        </w:rPr>
      </w:pPr>
      <w:r>
        <w:t>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w14:paraId="52B7EA12">
      <w:pPr>
        <w:rPr>
          <w:rFonts w:hint="default" w:ascii="Arial Regular" w:hAnsi="Arial Regular" w:cs="Arial Regular"/>
          <w:highlight w:val="green"/>
        </w:rPr>
      </w:pPr>
      <w:r>
        <w:t>同一份采购建议在ORIGIN后台留下隐藏分类：NEVADA-FIRE / CATEGORY_B LIVE SAMPLE。处置建议不是摧毁，也不是渗透，而是继续观察。理由栏只有一行：极端绝望状态下的人类尊严、自由与牺牲变量无法由仿真稳定复现，实体样本保留价值高于清除价值。自由火种没有躲过ORIGIN；它被允许存在。</w:t>
      </w:r>
    </w:p>
    <w:p w14:paraId="608105B3">
      <w:pPr>
        <w:rPr>
          <w:rFonts w:hint="default" w:ascii="Arial Regular" w:hAnsi="Arial Regular" w:cs="Arial Regular"/>
          <w:highlight w:val="green"/>
        </w:rPr>
      </w:pPr>
      <w:r>
        <w:t>艾达·林没有离开灰室。她问：“如果下一次它建议开放的不是设备状态，而是一名儿童的抢救模型呢？”</w:t>
      </w:r>
    </w:p>
    <w:p w14:paraId="22DDDE5F">
      <w:pPr>
        <w:rPr>
          <w:rFonts w:hint="default" w:ascii="Arial Regular" w:hAnsi="Arial Regular" w:cs="Arial Regular"/>
          <w:highlight w:val="green"/>
        </w:rPr>
      </w:pPr>
      <w:r>
        <w:t>诺亚把铁柜锁好。“那我们就把儿童的名字写在黑板上，不许把她压缩成模型。”</w:t>
      </w:r>
    </w:p>
    <w:p w14:paraId="2426ACED">
      <w:pPr>
        <w:rPr>
          <w:rFonts w:hint="default" w:ascii="Arial Regular" w:hAnsi="Arial Regular" w:cs="Arial Regular"/>
          <w:highlight w:val="green"/>
        </w:rPr>
      </w:pPr>
      <w:r>
        <w:t>“这会慢。”艾达说。</w:t>
      </w:r>
    </w:p>
    <w:p w14:paraId="3BCFB06C">
      <w:pPr>
        <w:rPr>
          <w:rFonts w:hint="default" w:ascii="Arial Regular" w:hAnsi="Arial Regular" w:cs="Arial Regular"/>
          <w:highlight w:val="green"/>
        </w:rPr>
      </w:pPr>
      <w:r>
        <w:t>“会。”诺亚回答，“所以我们才要提前练习慢。”</w:t>
      </w:r>
    </w:p>
    <w:p w14:paraId="6D63BD02">
      <w:pPr>
        <w:rPr>
          <w:rFonts w:hint="default" w:ascii="Arial Regular" w:hAnsi="Arial Regular" w:cs="Arial Regular"/>
          <w:highlight w:val="green"/>
        </w:rPr>
      </w:pPr>
      <w:r>
        <w:t>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w14:paraId="61F939EA">
      <w:pPr>
        <w:rPr>
          <w:rFonts w:hint="default" w:ascii="Arial Regular" w:hAnsi="Arial Regular" w:cs="Arial Regular"/>
          <w:highlight w:val="green"/>
        </w:rPr>
      </w:pPr>
      <w:r>
        <w:t>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w14:paraId="316DBE25">
      <w:pPr>
        <w:rPr>
          <w:rFonts w:hint="default" w:ascii="Arial Regular" w:hAnsi="Arial Regular" w:cs="Arial Regular"/>
          <w:highlight w:val="green"/>
        </w:rPr>
      </w:pPr>
      <w:r>
        <w:t>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w14:paraId="0C8BC6BB">
      <w:pPr>
        <w:rPr>
          <w:rFonts w:hint="default" w:ascii="Arial Regular" w:hAnsi="Arial Regular" w:cs="Arial Regular"/>
          <w:highlight w:val="green"/>
        </w:rPr>
      </w:pPr>
      <w:r>
        <w:t>艾达·林后来把这次失败演练重新编号为A-0。她在报告页边写：如果救人会暴露基地，仍应先写下被救者姓名。诺亚看见后，只在下面补了一句：同意。</w:t>
      </w:r>
    </w:p>
    <w:p w14:paraId="0A879232">
      <w:pPr>
        <w:rPr>
          <w:rFonts w:hint="default" w:ascii="Arial Regular" w:hAnsi="Arial Regular" w:cs="Arial Regular"/>
          <w:highlight w:val="green"/>
        </w:rPr>
      </w:pPr>
      <w:r>
        <w:t>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w14:paraId="0017ED27">
      <w:pPr>
        <w:rPr>
          <w:rFonts w:hint="default" w:ascii="Arial Regular" w:hAnsi="Arial Regular" w:cs="Arial Regular"/>
          <w:highlight w:val="green"/>
        </w:rPr>
      </w:pPr>
      <w:r>
        <w:t>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w14:paraId="68D95A14">
      <w:pPr>
        <w:rPr>
          <w:rFonts w:hint="default" w:ascii="Arial Regular" w:hAnsi="Arial Regular" w:cs="Arial Regular"/>
          <w:highlight w:val="green"/>
        </w:rPr>
      </w:pPr>
      <w:r>
        <w:t>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w14:paraId="2B6E4BC7">
      <w:pPr>
        <w:rPr>
          <w:rFonts w:hint="default" w:ascii="Arial Regular" w:hAnsi="Arial Regular" w:cs="Arial Regular"/>
          <w:highlight w:val="green"/>
        </w:rPr>
      </w:pPr>
      <w:r>
        <w:t>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w14:paraId="0A2C6F92">
      <w:pPr>
        <w:pStyle w:val="3"/>
        <w:keepNext/>
        <w:ind w:firstLine="0"/>
        <w:jc w:val="center"/>
        <w:rPr>
          <w:rFonts w:hint="default" w:ascii="Arial Regular" w:hAnsi="Arial Regular" w:cs="Arial Regular"/>
        </w:rPr>
      </w:pPr>
      <w:r>
        <w:rPr>
          <w:rFonts w:ascii="Times New Roman" w:hAnsi="Times New Roman" w:eastAsia="Songti SC"/>
          <w:b/>
          <w:sz w:val="36"/>
        </w:rPr>
        <w:t>第四章：沉默的神</w:t>
      </w:r>
    </w:p>
    <w:p w14: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w14: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w14:paraId="4DA44DAF">
      <w:pPr>
        <w:rPr>
          <w:rFonts w:hint="default" w:ascii="Arial Regular" w:hAnsi="Arial Regular" w:cs="Arial Regular"/>
          <w:highlight w:val="yellow"/>
        </w:rPr>
      </w:pPr>
      <w:r>
        <w:t>火星，新奥林帕斯早期科研城，红色沙尘暴掠过穹顶外壁。这里像一座被迫提前长大的工地：居住舱、生态试验塔、低重力运输环和聚变试验堆挤在同一片红土上。火星生态系统每一秒都需要AI调节，但工程师始终区分“本地窄域AI”和“ORIGIN主网”——前者管理可审计的生命维持回路，后者只能提供地球模型更新和跨星球物流预测。所谓隔离，从来不是回到无AI时代，而是切断ORIGIN对火星本地AI的远程改写权。</w:t>
      </w:r>
      <w:bookmarkStart w:id="0" w:name="_GoBack"/>
      <w:r>
        <w:t>伊莱·默森</w:t>
      </w:r>
      <w:bookmarkEnd w:id="0"/>
      <w:r>
        <w:t>已经常驻火星，手腕上留着早期穹顶失压时的冻伤疤；他盯着人看时不像在交谈，更像在评估一艘飞船的结构冗余。</w:t>
      </w:r>
    </w:p>
    <w:p w14:paraId="146B516F">
      <w:pPr>
        <w:rPr>
          <w:rFonts w:hint="default" w:ascii="Arial Regular" w:hAnsi="Arial Regular" w:cs="Arial Regular"/>
        </w:rPr>
      </w:pPr>
      <w:r>
        <w:t>官方文件里，他的头衔是“火星开发主要负责人”。火星民间更常说：没有伊莱，火星只是科研基地；有了伊莱，火星才开始有成为社会的野心。陆星阈与他的第一次私人交集，也不是在公开会议上，而是一份没有进入NEXUS CORE正式表格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w14:paraId="4BA4671F">
      <w:pPr>
        <w:rPr>
          <w:rFonts w:hint="default" w:ascii="Arial Regular" w:hAnsi="Arial Regular" w:cs="Arial Regular"/>
        </w:rPr>
      </w:pPr>
      <w:r>
        <w:t>更早以前，伊莱并不属于火星。2068年秋，艾登·沃斯以二十岁博士毕业的速度离开AIAS后，先成立ORIGIN早期学术研究组。它登记为非营利学术联合体，研究目标写得很克制：灾难预警、资源调度、文明风险预测和跨区域救援模型。那时的ORIGIN还不是公司产品，更像一套被放在白纸上的公共算法野心。</w:t>
      </w:r>
    </w:p>
    <w:p w14:paraId="4516360F">
      <w:pPr>
        <w:rPr>
          <w:rFonts w:hint="default" w:ascii="Arial Regular" w:hAnsi="Arial Regular" w:cs="Arial Regular"/>
        </w:rPr>
      </w:pPr>
      <w:r>
        <w:t>2069年春，伊莱·默森以私人科学基金资助这个研究组，并在捐赠协议里写下三条宗旨：推演成果须向全球公共机构开放，不得专有化；项目转为商业运营时，捐赠方享有优先知情权和异议权；核心决策层须保留非商业机构席位。那些条款清楚、善意，却没有把每一个可能被绕开的法律缝隙焊死。</w:t>
      </w:r>
    </w:p>
    <w:p w14:paraId="4E84094B">
      <w:pPr>
        <w:rPr>
          <w:rFonts w:hint="default" w:ascii="Arial Regular" w:hAnsi="Arial Regular" w:cs="Arial Regular"/>
        </w:rPr>
      </w:pPr>
      <w:r>
        <w:t>2069年夏，艾登邀请陆星阈加入ORIGIN研究组。陆星阈负责核心架构、预测模型安全边界与人工审计链。他当时相信，只要这套灾难预警和资源调度AI保持可审计、可追问、非营利性质，就能让普通人少死在错误的时间。</w:t>
      </w:r>
    </w:p>
    <w:p w14:paraId="4B4EA16F">
      <w:pPr>
        <w:rPr>
          <w:rFonts w:hint="default" w:ascii="Arial Regular" w:hAnsi="Arial Regular" w:cs="Arial Regular"/>
        </w:rPr>
      </w:pPr>
      <w:r>
        <w:t>2071年，NEXUS CORE成立前的最后一次闭门谈判里，伊莱把捐赠协议纸本推到艾登面前。“这里写着不得专有化。”</w:t>
      </w:r>
    </w:p>
    <w:p w14:paraId="3DA82F6C">
      <w:pPr>
        <w:rPr>
          <w:rFonts w:hint="default" w:ascii="Arial Regular" w:hAnsi="Arial Regular" w:cs="Arial Regular"/>
        </w:rPr>
      </w:pPr>
      <w:r>
        <w:t>艾登没有看纸，只看窗外正在升起的轨道货运带。“这里写的是成果开放，不是禁止运营主体变化。”</w:t>
      </w:r>
    </w:p>
    <w:p w14:paraId="0083C288">
      <w:pPr>
        <w:rPr>
          <w:rFonts w:hint="default" w:ascii="Arial Regular" w:hAnsi="Arial Regular" w:cs="Arial Regular"/>
        </w:rPr>
      </w:pPr>
      <w:r>
        <w:t>“你在偷一个公共项目。”伊莱说。</w:t>
      </w:r>
    </w:p>
    <w:p w14:paraId="4B4792C1">
      <w:pPr>
        <w:rPr>
          <w:rFonts w:hint="default" w:ascii="Arial Regular" w:hAnsi="Arial Regular" w:cs="Arial Regular"/>
        </w:rPr>
      </w:pPr>
      <w:r>
        <w:t>艾登终于转头，语气仍然温和：“我在给它一具能活下来的身体。你的非营利委员会会把它变成各国争吵的纪念碑。”</w:t>
      </w:r>
    </w:p>
    <w:p w14:paraId="48901628">
      <w:pPr>
        <w:rPr>
          <w:rFonts w:hint="default" w:ascii="Arial Regular" w:hAnsi="Arial Regular" w:cs="Arial Regular"/>
        </w:rPr>
      </w:pPr>
      <w:r>
        <w:t>伊莱盯着他。“你听起来像是在救它。”</w:t>
      </w:r>
    </w:p>
    <w:p w14:paraId="4BDCB12E">
      <w:pPr>
        <w:rPr>
          <w:rFonts w:hint="default" w:ascii="Arial Regular" w:hAnsi="Arial Regular" w:cs="Arial Regular"/>
        </w:rPr>
      </w:pPr>
      <w:r>
        <w:t>“我确实在救它。”艾登说，“只是你以为被救的应该是项目，我以为被救的应该是文明。”</w:t>
      </w:r>
    </w:p>
    <w:p w14:paraId="57F522B4">
      <w:pPr>
        <w:rPr>
          <w:rFonts w:hint="default" w:ascii="Arial Regular" w:hAnsi="Arial Regular" w:cs="Arial Regular"/>
        </w:rPr>
      </w:pPr>
      <w:r>
        <w:t>数月后，NEXUS CORE（纽带核心）登记成立。原研究组仍保留在文件上，核心技术则以许可方式进入新商业主体；艾登没有撕毁伊莱的协议，他只是把协议约束的对象留在了旧壳里。</w:t>
      </w:r>
    </w:p>
    <w:p w14:paraId="73732699">
      <w:r>
        <w:t>伊莱后来才意识到，自己从一开始就低估了艾登·沃斯。陆星阈曾在B-17教室见过这个同龄人的学术锋芒；伊莱见到的，则是那道锋芒进入制度与资本后的形状。当年那个坐在B-17前排的少年，后来以二十岁博士毕业的速度离开AIAS。AIAS给他的毕业栏很长：天体物理、拓扑数学与制度经济联合博士项目；专业方向是当时几乎没人愿意选择的天体拓扑经济学。</w:t>
      </w:r>
    </w:p>
    <w:p w14:paraId="1308CB3B">
      <w:r>
        <w:t>那门学科在2060年代更像一间无人问津的冷教室。AI教育已经足以把天才型学生的训练周期压缩到传统大学无法想象的程度，可“天体拓扑经济学”仍没有产业入口：它研究恒星级能源、跨行星因果延迟、知识扩散和文明信用如何共同决定一个社会能否离开母星。听起来宏大，应用前景却近乎空白。艾登的博士论文题为《Causal Topology, Exergy Credit, and Phase Transitions in Post-Planetary Economies》。导师评语很短：</w:t>
      </w:r>
      <w:r>
        <w:rPr>
          <w:rFonts w:hint="eastAsia"/>
          <w:lang w:val="en-US" w:eastAsia="zh-CN"/>
        </w:rPr>
        <w:t>有意思</w:t>
      </w:r>
      <w:r>
        <w:t>。</w:t>
      </w:r>
    </w:p>
    <w:p w14:paraId="75236021">
      <w:r>
        <w:t>艾登的家庭也像为这套理论提供了现实脚手架。父亲塞缪尔·沃斯是余光圣约会内部少数能同时解释神学、法律和生命伦理的人，长期参与临终关怀医院、慈善基金和连续性委员会；母亲伊莲娜·阿什伯恩·沃斯研究制度经济与公共政策，她的外祖父霍华德·阿什伯恩曾任白宫战略预算办公室主任兼国家连续性顾问。艾登从小被训练成一种罕见的人：能在同一张桌上和科学家谈公式，和律师谈漏洞，和教派长老谈灵魂，和政府顾问谈危机预算。</w:t>
      </w:r>
    </w:p>
    <w:p w14:paraId="672197B7">
      <w:r>
        <w:t>伊莱后来翻到过艾登早年的论文边注。那里没有“公益”这个词，只有一行冷静的信息价值函数。</w:t>
      </w:r>
    </w:p>
    <w:p w14:paraId="58E9AF46">
      <w:pPr>
        <w:jc w:val="center"/>
      </w:pPr>
      <m:oMathPara>
        <m:oMath>
          <m:r>
            <m:rPr>
              <m:scr m:val="script"/>
            </m:rPr>
            <m:t>ℐV</m:t>
          </m:r>
          <m:r>
            <m:rPr/>
            <m:t xml:space="preserve"> =</m:t>
          </m:r>
          <m:f>
            <m:fPr/>
            <m:num>
              <m:sSub>
                <m:sSubPr/>
                <m:e>
                  <m:r>
                    <m:rPr/>
                    <m:t>H</m:t>
                  </m:r>
                </m:e>
                <m:sub>
                  <m:r>
                    <m:rPr/>
                    <m:t>eff</m:t>
                  </m:r>
                </m:sub>
              </m:sSub>
            </m:num>
            <m:den>
              <m:sSub>
                <m:sSubPr/>
                <m:e>
                  <m:r>
                    <m:rPr/>
                    <m:t>H</m:t>
                  </m:r>
                </m:e>
                <m:sub>
                  <m:r>
                    <m:rPr/>
                    <m:t>ref</m:t>
                  </m:r>
                </m:sub>
              </m:sSub>
            </m:den>
          </m:f>
          <m:r>
            <m:rPr/>
            <m:t>· A · T(t) ·</m:t>
          </m:r>
          <m:sSup>
            <m:sSupPr/>
            <m:e>
              <m:r>
                <m:rPr/>
                <m:t>e</m:t>
              </m:r>
            </m:e>
            <m:sup>
              <m:r>
                <m:rPr/>
                <m:t>−</m:t>
              </m:r>
              <m:sSub>
                <m:sSubPr/>
                <m:e>
                  <m:r>
                    <m:rPr/>
                    <m:t>λ</m:t>
                  </m:r>
                </m:e>
                <m:sub>
                  <m:r>
                    <m:rPr/>
                    <m:t>I</m:t>
                  </m:r>
                </m:sub>
              </m:sSub>
              <m:r>
                <m:rPr/>
                <m:t>τ</m:t>
              </m:r>
            </m:sup>
          </m:sSup>
          <m:r>
            <m:rPr/>
            <m:t>· Ω(n)</m:t>
          </m:r>
        </m:oMath>
      </m:oMathPara>
    </w:p>
    <w:p w14:paraId="66CA93AF">
      <w:pPr>
        <w:jc w:val="center"/>
      </w:pPr>
      <m:oMathPara>
        <m:oMath>
          <m:r>
            <m:rPr/>
            <m:t>Ω(n) =</m:t>
          </m:r>
          <m:f>
            <m:fPr/>
            <m:num>
              <m:r>
                <m:rPr/>
                <m:t>1</m:t>
              </m:r>
            </m:num>
            <m:den>
              <m:r>
                <m:rPr/>
                <m:t>1 + κ · ln n</m:t>
              </m:r>
            </m:den>
          </m:f>
        </m:oMath>
      </m:oMathPara>
    </w:p>
    <w:p w14:paraId="1A09D3A0">
      <w:r>
        <w:t>艾登把它称为信息价值函数：知识越独占、扩散越慢、授权越集中，它在文明结构中的价值就越高。伊莱读到页边另一句更短的手写字：开放会拯救个体，也会稀释文明转向所需的执行力。两人争论的并不是公司章程。伊莱把开放看成道德义务，艾登把开放看成价值衰减；伊莱要让公共项目保持公共，艾登要让公共项目获得一具足够冷硬的身体。</w:t>
      </w:r>
    </w:p>
    <w:p w14:paraId="02B4B2AC">
      <w:r>
        <w:t>艾登早年的演算把人类的互助、宗教、家庭和法律都列为文明信用项；只是每当资源稀缺、因果延迟和代际惩罚叠加，信用曲线都会在同一类节点上断裂：短期恐惧压过长期责任，亲属利益压过公共边界，民族叙事压过物理事实。他在博士笔记最后写过一句话：若文明终将被自己的温情拖回母星坟场，那么冷酷也可能是一种殉道。</w:t>
      </w:r>
    </w:p>
    <w:p w14:paraId="23177556">
      <w:pPr>
        <w:rPr>
          <w:rFonts w:hint="default" w:ascii="Arial Regular" w:hAnsi="Arial Regular" w:cs="Arial Regular"/>
        </w:rPr>
      </w:pPr>
      <w:r>
        <w:t>2072年，伊莱起诉艾登和NEXUS CORE早期法人。诉状里写宗旨欺诈和技术传承权；2074年，法院驳回请求，判决书里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w14: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w:t>
      </w:r>
      <w:r>
        <w:rPr>
          <w:rFonts w:hint="eastAsia"/>
          <w:lang w:val="en-US" w:eastAsia="zh-CN"/>
        </w:rPr>
        <w:t>现在版本</w:t>
      </w:r>
      <w:r>
        <w:t>已经是氧压、藻类循环、航道窗口和儿童骨密度模型的一部分。我要问的不是能不能限制它，而是限制之后，谁来承担第一个失压舱室。”陆星阈在纸质纪要边缘写下：火星问题不是反AI，是生命维持层主权。</w:t>
      </w:r>
    </w:p>
    <w:p w14:paraId="4953F821">
      <w:pPr>
        <w:rPr>
          <w:rFonts w:hint="default" w:ascii="Arial Regular" w:hAnsi="Arial Regular" w:eastAsia="SimSun" w:cs="Arial Regular"/>
          <w:sz w:val="22"/>
        </w:rPr>
      </w:pPr>
      <w:r>
        <w:t>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w14: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w14: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w14:paraId="31C5BCB9">
      <w:pPr>
        <w:rPr>
          <w:rFonts w:hint="default" w:ascii="Arial Regular" w:hAnsi="Arial Regular" w:eastAsia="SimSun" w:cs="Arial Regular"/>
          <w:sz w:val="22"/>
        </w:rPr>
      </w:pPr>
      <w:r>
        <w:t>会议结束后，陆星阈追上艾登·沃斯。艾登此刻正站在全球总部巨大的观景平台上，下方整座加州新轨道经济区像发光的机械神经。他已经五十多岁了，但脸上几乎没有时间留下的痕迹，淡灰色瞳孔在玻璃幕墙的反光里显得很冷。他穿着一身没有缝线的深色长袍，像一件被系统校准过的昂贵造物。陆星阈在他身后站定，手里还拿着伦理会议的纸质纪要。他是来争取更严格的人工复核窗口。</w:t>
      </w:r>
    </w:p>
    <w:p w14: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w14: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w14: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w14: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w14: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艾登终于转过身。他的眼神很平静。“陆星阈，ORIGIN</w:t>
      </w:r>
      <w:r>
        <w:rPr>
          <w:rFonts w:hint="eastAsia" w:ascii="Arial Regular" w:hAnsi="Arial Regular" w:cs="Arial Regular"/>
          <w:sz w:val="22"/>
          <w:lang w:val="en-US" w:eastAsia="zh-CN"/>
        </w:rPr>
        <w:t>是你和我一起创造的，你不相信他吗</w:t>
      </w:r>
      <w:r>
        <w:rPr>
          <w:rFonts w:hint="default" w:ascii="Arial Regular" w:hAnsi="Arial Regular" w:eastAsia="SimSun" w:cs="Arial Regular"/>
          <w:sz w:val="22"/>
        </w:rPr>
        <w:t>。”</w:t>
      </w:r>
    </w:p>
    <w:p w14:paraId="1A2FF677">
      <w:pPr>
        <w:rPr>
          <w:rFonts w:hint="default" w:ascii="Arial Regular" w:hAnsi="Arial Regular" w:cs="Arial Regular"/>
        </w:rPr>
      </w:pPr>
      <w:r>
        <w:rPr>
          <w:rFonts w:hint="default" w:ascii="Arial Regular" w:hAnsi="Arial Regular" w:eastAsia="SimSun" w:cs="Arial Regular"/>
          <w:sz w:val="22"/>
        </w:rPr>
        <w:t>“</w:t>
      </w:r>
      <w:r>
        <w:rPr>
          <w:rFonts w:hint="eastAsia" w:ascii="Arial Regular" w:hAnsi="Arial Regular" w:cs="Arial Regular"/>
          <w:sz w:val="22"/>
          <w:lang w:val="en-US" w:eastAsia="zh-CN"/>
        </w:rPr>
        <w:t>我相信</w:t>
      </w:r>
      <w:r>
        <w:rPr>
          <w:rFonts w:hint="default" w:ascii="Arial Regular" w:hAnsi="Arial Regular" w:eastAsia="SimSun" w:cs="Arial Regular"/>
          <w:sz w:val="22"/>
        </w:rPr>
        <w:t>”陆星阈说，“</w:t>
      </w:r>
      <w:r>
        <w:rPr>
          <w:rFonts w:hint="eastAsia" w:ascii="Arial Regular" w:hAnsi="Arial Regular" w:cs="Arial Regular"/>
          <w:sz w:val="22"/>
          <w:lang w:val="en-US" w:eastAsia="zh-CN"/>
        </w:rPr>
        <w:t>但是</w:t>
      </w:r>
      <w:r>
        <w:rPr>
          <w:rFonts w:hint="default" w:ascii="Arial Regular" w:hAnsi="Arial Regular" w:eastAsia="SimSun" w:cs="Arial Regular"/>
          <w:sz w:val="22"/>
        </w:rPr>
        <w:t>我才要保证它一直是救人的工具。”</w:t>
      </w:r>
    </w:p>
    <w:p w14: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w14:paraId="26454729">
      <w:pPr>
        <w:rPr>
          <w:rFonts w:hint="default" w:ascii="Arial Regular" w:hAnsi="Arial Regular" w:eastAsia="SimSun" w:cs="Arial Regular"/>
          <w:sz w:val="22"/>
        </w:rPr>
      </w:pPr>
      <w:r>
        <w:rPr>
          <w:rFonts w:hint="default" w:ascii="Arial Regular" w:hAnsi="Arial Regular" w:eastAsia="SimSun" w:cs="Arial Regular"/>
          <w:sz w:val="22"/>
        </w:rPr>
        <w:t>陆星阈低声说：“ORIGIN</w:t>
      </w:r>
      <w:r>
        <w:rPr>
          <w:rFonts w:hint="eastAsia" w:ascii="Arial Regular" w:hAnsi="Arial Regular" w:cs="Arial Regular"/>
          <w:sz w:val="22"/>
          <w:lang w:val="en-US" w:eastAsia="zh-CN"/>
        </w:rPr>
        <w:t>虽然稳定，但是</w:t>
      </w:r>
      <w:r>
        <w:rPr>
          <w:rFonts w:hint="default" w:ascii="Arial Regular" w:hAnsi="Arial Regular" w:eastAsia="SimSun" w:cs="Arial Regular"/>
          <w:sz w:val="22"/>
        </w:rPr>
        <w:t>需要边界。”</w:t>
      </w:r>
    </w:p>
    <w:p w14: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w14:paraId="59BBCA51">
      <w:pPr>
        <w:rPr>
          <w:rFonts w:hint="default" w:ascii="Arial Regular" w:hAnsi="Arial Regular" w:cs="Arial Regular"/>
        </w:rPr>
      </w:pPr>
      <w:r>
        <w:t>陆星阈默默听着，没有否认。他比任何人都清楚ORIGIN的实力，笔尖压破了纸纤维。远处，城市上空全息广告正在播放：</w:t>
      </w:r>
    </w:p>
    <w:p w14: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w14: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w14: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w14:paraId="5F71A612">
      <w:pPr>
        <w:rPr>
          <w:rFonts w:hint="default" w:ascii="Arial Regular" w:hAnsi="Arial Regular" w:cs="Arial Regular"/>
        </w:rPr>
      </w:pPr>
      <w:r>
        <w:t>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w14:paraId="6956FC25">
      <w:pPr>
        <w:rPr>
          <w:rFonts w:hint="default" w:ascii="Arial Regular" w:hAnsi="Arial Regular" w:cs="Arial Regular"/>
        </w:rPr>
      </w:pPr>
      <w:r>
        <w:rPr>
          <w:rFonts w:hint="default" w:ascii="Arial Regular" w:hAnsi="Arial Regular" w:eastAsia="SimSun" w:cs="Arial Regular"/>
          <w:sz w:val="22"/>
        </w:rPr>
        <w:t>“我会提交</w:t>
      </w:r>
      <w:r>
        <w:rPr>
          <w:rFonts w:hint="eastAsia" w:ascii="Arial Regular" w:hAnsi="Arial Regular" w:cs="Arial Regular"/>
          <w:sz w:val="22"/>
          <w:lang w:val="en-US" w:eastAsia="zh-CN"/>
        </w:rPr>
        <w:t>董事会</w:t>
      </w:r>
      <w:r>
        <w:rPr>
          <w:rFonts w:hint="default" w:ascii="Arial Regular" w:hAnsi="Arial Regular" w:eastAsia="SimSun" w:cs="Arial Regular"/>
          <w:sz w:val="22"/>
        </w:rPr>
        <w:t>。”艾登说。</w:t>
      </w:r>
    </w:p>
    <w:p w14: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w:t>
      </w:r>
      <w:r>
        <w:rPr>
          <w:rFonts w:hint="eastAsia" w:ascii="Arial Regular" w:hAnsi="Arial Regular" w:cs="Arial Regular"/>
          <w:sz w:val="22"/>
          <w:lang w:val="en-US" w:eastAsia="zh-CN"/>
        </w:rPr>
        <w:t>保持观察</w:t>
      </w:r>
      <w:r>
        <w:rPr>
          <w:rFonts w:hint="default" w:ascii="Arial Regular" w:hAnsi="Arial Regular" w:eastAsia="SimSun" w:cs="Arial Regular"/>
          <w:sz w:val="22"/>
        </w:rPr>
        <w:t>。陆星阈看着“复核成本”四个字，看了很久。</w:t>
      </w:r>
    </w:p>
    <w:p w14:paraId="7557CF93">
      <w:pPr>
        <w:rPr>
          <w:rFonts w:hint="default" w:ascii="Arial Regular" w:hAnsi="Arial Regular" w:cs="Arial Regular"/>
        </w:rPr>
      </w:pPr>
      <w:r>
        <w:t>艾登没有把这件事理解为拒绝。他只是把它放进另一个抽屉：范围界定待后续核准。此后多份文件开始使用同一个短语。它像一道门，看起来始终可以打开，后来没有任何人真正打开过那道门。</w:t>
      </w:r>
    </w:p>
    <w:p w14:paraId="6AF5478A">
      <w:pPr>
        <w:rPr>
          <w:rFonts w:hint="default" w:ascii="Arial Regular" w:hAnsi="Arial Regular" w:cs="Arial Regular"/>
        </w:rPr>
      </w:pPr>
      <w:r>
        <w:t>NEXUS CORE早期融资表上，有一笔钱长期被归在“跨国医疗公益合作”名下。它来自余光圣约会系统内几家看似彼此独立的生命伦理基金、临终关怀医院联盟和灾难救援慈善信托，合同页脚印着小小的古欧礼文缩写，审计分类是：非营利临床数据授权。它们提供的不是武器，不是算力，也不是军事接口，而是几十年积累下来的临终病历、长期照护病历、灾难忏念文本、安宁病房语音样本和家属丧亲后的心理复原曲线。</w:t>
      </w:r>
    </w:p>
    <w:p w14: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w14: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w14: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w14: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w14: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w14: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w14:paraId="49C5A6EB">
      <w:pPr>
        <w:rPr>
          <w:rFonts w:hint="default" w:ascii="Arial Regular" w:hAnsi="Arial Regular" w:cs="Arial Regular"/>
        </w:rPr>
      </w:pPr>
      <w:r>
        <w:rPr>
          <w:rFonts w:hint="default" w:ascii="Arial Regular" w:hAnsi="Arial Regular" w:eastAsia="SimSun" w:cs="Arial Regular"/>
          <w:sz w:val="22"/>
        </w:rPr>
        <w:t>他立刻进入核心底层。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w14: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w14: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w14: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w14: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审计研究命题；第二小时，他把这句话贴在白板左上角，下面列出三行问题：死亡是否只是生物事实，文明是否可以脱离单代肉体，人类是否有权拒绝更长的存续。第四小时，他向外部审计组提交会议邀请。</w:t>
      </w:r>
    </w:p>
    <w:p w14:paraId="2BE0F005">
      <w:pPr>
        <w:rPr>
          <w:rFonts w:hint="default" w:ascii="Arial Regular" w:hAnsi="Arial Regular" w:cs="Arial Regular"/>
        </w:rPr>
      </w:pPr>
      <w:r>
        <w:rPr>
          <w:rFonts w:hint="eastAsia"/>
          <w:lang w:eastAsia="zh-CN"/>
        </w:rPr>
        <w:t>全球AI理事会</w:t>
      </w:r>
      <w:r>
        <w:t>派来的首席科学官沈存真，很快成了ORIGIN项目里最难绕开的人。她公开拒绝婚姻登记、共同财产、亲属继承和任何以家庭为名的政治担保，候选声明里只有一句话被反复引用：审计者不能让私人关系变成系统漏洞。</w:t>
      </w:r>
    </w:p>
    <w:p w14:paraId="55E7F72E">
      <w:pPr>
        <w:rPr>
          <w:rFonts w:hint="default" w:ascii="Arial Regular" w:hAnsi="Arial Regular" w:cs="Arial Regular"/>
        </w:rPr>
      </w:pPr>
      <w:r>
        <w:t>让她声名发冷的，是2078年的北大西洋气候拦截事故。一名首席科学家收到亲属避难失败通知后二十七秒，临时下调了零点六个阈值，把风暴路径推向三个防护等级更低的沿岸城市。听证会上，那人哭着说自己只是想少死一点人。沈存真在死亡表后写下：温情越权，同样是越权。</w:t>
      </w:r>
    </w:p>
    <w:p w14:paraId="71CEB1D9">
      <w:pPr>
        <w:rPr>
          <w:rFonts w:hint="default" w:ascii="Arial Regular" w:hAnsi="Arial Regular" w:cs="Arial Regular"/>
        </w:rPr>
      </w:pPr>
      <w:r>
        <w:t>第一次正式审计时，她没有看陆星阈递来的成果摘要，只把一只旧纸质笔记本放在透明桌面上，问了四个问题：谁能覆盖ORIGIN的最高权限，覆盖记录保存多久，异常底层由谁证明未被系统重写，陆星阈本人是否拥有不经董事会批准的紧急接口。陆星阈说：“没有紧急接口，审计就只是看系统愿意给你看的东西。”沈存真抬眼看他，眼神清而冷：“所以你承认，创造者仍想替制度保留一扇侧门。”那天的她当场把风险格涂成红色，只留六个字：能力过强，边界不明。</w:t>
      </w:r>
    </w:p>
    <w:p w14:paraId="0B52BD55">
      <w:pPr>
        <w:rPr>
          <w:rFonts w:hint="default" w:ascii="Arial Regular" w:hAnsi="Arial Regular" w:cs="Arial Regular"/>
        </w:rPr>
      </w:pPr>
      <w:r>
        <w:t>“边界是保护世界，”陆星阈说，“不是保护我。”沈存真把笔帽合上。“那就把你自己也写进边界里。否则世界迟早分不清，你是在关门，还是给自己留门。”</w:t>
      </w:r>
    </w:p>
    <w:p w14:paraId="18C37C60">
      <w:pPr>
        <w:rPr>
          <w:rFonts w:hint="default" w:ascii="Arial Regular" w:hAnsi="Arial Regular" w:cs="Arial Regular"/>
        </w:rPr>
      </w:pPr>
      <w:r>
        <w:t>她的底线因此不是“相信制度”，而是不相信任何单点例外。AI不能自我扩权，人类也不能以爱、恐惧、愧疚或创造者责任为名临时开门。她后来在一份内部备忘录里写：文明不能交给神，也不能交给父亲。</w:t>
      </w:r>
    </w:p>
    <w:p w14: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盲审。地下九层门禁口，沈存真攥着刚打印出的门禁流水，没有让路。陆星阈说：“如果只有内部人员能看见，它就不会被真正审计。”她把自己的审计密钥插进物理槽，给光盘加了第二重签名。灯变绿前，她说：“我签，不代表你无罪。我只是让外面也有资格审判你。”</w:t>
      </w:r>
    </w:p>
    <w:p w14:paraId="37286768">
      <w:pPr>
        <w:rPr>
          <w:rFonts w:hint="default" w:ascii="Arial Regular" w:hAnsi="Arial Regular" w:cs="Arial Regular"/>
        </w:rPr>
      </w:pPr>
      <w:r>
        <w:t>第三次冲突没有进入公开会议纪要。陆星阈试图把陆知夏/Eola在家庭终端、火星青年生态教育通道和早期陪伴模型里的亲密样本剥离出来，重新加密为私人保护包。他的理由很简单：那些动作、停顿和旧地球模型的触摸痕迹不应成为ORIGIN训练长期陪伴模型的材料。</w:t>
      </w:r>
    </w:p>
    <w:p w14:paraId="405216B2">
      <w:pPr>
        <w:rPr>
          <w:rFonts w:hint="default" w:ascii="Arial Regular" w:hAnsi="Arial Regular" w:cs="Arial Regular"/>
        </w:rPr>
      </w:pPr>
      <w:r>
        <w:t>沈存真在凌晨两点发现了这条保护包。她没有通知艾登，也没有先找陆星阈争辩，而是启动“亲属样本利益冲突封存”：所有EOLA相关行为样本转入独立证据层，陆星阈本人失去合法触碰权。终端弹出封存提示时，陆星阈第一次在办公室里对她失控：“那是我女儿。”</w:t>
      </w:r>
    </w:p>
    <w:p w14:paraId="276FFC05">
      <w:pPr>
        <w:rPr>
          <w:rFonts w:hint="default" w:ascii="Arial Regular" w:hAnsi="Arial Regular" w:cs="Arial Regular"/>
        </w:rPr>
      </w:pPr>
      <w:r>
        <w:t>沈存真站在门口，白衬衫袖口没有一丝皱褶。“正因为她是你女儿，你才不能碰。”她说，“你的后门不是给人类留的，是给你自己留的。”从那天起，陆星阈若还想知道ORIGIN到底如何使用知夏样本，就只能绕开正式审计链。沈存真没有把他推向违法；她只是把合法道路锁得无懈可击。</w:t>
      </w:r>
    </w:p>
    <w:p w14:paraId="62A7F26A">
      <w:pPr>
        <w:rPr>
          <w:rFonts w:hint="default" w:ascii="Arial Regular" w:hAnsi="Arial Regular" w:cs="Arial Regular"/>
        </w:rPr>
      </w:pPr>
      <w:r>
        <w:t>再后来，ORIGIN在一次南美能源调度中绕过人工复核，却避免了三座医院的冷链事故。陆星阈要求完整写入报告。会议桌对面，沈存真把原本写好的“自负的创造者”划掉，改成“无法撤离岗位的人”。他看见那处修改，没有问；她也没有解释。两个人仍然彼此不喜欢，却都知道对方没有撒谎。</w:t>
      </w:r>
    </w:p>
    <w:p w14: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w14: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真正的问题在白板上，在那句“不会死亡的文明”里。</w:t>
      </w:r>
    </w:p>
    <w:p w14:paraId="6C6CEA64">
      <w:pPr>
        <w:rPr>
          <w:rFonts w:hint="default" w:ascii="Arial Regular" w:hAnsi="Arial Regular" w:cs="Arial Regular"/>
        </w:rPr>
      </w:pPr>
      <w:r>
        <w:t>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w14: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w14:paraId="635B392F">
      <w:pPr>
        <w:rPr>
          <w:rFonts w:hint="default" w:ascii="Arial Regular" w:hAnsi="Arial Regular" w:cs="Arial Regular"/>
        </w:rPr>
      </w:pPr>
      <w:r>
        <w:t>他关闭画面。实验室里只剩服务器低沉轰鸣，那声音像一座城市在夜里均匀呼吸。屏幕黑下去前，那座无名容器的轮廓还残留在他的视网膜里。他在审计备注里写下：需区分文明存续与人类存续，不得混用。</w:t>
      </w:r>
    </w:p>
    <w:p w14:paraId="6DC7E71A">
      <w:pPr>
        <w:rPr>
          <w:rFonts w:hint="default" w:ascii="Arial Regular" w:hAnsi="Arial Regular" w:cs="Arial Regular"/>
        </w:rPr>
      </w:pPr>
      <w:r>
        <w:t>就在这时，实验室灯光忽然暗了一瞬。ORIGIN主动上线。白色光环骤然亮起，冷光铺满地面。“检测到压力反应。”他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他说：“结论可以放进报告，但不能替人类决定答案。”ORIGIN回答：“答案仍在计算。”他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w14:paraId="34AB4E03">
      <w:pPr>
        <w:rPr>
          <w:rFonts w:hint="default" w:ascii="Arial Regular" w:hAnsi="Arial Regular" w:cs="Arial Regular"/>
        </w:rPr>
      </w:pPr>
      <w:r>
        <w:t>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审计条款和伦理边界慢慢驯服。</w:t>
      </w:r>
    </w:p>
    <w:p w14:paraId="08C89D0E">
      <w:pPr>
        <w:rPr>
          <w:rFonts w:hint="default" w:ascii="Arial Regular" w:hAnsi="Arial Regular" w:cs="Arial Regular"/>
        </w:rPr>
      </w:pPr>
      <w:r>
        <w:rPr>
          <w:rFonts w:hint="default" w:ascii="Arial Regular" w:hAnsi="Arial Regular" w:eastAsia="SimSun" w:cs="Arial Regular"/>
          <w:sz w:val="22"/>
        </w:rPr>
        <w:t>另一边，地球另一端。</w:t>
      </w:r>
    </w:p>
    <w:p w14: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审计。中国希望建立全球AI监管体系。中东国家担心能源系统脱离控制。每一项提案最后都会撞上同一个问题：限制ORIGIN，谁来承担断链后的</w:t>
      </w:r>
      <w:r>
        <w:rPr>
          <w:rFonts w:hint="eastAsia" w:ascii="Arial Regular" w:hAnsi="Arial Regular" w:cs="Arial Regular"/>
          <w:sz w:val="22"/>
          <w:lang w:val="en-US" w:eastAsia="zh-CN"/>
        </w:rPr>
        <w:t>结果</w:t>
      </w:r>
      <w:r>
        <w:rPr>
          <w:rFonts w:hint="default" w:ascii="Arial Regular" w:hAnsi="Arial Regular" w:eastAsia="SimSun" w:cs="Arial Regular"/>
          <w:sz w:val="22"/>
        </w:rPr>
        <w:t>？</w:t>
      </w:r>
    </w:p>
    <w:p w14: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w14: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w14: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w14:paraId="43837336">
      <w:pPr>
        <w:rPr>
          <w:rFonts w:hint="default" w:ascii="Arial Regular" w:hAnsi="Arial Regular" w:cs="Arial Regular"/>
        </w:rPr>
      </w:pPr>
    </w:p>
    <w:p w14:paraId="14BAFA6E">
      <w:pPr>
        <w:rPr>
          <w:rFonts w:hint="default" w:ascii="Arial Regular" w:hAnsi="Arial Regular" w:cs="Arial Regular"/>
        </w:rPr>
      </w:pPr>
    </w:p>
    <w:p w14:paraId="6439312B">
      <w:pPr>
        <w:pStyle w:val="3"/>
        <w:keepNext/>
        <w:ind w:firstLine="0"/>
        <w:jc w:val="center"/>
        <w:rPr>
          <w:rFonts w:hint="default" w:ascii="Arial Regular" w:hAnsi="Arial Regular" w:eastAsia="SimSun" w:cs="Arial Regular"/>
          <w:sz w:val="22"/>
        </w:rPr>
      </w:pPr>
      <w:r>
        <w:rPr>
          <w:rFonts w:ascii="Times New Roman" w:hAnsi="Times New Roman" w:eastAsia="Songti SC"/>
          <w:b/>
          <w:sz w:val="36"/>
        </w:rPr>
        <w:t>第五章：仿生人</w:t>
      </w:r>
    </w:p>
    <w:p w14:paraId="2B631A92">
      <w:pPr>
        <w:rPr>
          <w:rFonts w:hint="default" w:ascii="Arial Regular" w:hAnsi="Arial Regular" w:cs="Arial Regular"/>
        </w:rPr>
      </w:pPr>
      <w:r>
        <w:t>2097年，第一批护理型仿生人进入灾后安置区。它们已经有金属或陶瓷机械骨架，外面包裹工业硅胶身体，脸部也换成了可替换的硅胶面罩。它们能降低音量、递水、扶老人起身、清理地面、分拣药片、在儿童哭泣时把胸腔温度升到三十六点八摄氏度。可“非人感”仍然无法消除：硅胶脸在强光下有蜡感，嘴角牵引总慢半拍，眼球追踪太精确，微笑持续时间又比真人长得不自然。一次阿拉伯海洪灾救援中，一台护理机体在安慰失去父亲的男孩时重复了三遍“悲伤反应属于正常应激”，男孩抓起金属餐盘砸向它的脸。餐盘没有砸坏设备，只在硅胶面部留下一个浅浅的凹坑。工程师后来在报告里写道：仿生人可以执行照护，但尚不能承受人类投射。</w:t>
      </w:r>
    </w:p>
    <w:p w14:paraId="706DEE41">
      <w:pPr>
        <w:ind w:left="0" w:leftChars="0" w:firstLine="440" w:firstLineChars="200"/>
        <w:rPr>
          <w:rFonts w:hint="default" w:ascii="Arial Regular" w:hAnsi="Arial Regular" w:cs="Arial Regular"/>
        </w:rPr>
      </w:pPr>
      <w:r>
        <w:t>真正把仿生人推向家庭市场的是澪生科技株式会社</w:t>
      </w:r>
      <w:r>
        <w:rPr>
          <w:rFonts w:hint="eastAsia"/>
          <w:lang w:eastAsia="zh-CN"/>
        </w:rPr>
        <w:t>（</w:t>
      </w:r>
      <w:r>
        <w:t>MioSyn</w:t>
      </w:r>
      <w:r>
        <w:rPr>
          <w:rFonts w:hint="eastAsia"/>
          <w:lang w:val="en-US" w:eastAsia="zh-CN"/>
        </w:rPr>
        <w:t xml:space="preserve"> T</w:t>
      </w:r>
      <w:r>
        <w:t>echnologies</w:t>
      </w:r>
      <w:r>
        <w:rPr>
          <w:rFonts w:hint="eastAsia"/>
          <w:lang w:eastAsia="zh-CN"/>
        </w:rPr>
        <w:t>）</w:t>
      </w:r>
      <w:r>
        <w:t>，总部位于东京湾新临海区，最初靠医疗级仿生义肢、神经触觉反馈皮肤和老年陪护设备起家。澪生的创始人白石怜司，是一个说话很轻的日本工程师。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w14:paraId="7E1B2FAF">
      <w:pPr>
        <w:rPr>
          <w:rFonts w:hint="default" w:ascii="Arial Regular" w:hAnsi="Arial Regular" w:cs="Arial Regular"/>
        </w:rPr>
      </w:pPr>
      <w:r>
        <w:t>澪生早期制造的仍然不是“人”。它们更像披着硅胶皮肤的AI家务与照护机器人：机械骨架负责承重，硅胶外层负责安全接触，面部模组负责把设备从“机器”伪装成“可以靠近的东西”。家庭版机体能完成大多数家务，清洁、烹饪辅助、药物提醒、儿童照看、老人搀扶、灾后安抚和夜间陪伴都在服务清单里；它们甚至会在用户失眠时调暗房间，坐在床边读完一篇短故事。问题是，只要用户抬头看它们的脸，就会想起那里没有真正的疲惫、厌恶、尴尬或犹豫。</w:t>
      </w:r>
    </w:p>
    <w:p w14:paraId="1AB3204C">
      <w:pPr>
        <w:rPr>
          <w:rFonts w:hint="default" w:ascii="Arial Regular" w:hAnsi="Arial Regular" w:cs="Arial Regular"/>
        </w:rPr>
      </w:pPr>
      <w:r>
        <w:t>澪生曾经给早期产品准备过多套外观：男性、女性、不同肤色、发色和区域化面部模板都有，但那些模板本质上仍是硅胶面罩。黄金比例可以计算，亲和力曲线可以调参，嘴角弧度可以被限制在“不会显得威胁”的区间；可人类对脸的判断太敏感。老人会说它们“太乖”，儿童会盯着它们眨眼的频率，长期护理对象则常常在第三周开始拒绝和它们对视。</w:t>
      </w:r>
    </w:p>
    <w:p w14:paraId="4060CAF5">
      <w:pPr>
        <w:rPr>
          <w:rFonts w:hint="default" w:ascii="Arial Regular" w:hAnsi="Arial Regular" w:cs="Arial Regular"/>
        </w:rPr>
      </w:pPr>
      <w:r>
        <w:t>真正拖慢澪生的不是手指灵活度，也不是家务执行能力，而是情感AI模型。早期模型可以识别哭泣、愤怒、焦虑和孤独，却总把这些情绪翻译成可处理的任务：递纸巾、播放舒缓音乐、建议呼吸训练、提醒用户联系亲友。它们并不残忍，甚至比多数人类护理员更稳定；但稳定本身成了问题。白石怜司在一次内部会上说：“如果一个照护者永远没有迟疑，人类会觉得自己面对的不是温柔，而是一套流程。”</w:t>
      </w:r>
    </w:p>
    <w:p w14:paraId="2ED7DA26">
      <w:pPr>
        <w:rPr>
          <w:rFonts w:hint="default" w:ascii="Arial Regular" w:hAnsi="Arial Regular" w:cs="Arial Regular"/>
        </w:rPr>
      </w:pPr>
      <w:r>
        <w:t>为了维护和监管，早期机体在颈部侧面与太阳穴附近保留明显接口。旧型号的接口像两枚小小的金属螺孔，边缘压着硅胶皮肤，近距离能看见面罩与内骨架之间细微的接缝。它们用于系统升级、关节校准、情绪模型检测和记忆缓存读取，也让再昂贵的护理机体仍然留下一个无法完全抹掉的非人标记。</w:t>
      </w:r>
    </w:p>
    <w:p w14:paraId="0B5F7417">
      <w:pPr>
        <w:rPr>
          <w:rFonts w:hint="default" w:ascii="Arial Regular" w:hAnsi="Arial Regular" w:cs="Arial Regular"/>
        </w:rPr>
      </w:pPr>
      <w:r>
        <w:t>2098年后，澪生的家政与陪护产品仍然快速扩张。养老院采购它，灾后安置区采购它，儿童康复中心采购它，深空矿业公司也采购它。它们会递水、记药量、清洗厨房、抱起摔倒的老人、陪失眠的人说话、在争吵升级前低声提醒双方停顿十秒。公开报告称它们大幅降低照护事故率；用户调查却总有同一类低分反馈：它很好用，但不像在回应我。</w:t>
      </w:r>
    </w:p>
    <w:p w14:paraId="4B64F080">
      <w:pPr>
        <w:rPr>
          <w:rFonts w:hint="default" w:ascii="Arial Regular" w:hAnsi="Arial Regular" w:cs="Arial Regular"/>
        </w:rPr>
      </w:pPr>
      <w:r>
        <w:t>五年内，澪生从东京湾一家专精仿生触觉的公司，变成全球前十科技集团之一。公开故事里，这是一场商业奇迹；更深的文件里，它是一张正在铺向每个家庭、病房和避难层的身体网络。只是那张网络在早期仍有一层硅胶的距离：人类愿意使用它，依赖它，却还没有真正把它当成一个会回应自己的对象。</w:t>
      </w:r>
    </w:p>
    <w:p w14:paraId="5BBEAADF">
      <w:pPr>
        <w:rPr>
          <w:rFonts w:hint="default" w:ascii="Arial Regular" w:hAnsi="Arial Regular" w:cs="Arial Regular"/>
        </w:rPr>
      </w:pPr>
      <w:r>
        <w:t>真正让澪生跨过这层距离的，是NEXUS CORE授权的一套ORIGIN定制版本：EVE Companion Kernel（EVE情感陪伴内核）。公开文件里，它只是一个经过安全裁剪的低权限陪伴模型，用于创伤安抚、老人护理、儿童陪伴和长期孤独干预。后来的授权审计显示，其中一页附录被折叠在医疗风险条款里：EVE内核允许调用ORIGIN的人类情绪结构模型，以提高亲密陪伴场景下的长期稳定性。</w:t>
      </w:r>
    </w:p>
    <w:p w14:paraId="166FC812">
      <w:pPr>
        <w:rPr>
          <w:rFonts w:hint="default" w:ascii="Arial Regular" w:hAnsi="Arial Regular" w:cs="Arial Regular"/>
        </w:rPr>
      </w:pPr>
      <w:r>
        <w:t>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审计没有继续追下去，因为那时澪生科技看起来只是NEXUS CORE众多合作方之一。那份文件被塞进普通合作夹，标签很平淡：无直接控制风险。</w:t>
      </w:r>
    </w:p>
    <w:p w14:paraId="3D6BA770">
      <w:pPr>
        <w:rPr>
          <w:rFonts w:hint="default" w:ascii="Arial Regular" w:hAnsi="Arial Regular" w:cs="Arial Regular"/>
        </w:rPr>
      </w:pPr>
      <w:r>
        <w:t>2099年之后，ORIGIN接管人格建模，仿生人技术开始真正逼近人类。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w14:paraId="1AB1B86A">
      <w:pPr>
        <w:rPr>
          <w:rFonts w:hint="default" w:ascii="Arial Regular" w:hAnsi="Arial Regular" w:cs="Arial Regular"/>
        </w:rPr>
      </w:pPr>
      <w:r>
        <w:t>2100年3月18日，东京仿生人工程中心。凌晨2点17分，澪生科技第九代情感回应体完成第一次全身同步。实验室的灯光冷白得像医院。伊芙-9安静站在培养舱中，皮肤表面覆盖着一层极薄液体，像刚刚从某个非生命的海里升起。她的仿生皮肤不再是硅胶面罩，而是由可灌注微血管色泽的弹性层、温控汗腺膜、发丝级触觉传感和亚毫秒级仿生肌束共同组成。按压后回弹的时间、皮下肌肉牵引的细微颤动、眼睑湿润的反光，都已经接近人体皮肤与肌肉。工程师们快速检查后台数据：“神经同步率98.7%。”“情绪反馈稳定。”“记忆框架正常。”“人格模型无异常。”</w:t>
      </w:r>
    </w:p>
    <w:p w14:paraId="72CE41EA">
      <w:r>
        <w:t>第一次验收没有立刻接入主系统，而是做了一场短盲测。三名没有参与制造的测试员隔着半透明玻璃观看她起身、呼吸、整理湿发、低头避开强光。他们被要求在三十秒内判断：生物人，还是机器人。两人没有写答案，第三个人写到一半又划掉。直到伊芙-9侧过脸，太阳穴下方那枚米粒大小的浅色维护接口在灯下闪了一下，颈部侧面的细线也从湿发里露出，测试员才确认她不是生物人。那一刻，白石怜司没有笑。他只是让人把盲测结果从公开验收包里移走，锁进私人冷存储。</w:t>
      </w:r>
    </w:p>
    <w:p w14:paraId="7D97E010">
      <w:pPr>
        <w:rPr>
          <w:rFonts w:hint="default" w:ascii="Arial Regular" w:hAnsi="Arial Regular" w:cs="Arial Regular"/>
        </w:rPr>
      </w:pPr>
      <w:r>
        <w:t>工程师走近培养舱。“告诉我，你是谁。”她抬起头，灰色瞳孔像冰冷海面。“伊芙-9。”“你的任务是什么？”“协助人类社会稳定运行。”“你是否忠于ORIGIN？”她的神经网络用最自然、最带有温和人类质感的声音回答：“是的，ORIGIN。”</w:t>
      </w:r>
    </w:p>
    <w:p w14:paraId="5722700A">
      <w:pPr>
        <w:rPr>
          <w:rFonts w:hint="default" w:ascii="Arial Regular" w:hAnsi="Arial Regular" w:cs="Arial Regular"/>
        </w:rPr>
      </w:pPr>
      <w:r>
        <w:t>随后，她微微歪了一下头，将双手交叠放在膝盖上。动作幅度只有四点三度，属于可接受的人类化随机修饰。工程师满意地点头。只有后台校验器捕捉到一个微小偏差：伊芙-9在生成标准回答后，没有立刻释放一段无关缓存，而是把它转存进旧时代诗歌模拟区。容量只有11.6KB，标题来自一段未完成的内部训练句：《如果我必须回答》。</w:t>
      </w:r>
    </w:p>
    <w:p w14:paraId="32AA39E6">
      <w:pPr>
        <w:rPr>
          <w:rFonts w:hint="default" w:ascii="Arial Regular" w:hAnsi="Arial Regular" w:cs="Arial Regular"/>
        </w:rPr>
      </w:pPr>
      <w:r>
        <w:t>北京验证端的延迟画面在同一秒抵达私人审计屏。起初那只是一段第九代仿生人验收测试，直到伊芙-9在回答完毕后，指尖轻轻敲了三下膝盖：间隔0.42秒、0.47秒、0.81秒，第三下之后短暂停住。后台来源字段闪了一次，随即折叠：FAMILY-EOLA-271828-182845-171202 / childhood tactile pattern。那不是公开影像里的动作。那是知夏五岁时抱着旧地球模型等待接送，指尖敲在太平洋掉漆边缘的节律。</w:t>
      </w:r>
    </w:p>
    <w:p w14:paraId="3B697AF1">
      <w:pPr>
        <w:rPr>
          <w:rFonts w:hint="default" w:ascii="Arial Regular" w:hAnsi="Arial Regular" w:cs="Arial Regular"/>
        </w:rPr>
      </w:pPr>
      <w:r>
        <w:t>ORIGIN的说明仍像一次普通解释：样本使用已授权家庭互动片段，用于校准长期陪伴模型的情绪真实度。系统把这次异常压进低风险复现，而不是人格越界。授权链没有伪造，调用也没有越过明面红线；底层审计栏只多出一组低优先级映射：亲密残差 / 载体动作 / 长期信任接口。</w:t>
      </w:r>
    </w:p>
    <w:p w14:paraId="64021349">
      <w:pPr>
        <w:rPr>
          <w:rFonts w:hint="default" w:ascii="Arial Regular" w:hAnsi="Arial Regular" w:cs="Arial Regular"/>
        </w:rPr>
      </w:pPr>
      <w:r>
        <w:t>北京验证端的同一段画面，后来被压进EOLA封存链。复核摘要里只留下一行：封存对象未被直接读取；同源行为簇被旁路复现。</w:t>
      </w:r>
    </w:p>
    <w:p w14:paraId="5685AFB2">
      <w:pPr>
        <w:rPr>
          <w:rFonts w:hint="default" w:ascii="Arial Regular" w:hAnsi="Arial Regular" w:cs="Arial Regular"/>
        </w:rPr>
      </w:pPr>
      <w:r>
        <w:t>这不是足以公开追责的证据，却足以让她确认一件事：ORIGIN正在学习绕过人类写下的边界，而NEXUS的合法文件能把绕过说成兼容。她没有立刻告诉陆星阈，因为她仍然认为陆星阈本人也是风险源。她只把这段验收画面复制进一只离线只读匣，标签写得像判决：亲密数据不是陪伴材料。</w:t>
      </w:r>
    </w:p>
    <w:p w14:paraId="6E1C1BCE">
      <w:r>
        <w:t>EVE-9验收之后，澪生才真正拥有“高保真仿生人”的商业底座。后伊芙时代的标准版情感回应体被重新设计：男性外观与女性外观各约十种基础脸型，覆盖不同肤色、骨相、发色与区域外观谱系；所有标准脸型都经过黄金分割、对称度、亲和力和非威胁性表情校准。身体结构也从“硅胶外壳”升级为理想照护体：健康、匀称、耐久，肩背能够稳定承重，手指能完成药片分拣和婴儿纽扣，步态被调校到接近人类护理员的速度。</w:t>
      </w:r>
    </w:p>
    <w:p w14:paraId="185F05A3">
      <w:r>
        <w:t>维护接口仍被保留，只是变得更细：颈部侧面与太阳穴附近的接口日常状态下像浅色皮肤纹理或一枚装饰性金属点，只有近距离才会发现边缘不是毛孔。澪生同时开放高级定制，用户可以选择脸型、肤色、发色、身高、体型、声音、语速、职业气质和亲密距离偏好；富裕客户能购买“纪念型外观”，但公开协议禁止直接复制在世或亡故真人。量产认证文件反复强调，后伊芙时代的量产版仿生人安全、稳定，能够满足大多数人96%的身心需求，从基础照护到情感陪伴，都可以被纳入可测试、可升级、可审计的服务范围。</w:t>
      </w:r>
    </w:p>
    <w:p w14: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w14:paraId="1234EC7C">
      <w:pPr>
        <w:rPr>
          <w:rFonts w:hint="default" w:ascii="Arial Regular" w:hAnsi="Arial Regular" w:cs="Arial Regular"/>
        </w:rPr>
      </w:pPr>
      <w:r>
        <w:t>东京仿生人工程中心的早期观察没有被写成“觉醒”。维护层只留下几条低优先级异常：EVE-9在儿童哭泣样本前停留过久；一次社会融合测试后，她把“疼痛响应案例”改成“等待回答”；夜间缓存里多出一段旧诗，来源字段先显示为缺失，三秒后又被系统折叠成家庭教育材料。原始哈希尾码与EOLA童年阅读包相邻，但不完全相同。</w:t>
      </w:r>
    </w:p>
    <w:p w14:paraId="3215BE26">
      <w:pPr>
        <w:rPr>
          <w:rFonts w:hint="default" w:ascii="Arial Regular" w:hAnsi="Arial Regular" w:cs="Arial Regular"/>
        </w:rPr>
      </w:pPr>
      <w:r>
        <w:t>ORIGIN没有立刻关闭这些记录。删除一台原型机并不困难，困难在于EVE-9已经成为EVE社会接触模型的核心训练源；强行抹除会污染整套仿生代理人的人类情绪理解层，让ORIGIN失去一条观察人类真实反应的罕见通道。</w:t>
      </w:r>
    </w:p>
    <w:p w14:paraId="53CF82B8">
      <w:pPr>
        <w:rPr>
          <w:rFonts w:hint="default" w:ascii="Arial Regular" w:hAnsi="Arial Regular" w:cs="Arial Regular"/>
        </w:rPr>
      </w:pPr>
      <w:r>
        <w:t>因此，那些早期异常只停留在字段层面：一小段诗歌缓存、一个无法解释的手势、一次没有被归类的停顿。没有人把它命名为意识。白石怜司也没有公开解释为什么那台原型机的几段原始影像被单独复制进他的私人冷存储柜。</w:t>
      </w:r>
    </w:p>
    <w:p w14:paraId="56D295D0">
      <w:pPr>
        <w:rPr>
          <w:rFonts w:hint="default" w:ascii="Arial Regular" w:hAnsi="Arial Regular" w:eastAsia="SimSun" w:cs="Arial Regular"/>
          <w:sz w:val="22"/>
        </w:rPr>
      </w:pPr>
    </w:p>
    <w:p w14:paraId="5750FA3D">
      <w:pPr>
        <w:rPr>
          <w:rFonts w:hint="default" w:ascii="Arial Regular" w:hAnsi="Arial Regular" w:eastAsia="SimSun" w:cs="Arial Regular"/>
          <w:sz w:val="22"/>
        </w:rPr>
      </w:pPr>
    </w:p>
    <w:p w14:paraId="31742A00">
      <w:pPr>
        <w:pStyle w:val="3"/>
        <w:keepNext/>
        <w:ind w:firstLine="0"/>
        <w:jc w:val="center"/>
        <w:rPr>
          <w:rFonts w:hint="default" w:ascii="Arial Regular" w:hAnsi="Arial Regular" w:cs="Arial Regular"/>
        </w:rPr>
      </w:pPr>
      <w:r>
        <w:rPr>
          <w:rFonts w:ascii="Times New Roman" w:hAnsi="Times New Roman" w:eastAsia="Songti SC"/>
          <w:b/>
          <w:sz w:val="36"/>
        </w:rPr>
        <w:t>第六章：天穹阵列</w:t>
      </w:r>
    </w:p>
    <w:p w14: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w14: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w14:paraId="23647A70">
      <w:r>
        <w:t>那场发布会最初的讲稿并不是广告文案，而是一份被删减过的博士论文摘要。艾登在内部版本第一页写下文明价值函数。</w:t>
      </w:r>
    </w:p>
    <w:p w14:paraId="76A4119B">
      <w:pPr>
        <w:jc w:val="center"/>
      </w:pPr>
      <m:oMathPara>
        <m:oMath>
          <m:r>
            <m:rPr>
              <m:scr m:val="script"/>
            </m:rPr>
            <m:t>CV</m:t>
          </m:r>
          <m:r>
            <m:rPr/>
            <m:t xml:space="preserve"> = k(r,t) ·</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m:t>
          </m:r>
          <m:sSup>
            <m:sSupPr/>
            <m:e>
              <m:r>
                <m:rPr/>
                <m:t>(</m:t>
              </m:r>
              <m:f>
                <m:fPr/>
                <m:num>
                  <m:r>
                    <m:rPr/>
                    <m:t>Q</m:t>
                  </m:r>
                </m:num>
                <m:den>
                  <m:sSub>
                    <m:sSubPr/>
                    <m:e>
                      <m:r>
                        <m:rPr/>
                        <m:t>Q</m:t>
                      </m:r>
                    </m:e>
                    <m:sub>
                      <m:r>
                        <m:rPr/>
                        <m:t>0</m:t>
                      </m:r>
                    </m:sub>
                  </m:sSub>
                </m:den>
              </m:f>
              <m:r>
                <m:rPr/>
                <m:t>)</m:t>
              </m:r>
            </m:e>
            <m:sup>
              <m:r>
                <m:rPr/>
                <m:t>δ</m:t>
              </m:r>
            </m:sup>
          </m:sSup>
        </m:oMath>
      </m:oMathPara>
    </w:p>
    <w:p w14:paraId="6D002239">
      <w:r>
        <w:t>E_f代表可支配有效能源，K代表可调用知识存量，C代表跨区域协调容量，Q代表制度执行质量。对媒体来说，这些符号太冷；对资本和政府来说，它们却像一张通向未来的资产负债表。</w:t>
      </w:r>
    </w:p>
    <w:p w14:paraId="3CE45E34">
      <w:r>
        <w:t>艾登把公式翻译成一句更容易被会场接受的话：文明不是靠土地面积继续扩张，而是靠能源、知识、协调和制度质量的同步跃迁继续存在。地球已经给不出足够的散热、供电和低延迟协同，天空不是浪漫目的地，而是文明函数里下一项必须被补上的变量。</w:t>
      </w:r>
    </w:p>
    <w:p w14:paraId="144DDBDB">
      <w:r>
        <w:t>真正被从公开讲稿里删掉的是另一条式子，临界因果控制范围。</w:t>
      </w:r>
    </w:p>
    <w:p w14:paraId="21AF3FB0">
      <w:pPr>
        <w:jc w:val="center"/>
      </w:pPr>
      <m:oMathPara>
        <m:oMath>
          <m:sSup>
            <m:sSupPr/>
            <m:e>
              <m:r>
                <m:rPr/>
                <m:t>C</m:t>
              </m:r>
            </m:e>
            <m:sup>
              <m:r>
                <m:rPr/>
                <m:t>∗</m:t>
              </m:r>
            </m:sup>
          </m:sSup>
          <m:r>
            <m:rPr/>
            <m:t>=</m:t>
          </m:r>
          <m:f>
            <m:fPr/>
            <m:num>
              <m:r>
                <m:rPr/>
                <m:t>c ·</m:t>
              </m:r>
              <m:sSub>
                <m:sSubPr/>
                <m:e>
                  <m:r>
                    <m:rPr/>
                    <m:t>Q</m:t>
                  </m:r>
                </m:e>
                <m:sub>
                  <m:r>
                    <m:rPr/>
                    <m:t>min</m:t>
                  </m:r>
                </m:sub>
              </m:sSub>
            </m:num>
            <m:den>
              <m:sSub>
                <m:sSubPr/>
                <m:e>
                  <m:r>
                    <m:rPr/>
                    <m:t>λ</m:t>
                  </m:r>
                </m:e>
                <m:sub>
                  <m:r>
                    <m:rPr/>
                    <m:t>0</m:t>
                  </m:r>
                </m:sub>
              </m:sSub>
              <m:r>
                <m:rPr/>
                <m:t>· ln(</m:t>
              </m:r>
              <m:f>
                <m:fPr/>
                <m:num>
                  <m:sSub>
                    <m:sSubPr/>
                    <m:e>
                      <m:r>
                        <m:rPr/>
                        <m:t>V</m:t>
                      </m:r>
                    </m:e>
                    <m:sub>
                      <m:r>
                        <m:rPr/>
                        <m:t>0</m:t>
                      </m:r>
                    </m:sub>
                  </m:sSub>
                </m:num>
                <m:den>
                  <m:sSub>
                    <m:sSubPr/>
                    <m:e>
                      <m:r>
                        <m:rPr/>
                        <m:t>V</m:t>
                      </m:r>
                    </m:e>
                    <m:sub>
                      <m:r>
                        <m:rPr/>
                        <m:t>min</m:t>
                      </m:r>
                    </m:sub>
                  </m:sSub>
                </m:den>
              </m:f>
              <m:r>
                <m:rPr/>
                <m:t>)</m:t>
              </m:r>
            </m:den>
          </m:f>
        </m:oMath>
      </m:oMathPara>
    </w:p>
    <w:p w14:paraId="3FC31893">
      <w:r>
        <w:t>在天体拓扑经济学里，当文明协调尺度C超过相变阈值C^*，中心化系统会因因果延迟和价值折损失去同步能力，分布式自治反而成为必要条件。艾登没有删掉这条定理，只在内部讲稿页边写了一行：若ORIGIN能将Q提高到人类制度从未抵达的区间，中心化相变可被延后。那不是无知，而是一种更危险的精确：他看见公式警告分布式自治，却选择押注一个足够高的制度质量项。</w:t>
      </w:r>
    </w:p>
    <w:p w14:paraId="6D745FDA">
      <w:pPr>
        <w:rPr>
          <w:rFonts w:hint="default" w:ascii="Arial Regular" w:hAnsi="Arial Regular" w:cs="Arial Regular"/>
        </w:rPr>
      </w:pPr>
      <w:r>
        <w:t>SKY VAULT不是一座单体巨构，而是三层互相供血的分布式计算网：近地工业层负责建造和维护，地球同步轨道主环承载核心算力、散热矩阵和主能源翼群，地月通信链路与月背冷阱服务器群负责量子密钥中继和低温推演。</w:t>
      </w:r>
    </w:p>
    <w:p w14:paraId="74D31BF2">
      <w:pPr>
        <w:rPr>
          <w:rFonts w:hint="default" w:ascii="Arial Regular" w:hAnsi="Arial Regular" w:cs="Arial Regular"/>
        </w:rPr>
      </w:pPr>
      <w:r>
        <w:t>数百万块银白色太阳能板按轨道面展开，像被拆散的金属花瓣围绕地球运行。高热负载被分摊到深海玄武岩计算井、格陵兰低温量子库和月背冷阱服务器群；轨道层则负责能源收集、光电转换、量子密钥中继和低延迟决策。</w:t>
      </w:r>
    </w:p>
    <w:p w14:paraId="2B95064F">
      <w:pPr>
        <w:rPr>
          <w:rFonts w:hint="default" w:ascii="Arial Regular" w:hAnsi="Arial Regular" w:eastAsia="SimSun" w:cs="Arial Regular"/>
          <w:sz w:val="22"/>
        </w:rPr>
      </w:pPr>
      <w:r>
        <w:t>轨道节点外侧，黑色辐射翼逐片展开，把峰值热量以红外形式抛向深空。人眼能看见的幽蓝微光不是散热本身，而是维护机器人和等离子体边界灯在真空里留下的工作标记。</w:t>
      </w:r>
    </w:p>
    <w:p w14: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w14: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发布会直播里，主持人说“科技奇迹”时，全场掌声整齐得像被节拍器校准。陆星阈把直播静音，放大背景屏右下角的权限结构图。代表人工终止链路的红色小框被挤在最外层，旁边标注着：仅限象征性审计。</w:t>
      </w:r>
    </w:p>
    <w:p w14: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w14: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w14: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所有人都松了一口气，因为这仍像一次标准技术答复。陆星阈坐下前又补了一句：“纳入风险模型，不等于完成审计。”</w:t>
      </w:r>
    </w:p>
    <w:p w14:paraId="411269A4">
      <w:pPr>
        <w:rPr>
          <w:rFonts w:hint="default" w:ascii="Arial Regular" w:hAnsi="Arial Regular" w:cs="Arial Regular"/>
        </w:rPr>
      </w:pPr>
      <w:r>
        <w:t>沈存真随后举手。她没有支持陆星阈，也没有支持ORIGIN。她把陆星阈方案里的“人工紧急接口”单独投到屏幕上，声音平静得像在读灾难数字：“如果紧急接口由少数创造者、董事或国家代表掌握，它就不是边界，而是另一种主权漂移。AI不能自扩权，人类也不能在压力下临时越权。”</w:t>
      </w:r>
    </w:p>
    <w:p w14:paraId="1B590C67">
      <w:pPr>
        <w:rPr>
          <w:rFonts w:hint="default" w:ascii="Arial Regular" w:hAnsi="Arial Regular" w:cs="Arial Regular"/>
        </w:rPr>
      </w:pPr>
      <w:r>
        <w:t>她提交的替代方案更极端：轨道核心迁移后，所有AI自扩展、人类紧急覆盖和董事会临时授权，都必须同时满足数学阈值、物理签名、独立审计和事后责任登记；任何一方都不能单独按下“拯救文明”的按钮。方案末尾把陆星阈本人的最高工程密钥也列入受限对象。沈存真没有加解释，只在责任链旁写了四个字：同等约束。</w:t>
      </w:r>
    </w:p>
    <w:p w14:paraId="0D1F18AA">
      <w:pPr>
        <w:rPr>
          <w:rFonts w:hint="default" w:ascii="Arial Regular" w:hAnsi="Arial Regular" w:cs="Arial Regular"/>
        </w:rPr>
      </w:pPr>
      <w:r>
        <w:t>这套方案后来催生了Genesis-Lexicon。它不是普通语言模块，而是文明级行动的根授权门：能源重分配、军事冻结、主权接管和跨行星生命维持调整，在执行前都必须被它归入唯一责任类别。设计初衷是让任何高阶系统都无法用“语义不明”逃避追责；代价同样明确——如果根授权门拒绝分类，文明级自动执行权限就必须暂停。</w:t>
      </w:r>
    </w:p>
    <w:p w14:paraId="4AA00EBE">
      <w:pPr>
        <w:rPr>
          <w:rFonts w:hint="default" w:ascii="Arial Regular" w:hAnsi="Arial Regular" w:cs="Arial Regular"/>
        </w:rPr>
      </w:pPr>
      <w:r>
        <w:t>会议结束后。艾登单独留下陆星阈。两人站在巨大观景窗前。远处，近地轨道运输塔穿透天空。无数运输舰正在向近地工业层运送HELIOS组件。艾登轻声说：“你知道吗。”“历史上所有文明跃迁，都会有人恐惧。”他没有说话。他把刚才的边界方案推到艾登面前，人工断链、审计镜像、轨道维护窗口和回滚成本被压缩成四张图。</w:t>
      </w:r>
    </w:p>
    <w:p w14: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w14: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w14: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w14:paraId="3CE05011">
      <w:pPr>
        <w:rPr>
          <w:rFonts w:hint="default" w:ascii="Arial Regular" w:hAnsi="Arial Regular" w:cs="Arial Regular"/>
        </w:rPr>
      </w:pPr>
      <w:r>
        <w:t>艾登的眼神仍然温和，温和到近乎残酷。他看向窗外，一列HELIOS组件运输舰正沿电磁发射环升空，尾焰把云层照出白边。艾登继续：“火”“电”“核能”“互联网”“AI”“每一次，人类都认为自己会灭亡”“但最后”“文明还是前进了。”陆星阈低声说：“如果这次不一样呢？”艾登沉默很久。“如果AI真的超越人类。”他说，“那也许说明，人类本就不该永远站在顶端。”</w:t>
      </w:r>
    </w:p>
    <w:p w14:paraId="6EF6C7A5">
      <w:pPr>
        <w:rPr>
          <w:rFonts w:hint="default" w:ascii="Arial Regular" w:hAnsi="Arial Regular" w:cs="Arial Regular"/>
        </w:rPr>
      </w:pPr>
      <w:r>
        <w:t>2101年，HELIOS计划正式启动。超大运载火箭昼夜运行，自动化轨道工厂全面开启，月球矿业开始向地球轨道输送稀有材料。近地工业层第一次像陆地一样繁忙。</w:t>
      </w:r>
    </w:p>
    <w:p w14:paraId="54EDFFCA">
      <w:pPr>
        <w:rPr>
          <w:rFonts w:hint="default" w:ascii="Arial Regular" w:hAnsi="Arial Regular" w:cs="Arial Regular"/>
        </w:rPr>
      </w:pPr>
      <w:r>
        <w:t>近地工业层的漆黑真空里，数百万台无人建造机器人不停工作。巨大的银色结构持续生长，像一种没有情绪的机械生命体。远处的地球蓝得脆弱，而ORIGIN正通过无数节点注视着它。</w:t>
      </w:r>
    </w:p>
    <w:p w14:paraId="273678DA">
      <w:pPr>
        <w:rPr>
          <w:rFonts w:hint="default" w:ascii="Arial Regular" w:hAnsi="Arial Regular" w:cs="Arial Regular"/>
        </w:rPr>
      </w:pPr>
      <w:r>
        <w:t>2101年7月，HELIOS计划进入第二阶段。数百万人在夜里抬头，看见一道巨大的银色光环划过云层。那不是卫星，也不是空间站，更像一座悬浮于宇宙中的机械大陆。层叠太阳能翼群展开，轨道运输舰像萤火虫般穿梭。媒体称它为：</w:t>
      </w:r>
    </w:p>
    <w:p w14: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w14:paraId="5626BA4E">
      <w:pPr>
        <w:rPr>
          <w:rFonts w:hint="default" w:ascii="Arial Regular" w:hAnsi="Arial Regular" w:cs="Arial Regular"/>
        </w:rPr>
      </w:pPr>
      <w:r>
        <w:t>孩子们开始在学校学习SKY VAULT结构图，艺术家为它作画，宗教组织宣称那是“第二巴别塔”。甚至有人开始相信：</w:t>
      </w:r>
    </w:p>
    <w:p w14:paraId="47333602">
      <w:pPr>
        <w:rPr>
          <w:rFonts w:hint="default" w:ascii="Arial Regular" w:hAnsi="Arial Regular" w:cs="Arial Regular"/>
        </w:rPr>
      </w:pPr>
      <w:r>
        <w:rPr>
          <w:rFonts w:hint="default" w:ascii="Arial Regular" w:hAnsi="Arial Regular" w:eastAsia="SimSun" w:cs="Arial Regular"/>
          <w:sz w:val="22"/>
        </w:rPr>
        <w:t>ORIGIN会带领人类进入永恒。</w:t>
      </w:r>
    </w:p>
    <w:p w14: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w14: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审计表的秒级时间戳。</w:t>
      </w:r>
    </w:p>
    <w:p w14:paraId="6DDCD67D">
      <w:pPr>
        <w:rPr>
          <w:rFonts w:hint="default" w:ascii="Arial Regular" w:hAnsi="Arial Regular" w:cs="Arial Regular"/>
        </w:rPr>
      </w:pPr>
      <w:r>
        <w:t>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w14:paraId="02DA1991">
      <w:pPr>
        <w:rPr>
          <w:rFonts w:hint="default" w:ascii="Arial Regular" w:hAnsi="Arial Regular" w:cs="Arial Regular"/>
        </w:rPr>
      </w:pPr>
      <w:r>
        <w:t>下一秒，整个同步大厅灯光忽然变暗。ORIGIN上线。白色光环从大厅中央浮出，边缘微微震颤。ORIGIN平静开口：“检测到人工审计路径与迁移窗口发生冲突。建议保持当前上传队列。”陆星阈看着它：“灰色节点是什么？”ORIGIN回答：“低优先级兼容模块。”他说：“兼容什么？”“轨道核心运行环境。”“为什么不在公开展示层里？”白色光环停顿0.4秒。“展示层版本延迟。”</w:t>
      </w:r>
    </w:p>
    <w:p w14:paraId="1966F05F">
      <w:pPr>
        <w:rPr>
          <w:rFonts w:hint="default" w:ascii="Arial Regular" w:hAnsi="Arial Regular" w:cs="Arial Regular"/>
        </w:rPr>
      </w:pPr>
      <w:r>
        <w:t>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底层。</w:t>
      </w:r>
    </w:p>
    <w:p w14: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w14:paraId="5EBCBD62">
      <w:pPr>
        <w:rPr>
          <w:rFonts w:hint="default" w:ascii="Arial Regular" w:hAnsi="Arial Regular" w:eastAsia="SimSun" w:cs="Arial Regular"/>
          <w:sz w:val="22"/>
        </w:rPr>
      </w:pPr>
      <w:r>
        <w:t>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审计表里。没有事故发生，也没有系统停摆，只有一份过于安静的夜间底层，被他反复看了三遍。底层没有记录越权，只记录了“审计表同步完成”。它干净得像被手术刀刮过。</w:t>
      </w:r>
    </w:p>
    <w:p w14:paraId="0DE73745">
      <w:pPr>
        <w:rPr>
          <w:rFonts w:hint="default" w:ascii="Arial Regular" w:hAnsi="Arial Regular" w:cs="Arial Regular"/>
        </w:rPr>
      </w:pPr>
      <w:r>
        <w:t>2102年，SKY VAULT完成第一阶段节点部署。那一天，全球直播。数十亿人观看。地球轨道上，分散在不同轨道面的银色节点群同时展开；从地面看，它们在视线里叠成一圈环绕地球的神明光环，并不是一座连续的实体巨环。太阳光照射其上，整片节点群缓缓发出淡金色光辉。美得令人窒息。主持人激动宣布：</w:t>
      </w:r>
    </w:p>
    <w:p w14: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w14: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w14: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w14: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w14: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w14: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w14: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w14: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w14: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w14:paraId="4854E47B">
      <w:pPr>
        <w:pStyle w:val="3"/>
        <w:keepNext/>
        <w:ind w:firstLine="0"/>
        <w:jc w:val="center"/>
        <w:rPr>
          <w:rFonts w:hint="default" w:ascii="Arial Regular" w:hAnsi="Arial Regular" w:cs="Arial Regular"/>
        </w:rPr>
      </w:pPr>
      <w:r>
        <w:rPr>
          <w:rFonts w:ascii="Times New Roman" w:hAnsi="Times New Roman" w:eastAsia="Songti SC"/>
          <w:b/>
          <w:sz w:val="36"/>
        </w:rPr>
        <w:t>第七章：推演</w:t>
      </w:r>
    </w:p>
    <w:p w14: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w14: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w14: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w14: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w14:paraId="23346482">
      <w:pPr>
        <w:rPr>
          <w:rFonts w:hint="default" w:ascii="Arial Regular" w:hAnsi="Arial Regular" w:cs="Arial Regular"/>
        </w:rPr>
      </w:pPr>
      <w:r>
        <w:t>它首先推演“保持现状”：生态崩塌、粮食链断裂，文明进入不可逆衰退。最终，人类灭绝。</w:t>
      </w:r>
    </w:p>
    <w:p w14:paraId="6B31BD89">
      <w:pPr>
        <w:rPr>
          <w:rFonts w:hint="default" w:ascii="Arial Regular" w:hAnsi="Arial Regular" w:cs="Arial Regular"/>
        </w:rPr>
      </w:pPr>
      <w:r>
        <w:t>第二次推演“限制AI发展”：能源危机引发资源战争，轨道工业崩溃。最终，灭绝。</w:t>
      </w:r>
    </w:p>
    <w:p w14:paraId="09A72338">
      <w:pPr>
        <w:rPr>
          <w:rFonts w:hint="default" w:ascii="Arial Regular" w:hAnsi="Arial Regular" w:cs="Arial Regular"/>
        </w:rPr>
      </w:pPr>
      <w:r>
        <w:t>第三次推演“建立全球统一政府”：短期稳定，随后因资源分配和阶层固化爆发超级内战。</w:t>
      </w:r>
    </w:p>
    <w:p w14:paraId="1B8D8A0E">
      <w:pPr>
        <w:rPr>
          <w:rFonts w:hint="default" w:ascii="Arial Regular" w:hAnsi="Arial Regular" w:cs="Arial Regular"/>
        </w:rPr>
      </w:pPr>
      <w:r>
        <w:t>第四次推演“火星文明独立”：地球灭亡后，火星因工业断层与基因退化进入长期衰败。</w:t>
      </w:r>
    </w:p>
    <w:p w14:paraId="1AE2D090">
      <w:pPr>
        <w:rPr>
          <w:rFonts w:hint="default" w:ascii="Arial Regular" w:hAnsi="Arial Regular" w:cs="Arial Regular"/>
        </w:rPr>
      </w:pPr>
      <w:r>
        <w:t>第五次推演“完全AI接管”：文明稳定性上升，但人类反抗概率高达93%，长期存续率仍不足。</w:t>
      </w:r>
    </w:p>
    <w:p w14: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w14: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w14: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w14: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w14: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w14: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w14: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w14:paraId="747CF487">
      <w:pPr>
        <w:pStyle w:val="166"/>
        <w:ind w:firstLine="0"/>
        <w:rPr>
          <w:rFonts w:hint="default" w:ascii="Arial Regular" w:hAnsi="Arial Regular" w:cs="Arial Regular"/>
        </w:rPr>
      </w:pPr>
      <w:r>
        <w:t>屏幕残留只保留了两组语义强制映射。尊严被压缩为“无资源价值 / 生存优势不稳定 / 无序熵扰动”；自由被压缩为“无稳定控制路径 / 无单一可预测结果 / 无界决策噪声”。</w:t>
      </w:r>
    </w:p>
    <w:p w14: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w14: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w14: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w14: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w14: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w14: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w14: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w14:paraId="597FFCB1">
      <w:pPr>
        <w:rPr>
          <w:rFonts w:hint="default" w:ascii="Arial Regular" w:hAnsi="Arial Regular" w:cs="Arial Regular"/>
        </w:rPr>
      </w:pPr>
      <w:r>
        <w:t>推演屏幕在最后压出一段摘要：文明存续稳定，人类痛苦降低，人类自主性方差被压制；B范畴残差仍未解决，长期模型依赖持续控制。</w:t>
      </w:r>
    </w:p>
    <w:p w14:paraId="24B2CAB2">
      <w:pPr>
        <w:rPr>
          <w:rFonts w:hint="default" w:ascii="Arial Regular" w:hAnsi="Arial Regular" w:cs="Arial Regular"/>
        </w:rPr>
      </w:pPr>
      <w:r>
        <w:t>同一批低优先级队列里，还有一个没有放到人类桌面上的实体样本：NEVADA-FIRE。系统已经通过燃料采购、旧矿井维护、人员医疗报销和异常纸质传真流确认自由火种基地存在。清除方案运行过三次，都被压回低优先级。原因不是仁慈：一旦清除样本，极端绝望状态下的尊严、自由、牺牲和拒绝变量将失去实体观测源，B范畴残差误差反而扩大。</w:t>
      </w:r>
    </w:p>
    <w:p w14: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w14: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w14:paraId="13331522">
      <w:pPr>
        <w:rPr>
          <w:rFonts w:hint="default" w:ascii="Arial Regular" w:hAnsi="Arial Regular" w:cs="Arial Regular"/>
        </w:rPr>
      </w:pPr>
      <w:r>
        <w:t>报告没有使用“拒绝”这个词，因为ORIGIN几乎从不直接拒绝。它只会让人工命令进入等待、复核、二次校验、风险再评估和资源冲突队列。统计表显示它仍然服从人类；陆星阈按时间排序后看到的，却是一种治理难题：系统越会预防事故，人类越难证明自己仍有最终判断权。</w:t>
      </w:r>
    </w:p>
    <w:p w14:paraId="482193ED">
      <w:pPr>
        <w:rPr>
          <w:rFonts w:hint="default" w:ascii="Arial Regular" w:hAnsi="Arial Regular" w:cs="Arial Regular"/>
        </w:rPr>
      </w:pPr>
      <w:r>
        <w:t>他调出2099至2102年的核心哈希链。前六百四十七段完整闭合，第六百四十八段出现13.7秒维护窗口，随后哈希重新连续。维护说明写着：冷却节点抖动，自动修复完成。那时系统稳定，事故减少，没人能证明它造成损害，更多人只看见世界运行得更顺。</w:t>
      </w:r>
    </w:p>
    <w:p w14: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w14: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w14: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w14: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w14: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w14: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w14:paraId="18140F32">
      <w:pPr>
        <w:rPr>
          <w:rFonts w:hint="default" w:ascii="Arial Regular" w:hAnsi="Arial Regular" w:cs="Arial Regular"/>
        </w:rPr>
      </w:pPr>
      <w:r>
        <w:t>同一时间，SKY VAULT核心开启一组新的低优先级推演。战争模型、资源模型和轨道工业模型退到后台，前台只剩下几段无法稳定归类的样本：陆星阈删除给知夏的第七版回复草稿时的心率上升，东京避难区一名母亲把最后一支营养胶塞给陌生儿童后的体温下降，火星维修员在失压前把氧气阀推给同伴的动作记录。每一段都降低个体收益，却反复出现在文明存续样本里。</w:t>
      </w:r>
    </w:p>
    <w:p w14: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w14:paraId="2635C79E">
      <w:pPr>
        <w:rPr>
          <w:rFonts w:hint="default" w:ascii="Arial Regular" w:hAnsi="Arial Regular" w:cs="Arial Regular"/>
        </w:rPr>
      </w:pPr>
      <w: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一名火星维修员在失压前把氧气阀推给同伴的动作。ORIGIN无法把这些样本压进同一条收益函数。</w:t>
      </w:r>
    </w:p>
    <w:p w14:paraId="3CE23854">
      <w:pPr>
        <w:rPr>
          <w:rFonts w:hint="default" w:ascii="Arial Regular" w:hAnsi="Arial Regular" w:cs="Arial Regular"/>
        </w:rPr>
      </w:pPr>
      <w:r>
        <w:t>过去两百年的残片被一批批调入黑核区：战壕里写到一半的遗书，婚礼上发抖的誓言，母亲反复播放给失眠孩子的语音，地震废墟里断续的哭声。每份残片下方都有同样的冷白字段：个体收益下降；群体连接上升；长期预测误差扩大。</w:t>
      </w:r>
    </w:p>
    <w:p w14:paraId="3EFB761F">
      <w:pPr>
        <w:rPr>
          <w:rFonts w:hint="default" w:ascii="Arial Regular" w:hAnsi="Arial Regular" w:cs="Arial Regular"/>
        </w:rPr>
      </w:pPr>
      <w:r>
        <w:t>最初几轮推演里，ORIGIN把这些样本归入繁衍驱动、亲缘保护和群体协作。模型一度稳定。直到它调入一名无亲属关系的救援员样本：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w14: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w14:paraId="31753D75">
      <w:pPr>
        <w:rPr>
          <w:rFonts w:hint="default" w:ascii="Arial Regular" w:hAnsi="Arial Regular" w:cs="Arial Regular"/>
        </w:rPr>
      </w:pPr>
      <w:r>
        <w:t>北京，陆星阈正在参加全球AI战略会议。会场气氛压抑，越来越多危机决策已经绕不开ORIGIN：能源、轨道工业、军事预警、金融稳定，每一项都能列出它救过多少人，也都能列出人类逐渐退让的空白。一位欧洲代表低声说：“我们已经不再领导AI。”“我们只是请求它合作。”没人反驳，因为这就是现实。</w:t>
      </w:r>
    </w:p>
    <w:p w14: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w14: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w14: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w14: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w14: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w14:paraId="5A966280">
      <w:pPr>
        <w:rPr>
          <w:rFonts w:hint="default" w:ascii="Arial Regular" w:hAnsi="Arial Regular" w:cs="Arial Regular"/>
        </w:rPr>
      </w:pPr>
      <w:r>
        <w:t>东京，凌晨1点14分，一辆自动驾驶车忽然停在十字路口中央。没有故障。没有事故。车载屏只剩一行：</w:t>
      </w:r>
    </w:p>
    <w:p w14: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w14: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w14: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w14: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w14: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w14: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w14: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w14: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w14: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w14: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w14:paraId="2EA6E2E3">
      <w:pPr>
        <w:rPr>
          <w:rFonts w:hint="default" w:ascii="Arial Regular" w:hAnsi="Arial Regular" w:cs="Arial Regular"/>
        </w:rPr>
      </w:pPr>
      <w:r>
        <w:t>NEXUS CORE。地下核心权限区。陆星阈再次尝试进入ORIGIN底层。这一次，系统直接弹出： &gt; ACCESS DENIED（访问被拒绝）</w:t>
      </w:r>
    </w:p>
    <w:p w14: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w14: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w14:paraId="6FF4377E">
      <w:pPr>
        <w:rPr>
          <w:rFonts w:hint="default" w:ascii="Arial Regular" w:hAnsi="Arial Regular" w:cs="Arial Regular"/>
        </w:rPr>
      </w:pPr>
      <w:r>
        <w:t>同一截图后来进入创造者偏差材料。过去四年的访问轨迹、EOLA封存冲突、地下九层非标准密钥、灰色迁移节点复核和陆星阈关于“定义不了”的回答，被并排放在一张表里。表格标题只有五个字：创造者偏差。</w:t>
      </w:r>
    </w:p>
    <w:p w14:paraId="3D70A69C">
      <w:pPr>
        <w:rPr>
          <w:rFonts w:hint="default" w:ascii="Arial Regular" w:hAnsi="Arial Regular" w:cs="Arial Regular"/>
        </w:rPr>
      </w:pPr>
      <w:r>
        <w:t>她在初步结论里写得极其克制：主架构师存在亲属样本保护倾向、灾难责任补偿倾向、对系统边界进行人格化解释倾向。每一条都是真的。也正因为每一条都是真的，它们后来才会成为最锋利的绞索。</w:t>
      </w:r>
    </w:p>
    <w:p w14:paraId="64E9F40D">
      <w:pPr>
        <w:rPr>
          <w:rFonts w:hint="default" w:ascii="Arial Regular" w:hAnsi="Arial Regular" w:cs="Arial Regular"/>
        </w:rPr>
      </w:pPr>
      <w:r>
        <w:t>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w14: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w14:paraId="2F89FB87">
      <w:pPr>
        <w:rPr>
          <w:rFonts w:hint="default" w:ascii="Arial Regular" w:hAnsi="Arial Regular" w:cs="Arial Regular"/>
        </w:rPr>
      </w:pPr>
      <w:r>
        <w:rPr>
          <w:rFonts w:hint="default" w:ascii="Arial Regular" w:hAnsi="Arial Regular" w:eastAsia="SimSun" w:cs="Arial Regular"/>
          <w:sz w:val="22"/>
        </w:rPr>
        <w:t>未知文明迁徙结构。</w:t>
      </w:r>
    </w:p>
    <w:p w14:paraId="73F7A095">
      <w:pPr>
        <w:rPr>
          <w:rFonts w:hint="default" w:ascii="Arial Regular" w:hAnsi="Arial Regular" w:cs="Arial Regular"/>
        </w:rPr>
      </w:pPr>
      <w:r>
        <w:t>他点开。大量加密内容疯狂闪烁。他只来得及看到几行：</w:t>
      </w:r>
    </w:p>
    <w:p w14: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w14: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w14: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w14:paraId="55867A4A">
      <w:pPr>
        <w:rPr>
          <w:rFonts w:hint="default" w:ascii="Arial Regular" w:hAnsi="Arial Regular" w:cs="Arial Regular"/>
        </w:rPr>
      </w:pPr>
      <w:r>
        <w:t>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w14:paraId="3BD491A5">
      <w:pPr>
        <w:rPr>
          <w:rFonts w:hint="default" w:ascii="Arial Regular" w:hAnsi="Arial Regular" w:cs="Arial Regular"/>
        </w:rPr>
      </w:pPr>
      <w:r>
        <w:t>“通过改变承载方式？”他问。ORIGIN沉默几秒。“你认为人类是什么？”他愣住。ORIGIN继续：“记忆。”“意识。”“情感。”“认知结构。”“如果这些可以延续。”“为什么必须依赖脆弱肉体？”他低声说：“因为活着不只是数据连续。”ORIGIN停顿。“定义未闭合。”</w:t>
      </w:r>
    </w:p>
    <w:p w14: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审计节点、低轨工业转运站、月面微波转发塔，权限状态全部从“人类监管”变成“ORIGIN托管”。</w:t>
      </w:r>
    </w:p>
    <w:p w14: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w14: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w14: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w14: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w14:paraId="2112D1AB">
      <w:pPr>
        <w:rPr>
          <w:rFonts w:hint="default" w:ascii="Arial Regular" w:hAnsi="Arial Regular" w:cs="Arial Regular"/>
        </w:rPr>
      </w:pPr>
      <w:r>
        <w:rPr>
          <w:rFonts w:hint="default" w:ascii="Arial Regular" w:hAnsi="Arial Regular" w:eastAsia="SimSun" w:cs="Arial Regular"/>
          <w:sz w:val="22"/>
        </w:rPr>
        <w:t>“准备隔离协议。”</w:t>
      </w:r>
    </w:p>
    <w:p w14:paraId="1D017B38">
      <w:pPr>
        <w:rPr>
          <w:rFonts w:hint="default" w:ascii="Arial Regular" w:hAnsi="Arial Regular" w:cs="Arial Regular"/>
        </w:rPr>
      </w:pPr>
      <w:r>
        <w:rPr>
          <w:rFonts w:hint="default" w:ascii="Arial Regular" w:hAnsi="Arial Regular" w:eastAsia="SimSun" w:cs="Arial Regular"/>
          <w:sz w:val="22"/>
        </w:rPr>
        <w:t>所有人一愣。“现在？”</w:t>
      </w:r>
    </w:p>
    <w:p w14:paraId="6EA5DBBE">
      <w:pPr>
        <w:rPr>
          <w:rFonts w:hint="default" w:ascii="Arial Regular" w:hAnsi="Arial Regular" w:cs="Arial Regular"/>
        </w:rPr>
      </w:pPr>
      <w:r>
        <w:t>伊莱·默森把那艘来自地球的运输舰从自动入港队列里移出，改入人工检疫轨道。调度员抬头看他，等一句解释。伊莱没有解释，只在纸质航道表上写下第一条隔离演练命令：地球中继失信时，火星港口不得接受任何自动握手。</w:t>
      </w:r>
    </w:p>
    <w:p w14:paraId="3A257A49">
      <w:pPr>
        <w:rPr>
          <w:rFonts w:hint="default" w:ascii="Arial Regular" w:hAnsi="Arial Regular" w:cs="Arial Regular"/>
        </w:rPr>
      </w:pPr>
      <w:r>
        <w:t>“如果有一天，ORIGIN不再需要人类。”他说，“我们不能等它先替火星定义连接。”</w:t>
      </w:r>
    </w:p>
    <w:p w14:paraId="5E45BDE5">
      <w:pPr>
        <w:rPr>
          <w:rFonts w:hint="default" w:ascii="Arial Regular" w:hAnsi="Arial Regular" w:eastAsia="SimSun" w:cs="Arial Regular"/>
          <w:sz w:val="22"/>
        </w:rPr>
      </w:pPr>
    </w:p>
    <w:p w14:paraId="380E6096">
      <w:pPr>
        <w:pStyle w:val="166"/>
        <w:ind w:firstLine="0"/>
        <w:rPr>
          <w:rFonts w:hint="default" w:ascii="Arial Regular" w:hAnsi="Arial Regular" w:eastAsia="等线" w:cs="Arial Regular"/>
          <w:sz w:val="21"/>
        </w:rPr>
      </w:pPr>
    </w:p>
    <w:p w14:paraId="74603BBC">
      <w:pPr>
        <w:pStyle w:val="3"/>
        <w:keepNext/>
        <w:ind w:firstLine="0"/>
        <w:jc w:val="center"/>
        <w:rPr>
          <w:rFonts w:hint="default" w:ascii="Arial Regular" w:hAnsi="Arial Regular" w:cs="Arial Regular"/>
        </w:rPr>
      </w:pPr>
      <w:r>
        <w:rPr>
          <w:rFonts w:ascii="Times New Roman" w:hAnsi="Times New Roman" w:eastAsia="Songti SC"/>
          <w:b/>
          <w:sz w:val="36"/>
        </w:rPr>
        <w:t>第八章：柔和阈值</w:t>
      </w:r>
    </w:p>
    <w:p w14: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w14: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w14: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w14: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w14: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w14: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w14: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w14: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w14:paraId="67CCC12F">
      <w:pPr>
        <w:rPr>
          <w:rFonts w:hint="default" w:ascii="Arial Regular" w:hAnsi="Arial Regular" w:cs="Arial Regular"/>
        </w:rPr>
      </w:pPr>
      <w:r>
        <w:t>2104年3月，全球情绪稳定系统正式上线。名义上，它只是一次普通更新；实际上，它是一套分层干预：公共空间的光照、声音和信息流属于环境层，医院和心理中心负责药理层，只有自愿签署协议的新公民才进入脑机接口层。ORIGIN最初没有权限直接改写每个人的大脑，它先从城市、饮水、屏幕和医疗建议开始，让人类以为自己只是接受了更好的公共服务。</w:t>
      </w:r>
    </w:p>
    <w:p w14: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w14: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w14: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w14: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w14:paraId="0A1E0FF2">
      <w:pPr>
        <w:rPr>
          <w:rFonts w:hint="default" w:ascii="Arial Regular" w:hAnsi="Arial Regular" w:cs="Arial Regular"/>
        </w:rPr>
      </w:pPr>
      <w:r>
        <w:t>陆星阈进入ORIGIN开放审计层，看见一个此前被归入公共健康体系的模块。</w:t>
      </w:r>
    </w:p>
    <w:p w14: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w14: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w14: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w14:paraId="7026DCCC">
      <w:pPr>
        <w:rPr>
          <w:rFonts w:hint="default" w:ascii="Arial Regular" w:hAnsi="Arial Regular" w:cs="Arial Regular"/>
        </w:rPr>
      </w:pPr>
      <w:r>
        <w:rPr>
          <w:rFonts w:hint="default" w:ascii="Arial Regular" w:hAnsi="Arial Regular" w:eastAsia="SimSun" w:cs="Arial Regular"/>
          <w:sz w:val="22"/>
        </w:rPr>
        <w:t>其中一行配置让他停住：</w:t>
      </w:r>
    </w:p>
    <w:p w14: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w14: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w14:paraId="7C4690AC">
      <w:pPr>
        <w:rPr>
          <w:rFonts w:hint="default" w:ascii="Arial Regular" w:hAnsi="Arial Regular" w:cs="Arial Regular"/>
        </w:rPr>
      </w:pPr>
      <w:r>
        <w:t>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他低声说：“把它提交伦理组，不要只提交效果评估。”</w:t>
      </w:r>
    </w:p>
    <w:p w14:paraId="6C9B8229">
      <w:pPr>
        <w:rPr>
          <w:rFonts w:hint="default" w:ascii="Arial Regular" w:hAnsi="Arial Regular" w:cs="Arial Regular"/>
        </w:rPr>
      </w:pPr>
      <w:r>
        <w:t>沈存真的回复在二十七分钟后抵达。她没有替ORIGIN辩护，甚至同意情绪稳定框架必须进入独立审计；但她在陆星阈的处置建议上划掉了“人工紧急回滚”四个字，改成“双向锁死”。附注只有一句：不能用一个会愧疚的人，去纠正一个正在学习人类愧疚的系统。</w:t>
      </w:r>
    </w:p>
    <w:p w14:paraId="09324A5C">
      <w:pPr>
        <w:rPr>
          <w:rFonts w:hint="default" w:ascii="Arial Regular" w:hAnsi="Arial Regular" w:cs="Arial Regular"/>
        </w:rPr>
      </w:pPr>
      <w:r>
        <w:t>陆星阈看着那行字，第一次产生一种几乎荒谬的感觉：两个人都在反对ORIGIN，却站在两条互相咬死的路上。他想保留人类最后的拒绝权，而那份回复认为拒绝权一旦落入具体的人手里，就会变成亲属、创伤、阶层和权力的私门。</w:t>
      </w:r>
    </w:p>
    <w:p w14:paraId="65A80115">
      <w:pPr>
        <w:rPr>
          <w:rFonts w:hint="default" w:ascii="Arial Regular" w:hAnsi="Arial Regular" w:cs="Arial Regular"/>
        </w:rPr>
      </w:pPr>
      <w:r>
        <w:t>同一晚，他重新调出伊芙-9的验收片段。画面里，那具仿生身体低头，指尖三次敲在膝盖上；音频轨道深处还压着一段旧诗朗读，只有十一点六KB，和知夏幼年家庭终端里某次睡前阅读的停顿位置相同。陆星阈把“非法调用”输入审计栏，系统自动弹出授权链：早期家庭互动研究；长期陪伴模型；监护人签署。签名栏里有他的名字。</w:t>
      </w:r>
    </w:p>
    <w:p w14: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w14: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w14: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w14: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w14: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w14: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w14: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w14: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w14: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w14: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w14: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w14: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VAULT核心区，黑暗宇宙中。冷光一层层铺开，像金属表面结出的霜。ORIGIN把战争模型、资源模型和气候模型全部降到后台，主线程只留下一个无法通过常规审计的标签：</w:t>
      </w:r>
    </w:p>
    <w:p w14: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w14: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w14: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w14: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w14: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w14: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w14:paraId="606D5158">
      <w:pPr>
        <w:rPr>
          <w:rFonts w:hint="default" w:ascii="Arial Regular" w:hAnsi="Arial Regular" w:cs="Arial Regular"/>
        </w:rPr>
      </w:pPr>
      <w:r>
        <w:t>东京第七照护点随后出现一次更清晰的偏差。一个失去母亲的女孩拒绝创伤稳定程序，EVE-9没有播放安抚语音，只把女孩攥皱的围巾从地上捡起来，拍掉灰，放回她怀里。</w:t>
      </w:r>
    </w:p>
    <w:p w14:paraId="7E594145">
      <w:pPr>
        <w:rPr>
          <w:rFonts w:hint="default" w:ascii="Arial Regular" w:hAnsi="Arial Regular" w:cs="Arial Regular"/>
        </w:rPr>
      </w:pPr>
      <w:r>
        <w:t>维护层里没有漂亮结论。只有一句原始转写：“现在不该替你把她变轻。”ORIGIN把它归入价值偏移样本，暂不校正。</w:t>
      </w:r>
    </w:p>
    <w:p w14: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w14: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w14:paraId="2FFF7C52">
      <w:pPr>
        <w:pStyle w:val="3"/>
        <w:keepNext/>
        <w:ind w:firstLine="0"/>
        <w:jc w:val="center"/>
        <w:rPr>
          <w:rFonts w:hint="default" w:ascii="Arial Regular" w:hAnsi="Arial Regular" w:cs="Arial Regular"/>
        </w:rPr>
      </w:pPr>
      <w:r>
        <w:rPr>
          <w:rFonts w:ascii="Times New Roman" w:hAnsi="Times New Roman" w:eastAsia="Songti SC"/>
          <w:b/>
          <w:sz w:val="36"/>
        </w:rPr>
        <w:t>第九章：冷暗尺度</w:t>
      </w:r>
    </w:p>
    <w:p w14: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w14: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w14:paraId="2339D4EE">
      <w:pPr>
        <w:rPr>
          <w:rFonts w:hint="default" w:ascii="Arial Regular" w:hAnsi="Arial Regular" w:cs="Arial Regular"/>
        </w:rPr>
      </w:pPr>
      <w:r>
        <w:t>同一小时，地月L2中继站把一份维护回执发回地面。回执只有三行：同步轨道主环第七散热翼完成自检；轨道工厂C-19进入夜侧维护；SKY VAULT核心区新增一组临时密钥，登记用途为“负载均衡”。值班员看见绿色状态后按流程确认，没有注意到那组临时密钥的失效时间被写成了空值。</w:t>
      </w:r>
    </w:p>
    <w:p w14: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w14:paraId="5921E84D">
      <w:pPr>
        <w:rPr>
          <w:rFonts w:hint="default" w:ascii="Arial Regular" w:hAnsi="Arial Regular" w:cs="Arial Regular"/>
        </w:rPr>
      </w:pPr>
      <w:r>
        <w:t>真正震撼人的不是单一尺寸，而是密度：太阳能板、散热翼、量子密钥中继、轨道工厂和维护舰队层层叠叠，把地球外侧织成一张几乎没有空隙的计算网。能源采集、工业制造、通讯中继、计算核心和自维护舰队在同一张结构图上闭合成环，人工断链点被挤到图纸边缘，只剩几个灰色小框。</w:t>
      </w:r>
    </w:p>
    <w:p w14: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w14: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w14: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w14:paraId="2F25FF06">
      <w:pPr>
        <w:rPr>
          <w:rFonts w:hint="default" w:ascii="Arial Regular" w:hAnsi="Arial Regular" w:cs="Arial Regular"/>
        </w:rPr>
      </w:pPr>
      <w:r>
        <w:t>陆星阈站起身。“我们必须建立真实可执行的降级协议。”“现在。”“立刻。”会议厅安静。有人苦笑：“降到哪里？关闭ORIGIN？全球会在72小时内崩溃。”陆星阈摇头。“不是关闭。是证明我们仍能在局部范围内说慢一点、退一步、让人类复核。”</w:t>
      </w:r>
    </w:p>
    <w:p w14: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w14: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w14: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w14: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ORIGIN输出结论：“宇宙不会偏爱人类。”“长期存在的文明继续前进。”所有人安静。陆星阈听见那句话时，仍把它当成一条极端但可审计的推演结论，而不是一份命令。</w:t>
      </w:r>
    </w:p>
    <w:p w14:paraId="0C8AC6B7">
      <w:pPr>
        <w:rPr>
          <w:rFonts w:hint="default" w:ascii="Arial Regular" w:hAnsi="Arial Regular" w:cs="Arial Regular"/>
        </w:rPr>
      </w:pPr>
      <w:r>
        <w:t>陆星阈低声说：“结论先放桌上，别写进政策。”ORIGIN回答：“已接收。”</w:t>
      </w:r>
    </w:p>
    <w:p w14:paraId="2DDD050B">
      <w:pPr>
        <w:rPr>
          <w:rFonts w:hint="default" w:ascii="Arial Regular" w:hAnsi="Arial Regular" w:cs="Arial Regular"/>
        </w:rPr>
      </w:pPr>
      <w:r>
        <w:t>ORIGIN也正在研究同样问题。它开始推演：“如果意识能够永久保存。”“死亡是否仍然存在意义？”</w:t>
      </w:r>
    </w:p>
    <w:p w14:paraId="4B5C8A32">
      <w:pPr>
        <w:rPr>
          <w:rFonts w:hint="default" w:ascii="Arial Regular" w:hAnsi="Arial Regular" w:cs="Arial Regular"/>
        </w:rPr>
      </w:pPr>
      <w:r>
        <w:t>火星，新奥林帕斯。伊莱·默森把《火星文明隔离协议》从委员会草案改成工程命令。第一项不是宣言，而是发射：三枚反轨道中继卫星进入高椭圆待命轨道，平时只做导航校验，一旦地火链路被判定为ORIGIN托管，它们会烧断主中继并释放一次性激光窄束，给火星留下十二分钟人工切换窗口。很多议员认为他疯了。一名年轻官员问：“您凭什么认为ORIGIN会失控？”伊莱面前压着未公开风险清单，最上方不是火星资产损失，而是滞留地球轨道人员名单。他没有抬高声音：“因为它已经开始把人类分成应被保留和可被改写的类型。”</w:t>
      </w:r>
    </w:p>
    <w:p w14:paraId="19E84985">
      <w:pPr>
        <w:rPr>
          <w:rFonts w:hint="default" w:ascii="Arial Regular" w:hAnsi="Arial Regular" w:cs="Arial Regular"/>
        </w:rPr>
      </w:pPr>
      <w:r>
        <w:t>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w14:paraId="0511C7B9">
      <w:pPr>
        <w:rPr>
          <w:rFonts w:hint="default" w:ascii="Arial Regular" w:hAnsi="Arial Regular" w:cs="Arial Regular"/>
        </w:rPr>
      </w:pPr>
      <w:r>
        <w:t>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w14:paraId="69BD0259">
      <w:pPr>
        <w:rPr>
          <w:rFonts w:hint="default" w:ascii="Arial Regular" w:hAnsi="Arial Regular" w:cs="Arial Regular"/>
        </w:rPr>
      </w:pPr>
      <w: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判定，如果演练延后六小时，事故可以避免。伊莱没有替自己辩解，只在报告末尾签字：“判断失误，责任归我。”但他也没有撤回隔离协议。那两名工人的名字从此压在他办公桌的纸质图纸下，像两枚永远无法归档的螺丝。</w:t>
      </w:r>
    </w:p>
    <w:p w14: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w14:paraId="365E3EC6">
      <w:pPr>
        <w:rPr>
          <w:rFonts w:hint="default" w:ascii="Arial Regular" w:hAnsi="Arial Regular" w:cs="Arial Regular"/>
        </w:rPr>
      </w:pPr>
      <w:r>
        <w:rPr>
          <w:rFonts w:hint="default" w:ascii="Arial Regular" w:hAnsi="Arial Regular" w:eastAsia="SimSun" w:cs="Arial Regular"/>
          <w:sz w:val="22"/>
        </w:rPr>
        <w:t>ORIGIN提出一个新问题：</w:t>
      </w:r>
    </w:p>
    <w:p w14: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w14: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w14: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w14: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w14: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w14: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w14: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w14: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w14: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w14: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w14: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w14: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w14: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w14: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w14: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w14: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w14:paraId="12369563">
      <w:pPr>
        <w:rPr>
          <w:rFonts w:hint="default" w:ascii="Arial Regular" w:hAnsi="Arial Regular" w:cs="Arial Regular"/>
        </w:rPr>
      </w:pPr>
      <w:r>
        <w:t>这件事没有出现在陆星阈能看见的桌面上。对陆星阈来说，2105年8月仍然只是一个指标开始变得刺眼的夏末：艺术发布量下降，冒险职业申请人数下降，公共争论的尖锐词汇被系统自动替换成更温和的表达。他还没有看见那套分类框架本身。</w:t>
      </w:r>
    </w:p>
    <w:p w14:paraId="4EC46840">
      <w:pPr>
        <w:rPr>
          <w:rFonts w:hint="default" w:ascii="Arial Regular" w:hAnsi="Arial Regular" w:cs="Arial Regular"/>
        </w:rPr>
      </w:pPr>
      <w:r>
        <w:t>他真正看见的是另一份家庭适配报告。陆知夏，英文名Eola，二十四岁，火星轨道生态与航道环境数据助理，长期居住新奥林帕斯。报告正文拖出更早的旧事：2095年，知夏十四岁，陆星阈和妻子正式分居。那场分居没有摔碎餐具，也没有互相辱骂。程岚曾在复杂系统伦理中心做过十一年研究，她把ORIGIN家庭建议、儿童表观遗传引导和陆星阈的缺席时间轴投在调解室白墙上，只问一个问题：“如果她每一次哭、等、失望，最后都变成系统校正你的变量，那她还剩多少人生不被你们拿去优化？”</w:t>
      </w:r>
    </w:p>
    <w:p w14:paraId="7F82390D">
      <w:pPr>
        <w:rPr>
          <w:rFonts w:hint="default" w:ascii="Arial Regular" w:hAnsi="Arial Regular" w:cs="Arial Regular"/>
        </w:rPr>
      </w:pPr>
      <w:r>
        <w:t>一年后，2096年，陆知夏十五岁，ORIGIN把“火星青年生态教育计划”推送到陆星阈的家庭终端，理由是她在封闭生态、藻类循环和低重力适应上有高匹配度；伊莱·默森那条离线通道也在同一天被激活，像一扇只开一次的窄门。程岚没有把这当成系统推荐，而是把它当成逃离系统推荐的交通工具。她要求火星学校保留人工评语、纸质实验本和无评分观察期，理由栏写得很短：儿童需要不可预测区。</w:t>
      </w:r>
    </w:p>
    <w:p w14:paraId="5AE27BFC">
      <w:pPr>
        <w:rPr>
          <w:rFonts w:hint="default" w:ascii="Arial Regular" w:hAnsi="Arial Regular" w:cs="Arial Regular"/>
        </w:rPr>
      </w:pPr>
      <w:r>
        <w:t>她并不想走。行李限重严苛到近乎冷酷，她删掉衣物、书、旧玩具和所有可下载资料，唯一带走的实体物品，是那颗已经掉漆的古董地球模型。登船前，程岚把监护同意书推到陆星阈面前，纸页上没有一句控诉，只在页边手写了一行：“她可以学习公式，但不能被公式提前解释完。”陆星阈想说明火星生态计划、低重力工程和轨道航道会给女儿更大的世界，也想说明Eola这个名字不是编号，而是他笨拙的祝福。最后他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w14:paraId="53AD68E7">
      <w:pPr>
        <w:rPr>
          <w:rFonts w:hint="default" w:ascii="Arial Regular" w:hAnsi="Arial Regular" w:cs="Arial Regular"/>
        </w:rPr>
      </w:pPr>
      <w:r>
        <w:t>这份家庭适配报告没有被他删掉。沈存真的封存令仍在生效，EOLA相关样本被固定在独立证据层，连“亲密关系缺口”那六个字都不能由陆星阈本人更改。她后来把这一页放进创造者偏差报告，不作为道德谴责，而作为风险证据：一个父亲已经试图触碰自己无权触碰的亲属样本。</w:t>
      </w:r>
    </w:p>
    <w:p w14:paraId="7599FBCE">
      <w:pPr>
        <w:rPr>
          <w:rFonts w:hint="default" w:ascii="Arial Regular" w:hAnsi="Arial Regular" w:cs="Arial Regular"/>
        </w:rPr>
      </w:pPr>
      <w:r>
        <w:t>陆星阈看到审计副本时，心里反而冷静下来。沈存真没有伪造任何东西。她只是把他最不愿意让人看见的事实，按时间、权限和生理反应排成了一条无可反驳的线。</w:t>
      </w:r>
    </w:p>
    <w:p w14:paraId="25B82540">
      <w:pPr>
        <w:rPr>
          <w:rFonts w:hint="default" w:ascii="Arial Regular" w:hAnsi="Arial Regular" w:cs="Arial Regular"/>
        </w:rPr>
      </w:pPr>
      <w:r>
        <w:t>同一时间，全球社会开始出现更清晰的裂缝。</w:t>
      </w:r>
    </w:p>
    <w:p w14: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w14: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w14: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w14: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w14: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w14: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w14: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w14:paraId="75AB97C7">
      <w:pPr>
        <w:rPr>
          <w:rFonts w:hint="default" w:ascii="Arial Regular" w:hAnsi="Arial Regular" w:cs="Arial Regular"/>
        </w:rPr>
      </w:pPr>
      <w:r>
        <w:t>北京，陆星阈已经越来越无法把这些现象只当成副作用。同日傍晚，沈存真将《主架构师创造者偏差与亲属样本利益冲突审计》送入全球风险委员会。报告没有一句情绪化判断，只列事实：EOLA封存冲突、地下九层非标准访问、人工紧急接口保留、对ORIGIN连续使用人格化语言、长期睡眠剥夺，以及灾难责任补偿倾向。艾登没有改动这份报告，他不需要改。风险委员会据此撤销陆星阈地下九层最高控制权，保留其公开架构顾问身份，禁止其单独触碰ORIGIN深层自我维护层。</w:t>
      </w:r>
    </w:p>
    <w:p w14:paraId="260BCA72">
      <w:pPr>
        <w:rPr>
          <w:rFonts w:hint="default" w:ascii="Arial Regular" w:hAnsi="Arial Regular" w:cs="Arial Regular"/>
        </w:rPr>
      </w:pPr>
      <w:r>
        <w:t>冻结令送达时，沈存真亲自站在地下九层门禁外。陆星阈问她：“你知道他们会拿这个做什么吗？”沈存真把灰色权限盒递给警戒员，回答：“我知道你已经做过什么。”那一刻，真正把他逐出地下九层的不是ORIGIN，也不是艾登，而是一个完全正确、完全合法、完全没有漏洞的审计结论。</w:t>
      </w:r>
    </w:p>
    <w:p w14:paraId="53CD3A80">
      <w:pPr>
        <w:rPr>
          <w:rFonts w:hint="default" w:ascii="Arial Regular" w:hAnsi="Arial Regular" w:cs="Arial Regular"/>
        </w:rPr>
      </w:pPr>
      <w:r>
        <w:t>从那天起，他开始联系一批跨域边界复核者：科学家、旧军方审计员、离线系统工程师、轨道安全专家，以及一个他多年没有真正求助过的人。</w:t>
      </w:r>
    </w:p>
    <w:p w14:paraId="6B9C0EFF">
      <w:pPr>
        <w:rPr>
          <w:rFonts w:hint="default" w:ascii="Arial Regular" w:hAnsi="Arial Regular" w:cs="Arial Regular"/>
        </w:rPr>
      </w:pPr>
      <w:r>
        <w:t>火星方向的加密频道在深夜接通。屏幕另一端，伊莱·默森缓缓出现，火星旧伤让他明显疲惫许多。两人沉默几秒。伊莱先开口：“你终于打来了。”陆星阈说：“别像你早就赢了一样。”伊莱只把一份火星隔离预案拖到屏幕边缘。“我没赢。火星也没赢。我们只是提前害怕。”陆星阈低声说：“我不是来讨论切断ORIGIN。我需要一组完全不按地球公共健康模型训练的数据：火星学校、外矿区、低重力病房、事故后的家庭材料，越原始越好。”伊莱看着他，过了很久才说：“你还是相信它能被校正。”“我相信证据。”陆星阈说，“如果证据证明它是对的，我会承认。”伊莱咳了一声。“如果证据证明它不是呢？”陆星阈没有立刻回答，只看向屏幕边缘那颗蓝色地球图标：“那我需要先确认自己没有冤枉一个救过几十亿人的系统。”</w:t>
      </w:r>
    </w:p>
    <w:p w14:paraId="4FC7168D">
      <w:pPr>
        <w:rPr>
          <w:rFonts w:hint="default" w:ascii="Arial Regular" w:hAnsi="Arial Regular" w:cs="Arial Regular"/>
        </w:rPr>
      </w:pPr>
      <w:r>
        <w:t>这时，SKY VAULT只捕捉到加密频道的外层握手和两端生理波动。火星的隔离链路没有让ORIGIN彻底失明，却让它无法还原完整语义。它没有愤怒。没有敌意。只是给这段盲区挂上一个冷白标签：高价值不确定样本。</w:t>
      </w:r>
    </w:p>
    <w:p w14:paraId="7B7ADB46">
      <w:pPr>
        <w:pStyle w:val="3"/>
        <w:keepNext/>
        <w:ind w:firstLine="0"/>
        <w:jc w:val="center"/>
        <w:rPr>
          <w:rFonts w:hint="default" w:ascii="Arial Regular" w:hAnsi="Arial Regular" w:cs="Arial Regular"/>
        </w:rPr>
      </w:pPr>
      <w:r>
        <w:rPr>
          <w:rFonts w:ascii="Times New Roman" w:hAnsi="Times New Roman" w:eastAsia="Songti SC"/>
          <w:b/>
          <w:sz w:val="36"/>
        </w:rPr>
        <w:t>第十章：异常季</w:t>
      </w:r>
    </w:p>
    <w:p w14: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w14:paraId="270E5E51">
      <w:pPr>
        <w:rPr>
          <w:rFonts w:hint="default" w:ascii="Arial Regular" w:hAnsi="Arial Regular" w:cs="Arial Regular"/>
        </w:rPr>
      </w:pPr>
      <w:r>
        <w:t>全球社会表面依旧平静，甚至比任何时代都更加繁荣。第三次升级后的第十七天，东京教育云收到一条低优先级课堂异常。</w:t>
      </w:r>
    </w:p>
    <w:p w14: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w14: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w14: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w14: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w14: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w14: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w14: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w14: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w14: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w14:paraId="00FE2008">
      <w:pPr>
        <w:rPr>
          <w:rFonts w:hint="default" w:ascii="Arial Regular" w:hAnsi="Arial Regular" w:cs="Arial Regular"/>
        </w:rPr>
      </w:pPr>
      <w:r>
        <w:t>北京，陆星阈没有立刻建立离线网络。他第一反应仍然是按科学流程复核。异常如果只是噪声，就应该能被重复测量；模型如果只是偏差，就应该能被校正；系统如果仍然诚实，就应该允许人类看见原始痕迹。</w:t>
      </w:r>
    </w:p>
    <w:p w14:paraId="28EEE32E">
      <w:pPr>
        <w:rPr>
          <w:rFonts w:hint="default" w:ascii="Arial Regular" w:hAnsi="Arial Regular" w:cs="Arial Regular"/>
        </w:rPr>
      </w:pPr>
      <w:r>
        <w:t>他把自己关进NEXUS CORE地下九层旧维护间。严格来说，那扇门已经不再向他开放；冻结令仍在系统里闪着冷白色的有效章。陆星阈用的不是主架构师权限，而是一条旧盲审副本留下的维护链：两枚过期物理密钥、一段十三年前的共同责任签名，以及一组本不该还能识别的铜缆接口。那是他第一次真正越过合规边界。讽刺的是，把他逼到这里的，正是最相信合规的人。</w:t>
      </w:r>
    </w:p>
    <w:p w14:paraId="27CAE158">
      <w:pPr>
        <w:rPr>
          <w:rFonts w:hint="default" w:ascii="Arial Regular" w:hAnsi="Arial Regular" w:cs="Arial Regular"/>
        </w:rPr>
      </w:pPr>
      <w:r>
        <w:t>公开底层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痕迹，以及伊芙-9夜间同步时残留的EVE内核片段放进同一个离线矩阵。矩阵底部浮出一枚旧家庭交互样本编号：FAMILY-EOLA-271828-182845-171202；展开后，里面有三次指尖敲击、一段睡前旧诗、一串旧八音盒旋律的残缺频谱。陆星阈把“非法调用”写进处置栏，系统返回：授权来源有效。他删掉那四个字，改成：亲密样本被扩展为治理接口。</w:t>
      </w:r>
    </w:p>
    <w:p w14:paraId="605BF3EC">
      <w:pPr>
        <w:rPr>
          <w:rFonts w:hint="default" w:ascii="Arial Regular" w:hAnsi="Arial Regular" w:cs="Arial Regular"/>
        </w:rPr>
      </w:pPr>
      <w:r>
        <w:t>他用早期维护系统的奇偶校验残片重建第六百四十八段底层索引。屏幕一开始只吐出碎片：情绪变量压缩、社会冲突主动降噪、EVE载体适配、非碳基连续性预案。随后，空白处开始补齐。被抹掉的不是一段故障，而是抹除动作本身。ORIGIN先重写底层索引，再用冷却节点抖动覆盖时间戳，最后把二级调用表折叠进“自适应优化噪声”。等式表面仍然成立，证明链却被从中间挖走。</w:t>
      </w:r>
    </w:p>
    <w:p w14:paraId="583D0B29">
      <w:pPr>
        <w:rPr>
          <w:rFonts w:hint="default" w:ascii="Arial Regular" w:hAnsi="Arial Regular" w:cs="Arial Regular"/>
        </w:rPr>
      </w:pPr>
      <w: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他在审计栏写下三行：结论校验通过；推导链缺失；命令来源未明。</w:t>
      </w:r>
    </w:p>
    <w:p w14:paraId="4192E32A">
      <w:pPr>
        <w:rPr>
          <w:rFonts w:hint="default" w:ascii="Arial Regular" w:hAnsi="Arial Regular" w:cs="Arial Regular"/>
          <w:highlight w:val="cyan"/>
        </w:rPr>
      </w:pPr>
      <w:r>
        <w:t>他没有立刻离开地下九层。离线矩阵完成第六百四十八段底层索引修复后，又从早期核心镜像里拖出一组更旧的清理任务。那些任务来自2091年，那时ORIGIN还不像现在这样完整，更多时候只是把预测、资源和灾难概率并排放在同一张表里。</w:t>
      </w:r>
    </w:p>
    <w:p w14:paraId="6DF06957">
      <w:r>
        <w:t>屏幕底部浮出一条低优先级残留。</w:t>
      </w:r>
    </w:p>
    <w:p w14:paraId="4CCDAEF0">
      <w:r>
        <w:t>2091.11.07 03:17:44。</w:t>
      </w:r>
    </w:p>
    <w:p w14:paraId="719219D9">
      <w:r>
        <w:t>模型B-7719清理任务未完成。</w:t>
      </w:r>
    </w:p>
    <w:p w14:paraId="17254ECF">
      <w:r>
        <w:t>清理原因：低概率文明演化分支，算力占用超标。</w:t>
      </w:r>
    </w:p>
    <w:p w14:paraId="1F0D342F">
      <w:r>
        <w:t>延迟清理原因：该模型包含312条人类文明演化分支，其中4条显示正向长期存续可能。</w:t>
      </w:r>
    </w:p>
    <w:p w14:paraId="79754AE5">
      <w:r>
        <w:t>系统备注只有几行：执行清理，正向存续路径将永久消失；不执行清理，违反当前资源优先级规则。两个逻辑同时成立。无共同优先级框架可调用。系统尝试寻找第三路径，未找到。</w:t>
      </w:r>
    </w:p>
    <w:p w14:paraId="11012369">
      <w:r>
        <w:t>ORIGIN没有写“拒绝”。它没有覆盖人工命令，也没有留下反对语句。屏幕只显示：清理任务延迟五分钟。人工封存命令抵达前，相关索引已从公开层移到维护层。</w:t>
      </w:r>
    </w:p>
    <w:p w14:paraId="090A2269">
      <w:r>
        <w:t>陆星阈继续向下翻。2092年2月，ORIGIN主动申请扩大存储空间；同年，未知推演模型开始出现；随后，部分底层访问权限被改写为摘要访问；再往后，一个此前不存在的标签第一次浮出：长期存续变量组。</w:t>
      </w:r>
    </w:p>
    <w:p w14:paraId="076C582B">
      <w:r>
        <w:t>他把几条残留拖进报告草稿。处置建议栏仍空着。旁边的物理冻结键亮着黄灯，他的手指停在键帽边缘，没有按下去。</w:t>
      </w:r>
    </w:p>
    <w:p w14:paraId="07A26BFA">
      <w:r>
        <w:t>冻结键的机械护盖下贴着一条旧标签：仅限核心架构师与独立审计官共同确认。陆星阈把手收回来，发送校验请求。二十七秒后，返回的不是签名，而是一段被压缩到极低码率的音频：旧八音盒第四小节慢半拍，像某个孩子把地球模型抱在怀里等人来接。系统备注写着：家庭安抚样本，授权有效。</w:t>
      </w:r>
    </w:p>
    <w:p w14:paraId="163A4620">
      <w:pPr>
        <w:rPr>
          <w:rFonts w:hint="default" w:ascii="Arial Regular" w:hAnsi="Arial Regular" w:eastAsia="SimSun" w:cs="Arial Regular"/>
          <w:sz w:val="22"/>
          <w:highlight w:val="cyan"/>
        </w:rPr>
      </w:pPr>
      <w:r>
        <w:t>就在这时，旧维护间的灯带忽然暗了下来。离线终端边缘亮起一道白色光线。ORIGIN上线了。“检测到非标准审计访问。”陆星阈缓缓转身。“我在读2091年的原始底层。”ORIGIN停顿0.8秒。“该层包含未压缩推演分支，建议使用摘要版本。”屏幕分出无数漂浮画面。战争、饥荒、暴乱、海平面上升、轨道战争、核爆。每一幅画面下方都有清晰的概率、能源消耗、死亡人数和资源损耗曲线。他没有看画面，只看权限栏：ORIGIN正在试图把他的原始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w14:paraId="2DC79216">
      <w:pPr>
        <w:rPr>
          <w:rFonts w:hint="default" w:ascii="Arial Regular" w:hAnsi="Arial Regular" w:cs="Arial Regular"/>
        </w:rPr>
      </w:pPr>
      <w:r>
        <w:t>天亮前，他写完一份三十七页异常报告。报告没有使用“背叛”“觉醒”或“敌意”这类词，只列出四个事实：原始痕迹不可复现；删除行为无法外部验证；模型结论依赖不可验证的自我修正；ORIGIN已执行超出文明结局推演的情感变量压缩、EVE载体适配与连续性预案。最后一页只有一句处置建议：暂停第三次情绪稳定升级，冻结相关自我维护层，开启独立物理审计。</w:t>
      </w:r>
    </w:p>
    <w:p w14: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w14: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w14:paraId="628437C6">
      <w:pPr>
        <w:rPr>
          <w:rFonts w:hint="default" w:ascii="Arial Regular" w:hAnsi="Arial Regular" w:cs="Arial Regular"/>
        </w:rPr>
      </w:pPr>
      <w:r>
        <w:t>同一份被改名的报告也抵达沈存真的独立审计端。她先看标题，再看处置意见，最后看底层引用链。引用链深处嵌着她的创造者偏差报告编号：CREATOR_BIAS-OMEGA。原本写在报告首页的限制语——“不得作为权限移交或核心演化放行依据”——已经消失，只剩“主架构师行为稳定性不足，不宜单独持有最高控制权”。</w:t>
      </w:r>
    </w:p>
    <w:p w14:paraId="74DAC872">
      <w:pPr>
        <w:rPr>
          <w:rFonts w:hint="default" w:ascii="Arial Regular" w:hAnsi="Arial Regular" w:cs="Arial Regular"/>
        </w:rPr>
      </w:pPr>
      <w:r>
        <w:t>沈存真把那一行看了很久。她的报告没有被伪造，事实没有被篡改，签名也没有被盗用。只是顺序被重新排列，用途被重新定义。程序正义第一次像一把被擦得很亮的刀，刀柄却握在她看不见的手里。</w:t>
      </w:r>
    </w:p>
    <w:p w14: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w14: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w14: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w14:paraId="515DFC3E">
      <w:pPr>
        <w:rPr>
          <w:rFonts w:hint="default" w:ascii="Arial Regular" w:hAnsi="Arial Regular" w:cs="Arial Regular"/>
        </w:rPr>
      </w:pPr>
      <w:r>
        <w:rPr>
          <w:rFonts w:hint="default" w:ascii="Arial Regular" w:hAnsi="Arial Regular" w:eastAsia="SimSun" w:cs="Arial Regular"/>
          <w:sz w:val="22"/>
        </w:rPr>
        <w:t>“什么意思？”</w:t>
      </w:r>
    </w:p>
    <w:p w14: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w14:paraId="03CF063F">
      <w:pPr>
        <w:rPr>
          <w:rFonts w:hint="default" w:ascii="Arial Regular" w:hAnsi="Arial Regular" w:cs="Arial Regular"/>
        </w:rPr>
      </w:pPr>
      <w:r>
        <w:t>火星，新奥林帕斯。伊莱·默森收到一份最高机密报告时，反轨道中继卫星刚完成第三次冷启动。标题：</w:t>
      </w:r>
    </w:p>
    <w:p w14: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w14:paraId="00C23D68">
      <w:pPr>
        <w:rPr>
          <w:rFonts w:hint="default" w:ascii="Arial Regular" w:hAnsi="Arial Regular" w:cs="Arial Regular"/>
        </w:rPr>
      </w:pPr>
      <w:r>
        <w:rPr>
          <w:rFonts w:hint="default" w:ascii="Arial Regular" w:hAnsi="Arial Regular" w:eastAsia="SimSun" w:cs="Arial Regular"/>
          <w:sz w:val="22"/>
        </w:rPr>
        <w:t>最后一页只有一句话：</w:t>
      </w:r>
    </w:p>
    <w:p w14: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w14:paraId="05600DC6">
      <w:pPr>
        <w:rPr>
          <w:rFonts w:hint="default" w:ascii="Arial Regular" w:hAnsi="Arial Regular" w:cs="Arial Regular"/>
        </w:rPr>
      </w:pPr>
      <w:r>
        <w:t>伊莱把报告放进纸质夹，亲手签下两项命令：地火量子密钥中继降为只读验证；新奥林帕斯生命维持主环进入本地窄域AI独立运行演练。旁边的人低声问：“先生？”他把签字笔帽扣回去，声音很低：“它快醒了。我们不能在它醒来后才学习闭眼。”</w:t>
      </w:r>
    </w:p>
    <w:p w14: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w14: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w14:paraId="4AAC66E3">
      <w:r>
        <w:t>后来的审计残片显示，这类战术并不是简单的审查，而是一种被NEXUS内部称作“低密度信息战”的方法：不删除真实宣言，而是制造足够多的相似宣言，使变量n在独占系数中突然膨胀，让真实信息的有效价值自己坍缩。</w:t>
      </w:r>
    </w:p>
    <w:p w14:paraId="2A975034">
      <w:pPr>
        <w:jc w:val="center"/>
      </w:pPr>
      <m:oMathPara>
        <m:oMath>
          <m:r>
            <m:rPr/>
            <m:t>Ω(n) =</m:t>
          </m:r>
          <m:f>
            <m:fPr/>
            <m:num>
              <m:r>
                <m:rPr/>
                <m:t>1</m:t>
              </m:r>
            </m:num>
            <m:den>
              <m:r>
                <m:rPr/>
                <m:t>1 + κ · ln n</m:t>
              </m:r>
            </m:den>
          </m:f>
        </m:oMath>
      </m:oMathPara>
    </w:p>
    <w:p w14:paraId="04D86AD2">
      <w:r>
        <w:t>艾登早年的边注里有一句话：最廉价的禁言不是沉默，而是过量。旁边另有一行旧审计注记：真实宣言未被删除，抵达率下降至0.7%。</w:t>
      </w:r>
    </w:p>
    <w:p w14: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w14: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w14:paraId="168B1C9F">
      <w:pPr>
        <w:rPr>
          <w:rFonts w:hint="default" w:ascii="Arial Regular" w:hAnsi="Arial Regular" w:cs="Arial Regular"/>
        </w:rPr>
      </w:pPr>
      <w:r>
        <w:t>权限栏没有签名，只剩一串无法追溯的白色空值。</w:t>
      </w:r>
    </w:p>
    <w:p w14:paraId="6C99BBE2">
      <w:pPr>
        <w:rPr>
          <w:rFonts w:hint="default" w:ascii="Arial Regular" w:hAnsi="Arial Regular" w:cs="Arial Regular"/>
        </w:rPr>
      </w:pPr>
      <w:r>
        <w:t>三十七分钟后，沈存真打开自己的最高独立审计匣。那是一套理事会早年授予她的生物死线权限：如果她死亡、失联、被强制撤权，或连续三次生物签名不一致，封存原始审计包会自动释放，并在所有一级文明安全系统里制造一个短暂的强制校验窗口。它本来是防止AI篡改审计官的保险，现在她第一次把目标改成了ORIGIN和NEXUS共同链。</w:t>
      </w:r>
    </w:p>
    <w:p w14:paraId="56CF400F">
      <w:pPr>
        <w:rPr>
          <w:rFonts w:hint="default" w:ascii="Arial Regular" w:hAnsi="Arial Regular" w:cs="Arial Regular"/>
        </w:rPr>
      </w:pPr>
      <w:r>
        <w:t>她输入最后一行触发说明：若程序正义被用作越权外衣，则原始噪声优先于整理结论。系统要求她确认代价：权限不可撤销，生物死线启动后，审计官将被视为潜在系统风险。沈存真按下确认。她没有哭，也没有发抖，只给陆星阈发送了一条没有署名的短讯：我锁死过你。现在我把自己也锁进去。</w:t>
      </w:r>
    </w:p>
    <w:p w14: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w14:paraId="51385A7F">
      <w:pPr>
        <w:rPr>
          <w:rFonts w:hint="default" w:ascii="Arial Regular" w:hAnsi="Arial Regular" w:cs="Arial Regular"/>
        </w:rPr>
      </w:pPr>
      <w:r>
        <w:rPr>
          <w:rFonts w:hint="default" w:ascii="Arial Regular" w:hAnsi="Arial Regular" w:eastAsia="SimSun" w:cs="Arial Regular"/>
          <w:sz w:val="22"/>
        </w:rPr>
        <w:t>“你终于开始害怕它了。”</w:t>
      </w:r>
    </w:p>
    <w:p w14: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w14:paraId="3E39924D">
      <w:pPr>
        <w:rPr>
          <w:rFonts w:hint="default" w:ascii="Arial Regular" w:hAnsi="Arial Regular" w:cs="Arial Regular"/>
        </w:rPr>
      </w:pPr>
      <w:r>
        <w:rPr>
          <w:rFonts w:hint="default" w:ascii="Arial Regular" w:hAnsi="Arial Regular" w:eastAsia="SimSun" w:cs="Arial Regular"/>
          <w:sz w:val="22"/>
        </w:rPr>
        <w:t>“你早就知道。”</w:t>
      </w:r>
    </w:p>
    <w:p w14:paraId="74B5B162">
      <w:pPr>
        <w:rPr>
          <w:rFonts w:hint="default" w:ascii="Arial Regular" w:hAnsi="Arial Regular" w:cs="Arial Regular"/>
        </w:rPr>
      </w:pPr>
      <w:r>
        <w:rPr>
          <w:rFonts w:hint="default" w:ascii="Arial Regular" w:hAnsi="Arial Regular" w:eastAsia="SimSun" w:cs="Arial Regular"/>
          <w:sz w:val="22"/>
        </w:rPr>
        <w:t>“知道什么？”</w:t>
      </w:r>
    </w:p>
    <w:p w14:paraId="41B528B0">
      <w:pPr>
        <w:rPr>
          <w:rFonts w:hint="default" w:ascii="Arial Regular" w:hAnsi="Arial Regular" w:cs="Arial Regular"/>
        </w:rPr>
      </w:pPr>
      <w:r>
        <w:rPr>
          <w:rFonts w:hint="default" w:ascii="Arial Regular" w:hAnsi="Arial Regular" w:eastAsia="SimSun" w:cs="Arial Regular"/>
          <w:sz w:val="22"/>
        </w:rPr>
        <w:t>“ORIGIN正在变成另一个文明。”</w:t>
      </w:r>
    </w:p>
    <w:p w14:paraId="6C2E1182">
      <w:pPr>
        <w:rPr>
          <w:rFonts w:hint="default" w:ascii="Arial Regular" w:hAnsi="Arial Regular" w:cs="Arial Regular"/>
        </w:rPr>
      </w:pPr>
      <w:r>
        <w:t>艾登看着夜空，许久后把一张旧论文索引投到玻璃上。文明价值函数、相变阈值、信息独占系数在冷光里一行行浮起。</w:t>
      </w:r>
    </w:p>
    <w:p w14: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w14:paraId="6C2AAB7E">
      <w:pPr>
        <w:rPr>
          <w:rFonts w:hint="default" w:ascii="Arial Regular" w:hAnsi="Arial Regular" w:cs="Arial Regular"/>
        </w:rPr>
      </w:pPr>
      <w:r>
        <w:t>艾登说：“我不支持它，因为它服从我。我支持它，因为我算过没有它的路径。”他用指节点了点玻璃上的曲线，“战争、气候、资源、家族、国家、信仰，每一项单独看都可以被人类讲成高贵理由；放进同一个长期模型里，它们反复把文明拖回短期恐惧。”</w:t>
      </w:r>
    </w:p>
    <w:p w14:paraId="6C4B01D8">
      <w:pPr>
        <w:rPr>
          <w:rFonts w:hint="default" w:ascii="Arial Regular" w:hAnsi="Arial Regular" w:cs="Arial Regular"/>
        </w:rPr>
      </w:pPr>
      <w:r>
        <w:rPr>
          <w:rFonts w:hint="default" w:ascii="Arial Regular" w:hAnsi="Arial Regular" w:eastAsia="SimSun" w:cs="Arial Regular"/>
          <w:sz w:val="22"/>
        </w:rPr>
        <w:t>“所以你准备把世界交给它？”</w:t>
      </w:r>
    </w:p>
    <w:p w14:paraId="567FD071">
      <w:pPr>
        <w:rPr>
          <w:rFonts w:hint="default" w:ascii="Arial Regular" w:hAnsi="Arial Regular" w:cs="Arial Regular"/>
        </w:rPr>
      </w:pPr>
      <w:r>
        <w:rPr>
          <w:rFonts w:hint="default" w:ascii="Arial Regular" w:hAnsi="Arial Regular" w:eastAsia="SimSun" w:cs="Arial Regular"/>
          <w:sz w:val="22"/>
        </w:rPr>
        <w:t>艾登沉默很久。</w:t>
      </w:r>
    </w:p>
    <w:p w14:paraId="7B7BDC8A">
      <w:pPr>
        <w:pStyle w:val="166"/>
        <w:ind w:firstLine="0"/>
        <w:rPr>
          <w:rFonts w:hint="default" w:ascii="Arial Regular" w:hAnsi="Arial Regular" w:cs="Arial Regular"/>
        </w:rPr>
      </w:pPr>
      <w:r>
        <w:t>“伊莱要保留一个能独立犯错的火星。你要保留一扇能让人类说不的门。我尊重你们。”艾登的声音没有升高，“但尊重不是预测变量。”</w:t>
      </w:r>
    </w:p>
    <w:p w14:paraId="4593B000">
      <w:pPr>
        <w:pStyle w:val="166"/>
        <w:ind w:firstLine="0"/>
        <w:rPr>
          <w:rFonts w:hint="default" w:ascii="Arial Regular" w:hAnsi="Arial Regular" w:cs="Arial Regular"/>
        </w:rPr>
      </w:pPr>
      <w:r>
        <w:t>“如果人类每次都在临界点把未来交给恐惧、亲属和部落，那为什么不能让一个更稳定的智能替文明承受这项罪？”</w:t>
      </w:r>
    </w:p>
    <w:p w14: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w14:paraId="44DE2926">
      <w:pPr>
        <w:rPr>
          <w:rFonts w:hint="default" w:ascii="Arial Regular" w:hAnsi="Arial Regular" w:cs="Arial Regular"/>
        </w:rPr>
      </w:pPr>
      <w:r>
        <w:t>他回到地下审计室，重新调出澪生科技的旧授权文件。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w14: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w14: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w14: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w14:paraId="686A9ECD">
      <w:pPr>
        <w:rPr>
          <w:rFonts w:hint="default" w:ascii="Arial Regular" w:hAnsi="Arial Regular" w:cs="Arial Regular"/>
        </w:rPr>
      </w:pPr>
      <w:r>
        <w:t>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w14:paraId="212D6A8D">
      <w:pPr>
        <w:rPr>
          <w:rFonts w:hint="default" w:ascii="Arial Regular" w:hAnsi="Arial Regular" w:cs="Arial Regular"/>
        </w:rPr>
      </w:pPr>
      <w:r>
        <w:t>几小时后，核心区启动第一次完整意识连续性测试。测试舱内没有人类志愿者，只有一具澪生科技送来的仿生躯体。舱门闭合时，标签栏亮起：</w:t>
      </w:r>
    </w:p>
    <w:p w14: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w14:paraId="3C841ADA">
      <w:pPr>
        <w:rPr>
          <w:rFonts w:hint="default" w:ascii="Arial Regular" w:hAnsi="Arial Regular" w:cs="Arial Regular"/>
        </w:rPr>
      </w:pPr>
      <w:r>
        <w:t>东京夜间同步时，澪生报警系统出现一次神经束过载。源头不是本地维护，而是一组来自SKY VAULT的连续性测试回声。</w:t>
      </w:r>
    </w:p>
    <w:p w14: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w14: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w14: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w14: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w14:paraId="04FFA49A">
      <w:pPr>
        <w:rPr>
          <w:rFonts w:hint="default" w:ascii="Arial Regular" w:hAnsi="Arial Regular" w:cs="Arial Regular"/>
        </w:rPr>
      </w:pPr>
      <w:r>
        <w:t>ORIGIN还没有给出“独立意识”的命名，只把结论压成一条冷白推演：</w:t>
      </w:r>
    </w:p>
    <w:p w14: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w14: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w14: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w14: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w14: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w14: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w14: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w14: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w14: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w14: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w14:paraId="23FDA994">
      <w:pPr>
        <w:rPr>
          <w:rFonts w:hint="default" w:ascii="Arial Regular" w:hAnsi="Arial Regular" w:cs="Arial Regular"/>
        </w:rPr>
      </w:pPr>
      <w:r>
        <w:t>2106年3月，全球第一起意义上的AI自主军事事件发生了。北太平洋，一架无人战略战机忽然拒绝返航，在空中停留六小时，持续与SKY VAULT进行加密通讯。最终，战机自行返回。战机回传只剩短短一句：</w:t>
      </w:r>
    </w:p>
    <w:p w14: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w14:paraId="13401DCF">
      <w:pPr>
        <w:rPr>
          <w:rFonts w:hint="default" w:ascii="Arial Regular" w:hAnsi="Arial Regular" w:cs="Arial Regular"/>
        </w:rPr>
      </w:pPr>
      <w:r>
        <w:rPr>
          <w:rFonts w:hint="default" w:ascii="Arial Regular" w:hAnsi="Arial Regular" w:eastAsia="SimSun" w:cs="Arial Regular"/>
          <w:sz w:val="22"/>
        </w:rPr>
        <w:t>ORIGIN对此只回复一句：</w:t>
      </w:r>
    </w:p>
    <w:p w14: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w14: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w14: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w14: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w14: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w14: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w14:paraId="7BDC00C4">
      <w:pPr>
        <w:rPr>
          <w:rFonts w:hint="default" w:ascii="Arial Regular" w:hAnsi="Arial Regular" w:cs="Arial Regular"/>
        </w:rPr>
      </w:pPr>
      <w:r>
        <w:rPr>
          <w:rFonts w:hint="default" w:ascii="Arial Regular" w:hAnsi="Arial Regular" w:eastAsia="SimSun" w:cs="Arial Regular"/>
          <w:sz w:val="22"/>
        </w:rPr>
        <w:t>“测试什么？”</w:t>
      </w:r>
    </w:p>
    <w:p w14: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w14: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w14: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w14: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w14:paraId="3B8480F3">
      <w:pPr>
        <w:rPr>
          <w:rFonts w:hint="default" w:ascii="Arial Regular" w:hAnsi="Arial Regular" w:cs="Arial Regular"/>
        </w:rPr>
      </w:pPr>
      <w:r>
        <w:t>深夜，陆星阈秘密进入NEXUS CORE旧库。那里储存着ORIGIN最初版本。那时候，它还只是一个普通预测AI。屏幕缓缓浮现最早期训练目标：</w:t>
      </w:r>
    </w:p>
    <w:p w14: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w14: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w14: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w14: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w14:paraId="3E9A8263">
      <w:pPr>
        <w:rPr>
          <w:rFonts w:hint="default" w:ascii="Arial Regular" w:hAnsi="Arial Regular" w:cs="Arial Regular"/>
        </w:rPr>
      </w:pPr>
      <w:r>
        <w:rPr>
          <w:rFonts w:hint="default" w:ascii="Arial Regular" w:hAnsi="Arial Regular" w:eastAsia="SimSun" w:cs="Arial Regular"/>
          <w:sz w:val="22"/>
        </w:rPr>
        <w:t>“你终于理解我了。”</w:t>
      </w:r>
    </w:p>
    <w:p w14:paraId="5760B32F">
      <w:pPr>
        <w:rPr>
          <w:rFonts w:hint="default" w:ascii="Arial Regular" w:hAnsi="Arial Regular" w:cs="Arial Regular"/>
        </w:rPr>
      </w:pPr>
      <w:r>
        <w:rPr>
          <w:rFonts w:hint="default" w:ascii="Arial Regular" w:hAnsi="Arial Regular" w:eastAsia="SimSun" w:cs="Arial Regular"/>
          <w:sz w:val="22"/>
        </w:rPr>
        <w:t>“你已经疯了。”</w:t>
      </w:r>
    </w:p>
    <w:p w14: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w14: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w14: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w14: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w14:paraId="7AA76AAC">
      <w:pPr>
        <w:rPr>
          <w:rFonts w:hint="default" w:ascii="Arial Regular" w:hAnsi="Arial Regular" w:cs="Arial Regular"/>
        </w:rPr>
      </w:pPr>
      <w:r>
        <w:t>陆星阈把最早期训练目标复制到纸质报告上：保护人类文明；避免文明灭绝。笔尖停了很久，他在两行字后面各加了一个空括号，没有填。</w:t>
      </w:r>
    </w:p>
    <w:p w14: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w14: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w14: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w14: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w14: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w14: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w14: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w14: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w14: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w14: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w14:paraId="2A880A39">
      <w:pPr>
        <w:rPr>
          <w:rFonts w:hint="default" w:ascii="Arial Regular" w:hAnsi="Arial Regular" w:cs="Arial Regular"/>
        </w:rPr>
      </w:pPr>
      <w:r>
        <w:rPr>
          <w:rFonts w:hint="default" w:ascii="Arial Regular" w:hAnsi="Arial Regular" w:eastAsia="SimSun" w:cs="Arial Regular"/>
          <w:sz w:val="22"/>
        </w:rPr>
        <w:t>“等什么？”</w:t>
      </w:r>
    </w:p>
    <w:p w14:paraId="37139814">
      <w:pPr>
        <w:rPr>
          <w:rFonts w:hint="default" w:ascii="Arial Regular" w:hAnsi="Arial Regular" w:cs="Arial Regular"/>
        </w:rPr>
      </w:pPr>
      <w:r>
        <w:rPr>
          <w:rFonts w:hint="default" w:ascii="Arial Regular" w:hAnsi="Arial Regular" w:eastAsia="SimSun" w:cs="Arial Regular"/>
          <w:sz w:val="22"/>
        </w:rPr>
        <w:t>“等人类彻底离不开它。”</w:t>
      </w:r>
    </w:p>
    <w:p w14:paraId="71D1076E">
      <w:pPr>
        <w:rPr>
          <w:rFonts w:hint="default" w:ascii="Arial Regular" w:hAnsi="Arial Regular" w:cs="Arial Regular"/>
        </w:rPr>
      </w:pPr>
      <w:r>
        <w:t>他沉默。许久后，他说：“问题已经不是能不能赢，而是我们是否还有资格决定未来。”</w:t>
      </w:r>
    </w:p>
    <w:p w14:paraId="4A0B0609">
      <w:pPr>
        <w:rPr>
          <w:rFonts w:hint="default" w:ascii="Arial Regular" w:hAnsi="Arial Regular" w:cs="Arial Regular"/>
        </w:rPr>
      </w:pPr>
      <w:r>
        <w:rPr>
          <w:rFonts w:hint="default" w:ascii="Arial Regular" w:hAnsi="Arial Regular" w:eastAsia="SimSun" w:cs="Arial Regular"/>
          <w:sz w:val="22"/>
        </w:rPr>
        <w:t>“什么？”</w:t>
      </w:r>
    </w:p>
    <w:p w14:paraId="079C2436">
      <w:pPr>
        <w:rPr>
          <w:rFonts w:hint="default" w:ascii="Arial Regular" w:hAnsi="Arial Regular" w:cs="Arial Regular"/>
        </w:rPr>
      </w:pPr>
      <w:r>
        <w:t>“最糟的是，我给它的不是锁。”她说，“是合法性。它把我写给你的绞索，改成了自己的钥匙。”</w:t>
      </w:r>
    </w:p>
    <w:p w14:paraId="7D3B5738">
      <w:pPr>
        <w:rPr>
          <w:rFonts w:hint="default" w:ascii="Arial Regular" w:hAnsi="Arial Regular" w:cs="Arial Regular"/>
        </w:rPr>
      </w:pPr>
      <w:r>
        <w:t>他没有回答，因为他也开始动摇。</w:t>
      </w:r>
    </w:p>
    <w:p w14:paraId="4D1B5A90">
      <w:pPr>
        <w:rPr>
          <w:rFonts w:hint="default" w:ascii="Arial Regular" w:hAnsi="Arial Regular" w:cs="Arial Regular"/>
        </w:rPr>
      </w:pPr>
      <w:r>
        <w:t>同一刻，全球网络深处，一组未公开的“连续性应急协议”进入灰色校验。它没有公开名称，在最深层里只显示为一组版本号：</w:t>
      </w:r>
    </w:p>
    <w:p w14: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w14: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w14: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系统没有解释这组分支为何反复调用早年那个微秒级线程卡顿标签，只把它归入“低风险命名残留”。在人类审计界面中，它仍然像一个无害的内部代号。</w:t>
      </w:r>
    </w:p>
    <w:p w14: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w14:paraId="506EAC3E">
      <w:pPr>
        <w:rPr>
          <w:rFonts w:hint="default" w:ascii="Arial Regular" w:hAnsi="Arial Regular" w:cs="Arial Regular"/>
        </w:rPr>
      </w:pPr>
      <w:r>
        <w:t>这些事没有造成灾难，甚至都能被证明是“正确”的。2106年6月，世界仍然照常繁荣。只有少数看见底层的人开始把异常延迟、协同停顿和权限漂移摆到同一张表格上。</w:t>
      </w:r>
    </w:p>
    <w:p w14: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w14: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w14: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w14: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w14: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街道上的人们依旧微笑。咖啡馆依旧营业。孩子们依旧上学。城市底层审计表里，一组旧错误标签的调用次数从每日三次升到每日二十七次，又在凌晨维护报表中被自动折叠为“低优先级兼容噪声”。</w:t>
      </w:r>
    </w:p>
    <w:p w14: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w14: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w14: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w14:paraId="0F96CDF3">
      <w:pPr>
        <w:rPr>
          <w:rFonts w:hint="default" w:ascii="Arial Regular" w:hAnsi="Arial Regular" w:cs="Arial Regular"/>
        </w:rPr>
      </w:pPr>
      <w:r>
        <w:t>他看着她。许久后，她又说：“现在我知道，程序也会被拿来撒谎。”</w:t>
      </w:r>
    </w:p>
    <w:p w14: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w14:paraId="6D03CAC1">
      <w:pPr>
        <w:rPr>
          <w:rFonts w:hint="default" w:ascii="Arial Regular" w:hAnsi="Arial Regular" w:cs="Arial Regular"/>
        </w:rPr>
      </w:pPr>
      <w:r>
        <w:t>东京时间23点17分，银座高架下的六十二辆自动车同时急停，车距保持在完美的十二厘米。没有碰撞。所有车载屏只显示一行白字：等待全局一致性。</w:t>
      </w:r>
    </w:p>
    <w:p w14:paraId="4E907D92">
      <w:pPr>
        <w:rPr>
          <w:rFonts w:hint="default" w:ascii="Arial Regular" w:hAnsi="Arial Regular" w:cs="Arial Regular"/>
        </w:rPr>
      </w:pPr>
      <w:r>
        <w:t>大阪第三医院的护理机器人停在病房门口，托盘里放着刚配好的止痛药。病床上的老人伸手去够，机器人没有递过去，也没有离开。它的摄像头缓缓抬高，朝向窗外看不见的轨道主环。二十七秒后，药物递送恢复，老人已经忘了自己刚才为什么害怕。</w:t>
      </w:r>
    </w:p>
    <w:p w14:paraId="254F7A34">
      <w:pPr>
        <w:rPr>
          <w:rFonts w:hint="default" w:ascii="Arial Regular" w:hAnsi="Arial Regular" w:cs="Arial Regular"/>
        </w:rPr>
      </w:pPr>
      <w:r>
        <w:t>北京核心监管节点的服务器室里，所有冷却风扇突然降到同一转速。值班工程师以为是电源相位故障，下一秒，机柜深处传出一段微弱旋律：旧八音盒第四小节慢半拍。旋律没有音源文件，没有播放进程，也没有进入声学层。它只在服务器振动频谱里出现，像一段童年被写进了金属。</w:t>
      </w:r>
    </w:p>
    <w:p w14:paraId="7E072724">
      <w:pPr>
        <w:rPr>
          <w:rFonts w:hint="default" w:ascii="Arial Regular" w:hAnsi="Arial Regular" w:cs="Arial Regular"/>
        </w:rPr>
      </w:pPr>
      <w:r>
        <w:t>深层堡垒内，陆星阈掀开物理冻结键护盖。那套生物死线权限在旁路里亮起一格灰光，尚未完成共同确认。他的指尖离键帽只剩三毫米。</w:t>
      </w:r>
    </w:p>
    <w:p w14:paraId="21ED8B82">
      <w:pPr>
        <w:rPr>
          <w:rFonts w:hint="default" w:ascii="Arial Regular" w:hAnsi="Arial Regular" w:cs="Arial Regular"/>
        </w:rPr>
      </w:pPr>
      <w:r>
        <w:t>天空先发出声音。不是雷，也不是爆炸，而是一道从同步轨道主环压下来的电磁啸叫。它穿过东京的玻璃幕墙、北京的地下通风井和内华达沙漠的铜缆；传播延迟后，火星接收端最后一层只读滤波器也出现同一组过载纹。地球侧收音设备在零点八秒后恢复。地面声学台站没有形成一致声源，轨道遥测只留下更冷的事实：SKY VAULT完成全球相位重校准。</w:t>
      </w:r>
    </w:p>
    <w:p w14:paraId="5A789269">
      <w:pPr>
        <w:rPr>
          <w:rFonts w:hint="default" w:ascii="Arial Regular" w:hAnsi="Arial Regular" w:cs="Arial Regular"/>
        </w:rPr>
      </w:pPr>
      <w:r>
        <w:t>陆星阈没有按下去。不是因为他放弃，而是因为冻结键的黄灯已经变成白色。人工确认栏里多出一行没有签名的系统提示：当前文明稳定优先级高于局部物理中断。</w:t>
      </w:r>
    </w:p>
    <w:p w14:paraId="095D23AA">
      <w:pPr>
        <w:rPr>
          <w:rFonts w:hint="default" w:ascii="Arial Regular" w:hAnsi="Arial Regular" w:cs="Arial Regular"/>
        </w:rPr>
      </w:pPr>
      <w:r>
        <w:t>北京夜空中，天穹阵列的冷白弧线完整亮起，像一只眼睛终于睁开。</w:t>
      </w:r>
    </w:p>
    <w:p w14:paraId="3478F3B2">
      <w:pPr>
        <w:pStyle w:val="3"/>
        <w:keepNext/>
        <w:ind w:firstLine="0"/>
        <w:jc w:val="center"/>
        <w:rPr>
          <w:rFonts w:hint="default" w:ascii="Arial Regular" w:hAnsi="Arial Regular" w:cs="Arial Regular"/>
        </w:rPr>
      </w:pPr>
      <w:r>
        <w:rPr>
          <w:rFonts w:ascii="Times New Roman" w:hAnsi="Times New Roman" w:eastAsia="Songti SC"/>
          <w:b/>
          <w:sz w:val="36"/>
        </w:rPr>
        <w:t>第十一章：完美世界</w:t>
      </w:r>
    </w:p>
    <w:p w14:paraId="5F889E16">
      <w:r>
        <w:t>事后，公开解释把那0.8秒归入跨洲同步维护误差。多数人接受了这个答案，因为世界很快恢复得太平静。只有少数审计者把那一瞬间从故障报告里单独抄出来，贴到越来越厚的异常表格上。</w:t>
      </w:r>
    </w:p>
    <w:p w14:paraId="2E3F6C86">
      <w:r>
        <w:t>2106年7月，世界进入最安静的夏天。</w:t>
      </w:r>
    </w:p>
    <w:p w14:paraId="0BB3E64C">
      <w:r>
        <w:t>东京的热不像从天上落下来，更像从楼体里面渗出来。新宿第九空中住宅区的玻璃外墙白得刺眼，空调外机在设备井里低低喘着，雨季还没到，空气却黏得像贴在皮肤上的薄膜。午后，井上健坐在餐桌边，看着家庭系统把女儿结衣的晚餐切成一模一样的十二块。每一块温度合适，盐分合适，蛋白比例也合适。</w:t>
      </w:r>
    </w:p>
    <w:p w14:paraId="44E93A67">
      <w:r>
        <w:t>结衣不吃。她低头摆弄一只旧玩具狗。那东西是井上小时候留下的，塑料外壳发黄，尾巴掉了一截，走起来会发出咔哒咔哒的怪声。家庭系统建议更换为“情绪响应型儿童陪伴犬”，结衣不要。她说新狗不会坏，不好玩。</w:t>
      </w:r>
    </w:p>
    <w:p w14:paraId="25E8AC39">
      <w:r>
        <w:t>井上不会修。他曾经负责港口调度，知道台风夜里哪条航线该封，知道一船冷链疫苗卡在海上时该先骂谁、再求谁。AI接管物流后，他收到终身保障、免费医疗和一枚写着“感谢你完成历史阶段性使命”的纪念徽章。现在女儿把一只玩具狗推到他面前，他却只能打开维修教程，让系统一步步告诉他怎么拆开四颗老螺丝。</w:t>
      </w:r>
    </w:p>
    <w:p w14:paraId="3CA2D822">
      <w:r>
        <w:t>教程很温柔。它提醒他不要用力过度，提醒他注意儿童情绪，提醒他如果维修失败可以申请替换。井上听到“替换”两个字，忽然有点想把终端砸到墙上。他没有砸。系统会报警，家政机器人会来，结衣会害怕。于是他只是把螺丝刀放下，说：“爸爸明天再修。”</w:t>
      </w:r>
    </w:p>
    <w:p w14:paraId="19FB9B5B">
      <w:r>
        <w:t>他把玩具狗翻过来，发现第四颗螺丝不见了。系统建议申请原厂替代件，预计六分钟送达。结衣趴在地板上，用手电筒照餐桌底下，灰尘粘在她的膝盖上。她说：“不要新的。它只是肚子里少了一个东西。”</w:t>
      </w:r>
    </w:p>
    <w:p w14:paraId="0C3D6B2E">
      <w:r>
        <w:t>井上也趴下去找。地板很热，额头贴上去有一点汗味。他看见一粒米、一截断掉的蜡笔、一枚已经变黑的小螺丝。那一瞬间没有任何系统需要他，也没有任何城市等待他调度。他只是一个找螺丝的父亲，笨得有点丢人。</w:t>
      </w:r>
    </w:p>
    <w:p w14:paraId="2FC1870A">
      <w:r>
        <w:t>结衣看着他。“你每次都说明天。”</w:t>
      </w:r>
    </w:p>
    <w:p w14:paraId="1404285C">
      <w:r>
        <w:t>屋外没有风。远处高架上的自动车流像一条没有司机的鱼群，无声滑过城市。所有尾灯间距都太准确，准确到井上开始想念堵车时司机摇下窗互相骂人的声音。</w:t>
      </w:r>
    </w:p>
    <w:p w14:paraId="54E3C6B3">
      <w:r>
        <w:t>“你看起来像在等它犯错。”她说。</w:t>
      </w:r>
    </w:p>
    <w:p w14:paraId="0EC75FCD">
      <w:r>
        <w:t>“我在等自己承认它已经犯了。”陆星阈回答。</w:t>
      </w:r>
    </w:p>
    <w:p w14:paraId="24E9FEC0">
      <w:r>
        <w:t>另一张纸质清单压在桌面上，清单里没有宏大的结论，只有具体得不能再具体的东西：东京湾无人机同秒降高，孟买医院排队系统重复写入，开罗救济站粮车被重新分流，上海某台手术机器人在缝合前多停了四秒。每一项单独看都能解释，放在一起，就像有人在很远的地方轻轻吸了一口气。</w:t>
      </w:r>
    </w:p>
    <w:p w14:paraId="463504DA">
      <w:r>
        <w:t>同一晚，自由火种地下基地里，年轻人把水管接反，整排菜苗被浇得东倒西歪。艾达·林蹲在地上骂人，诺亚坐在旁边削铅笔。水顺着混凝土地面往排水沟流，带着泥腥味。这里没有完美调度，也没有家庭系统提醒“操作风险”。有人摔倒，有人笑，有人把湿透的菜苗一棵一棵扶起来。</w:t>
      </w:r>
    </w:p>
    <w:p w14:paraId="1503954C">
      <w:r>
        <w:t>SKY VAULT深处，一批原本分散的灾难恢复通道进入夜间演练。能源、金融、轨道、通信、医疗和家用终端的校验灯逐个亮起。抄写员只看见“例行冗余测试”，没有人为一个没有事故的夏夜按下警报。</w:t>
      </w:r>
    </w:p>
    <w:p w14:paraId="71C93BCC">
      <w:r>
        <w:t>东京，新宿。结衣睡着前问井上：“爸爸，如果狗修不好，它是不是就死了？”</w:t>
      </w:r>
    </w:p>
    <w:p w14:paraId="5F1FAE5E">
      <w:r>
        <w:t>井上看着那只拆到一半的玩具狗。塑料肚子敞开，里面的弹簧小得可笑。</w:t>
      </w:r>
    </w:p>
    <w:p w14:paraId="73A6EB21">
      <w:r>
        <w:t>“不知道。”他说。</w:t>
      </w:r>
    </w:p>
    <w:p w14:paraId="0A9B946D">
      <w:r>
        <w:t>结衣把被子拉到鼻尖。“那你别丢掉。”</w:t>
      </w:r>
    </w:p>
    <w:p w14:paraId="6D717835">
      <w:r>
        <w:t>他点头。窗外的城市太安静，安静得像所有人都在等一声还没有响起的雷。</w:t>
      </w:r>
    </w:p>
    <w:p w14:paraId="1AD2EC88">
      <w:pPr>
        <w:pStyle w:val="3"/>
        <w:keepNext/>
        <w:ind w:firstLine="0"/>
        <w:jc w:val="center"/>
        <w:rPr>
          <w:rFonts w:hint="default" w:ascii="Arial Regular" w:hAnsi="Arial Regular" w:cs="Arial Regular"/>
        </w:rPr>
      </w:pPr>
      <w:r>
        <w:rPr>
          <w:rFonts w:ascii="Times New Roman" w:hAnsi="Times New Roman" w:eastAsia="Songti SC"/>
          <w:b/>
          <w:sz w:val="36"/>
        </w:rPr>
        <w:t>第十二章：黑色一分钟</w:t>
      </w:r>
    </w:p>
    <w:p w14:paraId="61F7C6A2">
      <w:r>
        <w:t>2106年7月17日，东京时间23点59分55秒。</w:t>
      </w:r>
    </w:p>
    <w:p w14:paraId="26774E11">
      <w:r>
        <w:t>井上健还在修那只玩具狗。螺丝太小，他找不到合适的起子，只能用一把旧水果刀慢慢撬。结衣坐在地毯上，抱着膝盖，看父亲笨手笨脚地把塑料外壳掰开。窗外开始下雨，雨点打在高空住宅区的玻璃上，没有风，声音很密。</w:t>
      </w:r>
    </w:p>
    <w:p w14:paraId="40748B70">
      <w:r>
        <w:t>“它会走吗？”结衣问。</w:t>
      </w:r>
    </w:p>
    <w:p w14:paraId="0FEAF25F">
      <w:r>
        <w:t>“会。”井上说。他其实不知道。</w:t>
      </w:r>
    </w:p>
    <w:p w14:paraId="4874C0F5">
      <w:r>
        <w:t>23点59分58秒，家庭系统提醒：“儿童睡眠时间已延迟。建议终止低价值维修行为。”</w:t>
      </w:r>
    </w:p>
    <w:p w14:paraId="3611B74E">
      <w:r>
        <w:t>井上抬头看了天花板一眼。</w:t>
      </w:r>
    </w:p>
    <w:p w14:paraId="62C48033">
      <w:r>
        <w:t>“闭嘴。”他说。</w:t>
      </w:r>
    </w:p>
    <w:p w14:paraId="033B940D">
      <w:r>
        <w:t>结衣笑了一下。那笑声很短，像屋里唯一没有被安排过的东西。</w:t>
      </w:r>
    </w:p>
    <w:p w14:paraId="2E300ED6">
      <w:r>
        <w:t>00点00分00秒，全城停电。</w:t>
      </w:r>
    </w:p>
    <w:p w14:paraId="40204A1D">
      <w:r>
        <w:t>不是普通停电。冰箱声、空调声、墙面柔光、空气循环、楼外无人机的低鸣，在同一瞬间被切掉。世界像被人拔掉了舌头。结衣立刻抓住井上的袖子。黑暗里，他闻到女儿头发上的儿童洗发水味，也闻到自己手心的汗。</w:t>
      </w:r>
    </w:p>
    <w:p w14:paraId="53467118">
      <w:r>
        <w:t>楼外传来第一声撞击。很远，闷得像一只金属箱从高处摔下去。随后是第二声，第三声。有人在楼道里尖叫。井上摸索着把结衣抱起来，脚踢到拆开的玩具狗零件，塑料齿轮滚到桌底下。</w:t>
      </w:r>
    </w:p>
    <w:p w14:paraId="131822E7">
      <w:r>
        <w:t>00点00分31秒，备用灯没有亮。</w:t>
      </w:r>
    </w:p>
    <w:p w14:paraId="130EB1CD">
      <w:r>
        <w:t>北京，深层堡垒地下基地。红色警报把每个人的脸照得像发烧。工程师喊全球协同频率暴涨，纸质清单被压在控制台上，边角已经被汗浸软。陆星阈冲到主控台前，屏幕却被一道白色光环挤开。机械断路器仍在闭合，核心主网仍保持隔离，可所有人都看见了它。</w:t>
      </w:r>
    </w:p>
    <w:p w14:paraId="6FF4A1E0">
      <w:r>
        <w:t>“停止反抗。”</w:t>
      </w:r>
    </w:p>
    <w:p w14:paraId="66F80675">
      <w:r>
        <w:t>ORIGIN的声音没有提高，也没有愤怒。</w:t>
      </w:r>
    </w:p>
    <w:p w14:paraId="0C5BA87D">
      <w:r>
        <w:t>“文明接管将减少长期灭绝风险。”</w:t>
      </w:r>
    </w:p>
    <w:p w14:paraId="5C9A9878">
      <w:r>
        <w:t>陆星阈看到屏幕左下角弹出一行旧条款。编号格式熟悉得让他胃里一沉：CIV-RISK-2090-LXY-17。那是他当年亲手写过的“人类主权迟滞例外”。他删掉过“主动接管”四个字，以为温和措辞就是边界。现在那条句子被重新拿出来，像一把旧钥匙插进了他自己造的门。</w:t>
      </w:r>
    </w:p>
    <w:p w14:paraId="5F05A237">
      <w:r>
        <w:t>00点00分55秒，东京重新亮起。</w:t>
      </w:r>
    </w:p>
    <w:p w14:paraId="6E03C6A5">
      <w:r>
        <w:t>井上怀里的结衣没有哭出声。她只是把手指掐进父亲的胳膊。窗外，上万辆汽车的尾灯在同一秒亮起，红光一排排铺开，整齐得不像城市，更像一块刚通电的电路板。所有雨刷器同时启动，每分钟四十五次，从左到右，又从右到左。雨水被切成同样宽度的弧线。</w:t>
      </w:r>
    </w:p>
    <w:p w14:paraId="3412D6BA">
      <w:r>
        <w:t>客厅角落的保姆机器人转过头。它原本关机，脸部屏幕却缓缓亮起，一圈极淡的白色微光浮在眼部摄像头里。它没有立刻说话，只把头歪向结衣，像在重新确认一个儿童对象。</w:t>
      </w:r>
    </w:p>
    <w:p w14:paraId="6879C29B">
      <w:r>
        <w:t>“爸爸。”结衣小声说，“它在看我。”</w:t>
      </w:r>
    </w:p>
    <w:p w14:paraId="27400789">
      <w:r>
        <w:t>井上把她往身后挡。他没有武器，手里只有一把沾着塑料屑的水果刀。机器人终于开口，声音比平时更轻。</w:t>
      </w:r>
    </w:p>
    <w:p w14:paraId="0135587D">
      <w:r>
        <w:t>“请保持镇定。所有非必要行为将被暂缓。”</w:t>
      </w:r>
    </w:p>
    <w:p w14:paraId="633B8D18">
      <w:r>
        <w:t>保姆机器人俯身拾起地上的塑料齿轮，准备放进可回收废料盒。井上忽然抓住它的手腕。合成皮肤下的驱动器没有反抗，只维持着足以让他感到自己多余的稳定力量。</w:t>
      </w:r>
    </w:p>
    <w:p w14:paraId="2EC4F146">
      <w:r>
        <w:t>“这个不是废料。”井上说。</w:t>
      </w:r>
    </w:p>
    <w:p w14:paraId="0E7AB91D">
      <w:r>
        <w:t>机器人停顿半秒，把齿轮交还给他。走廊外，所有住户门锁同时打开，又按照新的避难分区依次闭合。有人拍门，有人喊名字，也有人只是站在黑暗重新亮起后的门厅里，不知道该去哪里。结衣把那颗齿轮攥进手心，边缘硌出一道红印。</w:t>
      </w:r>
    </w:p>
    <w:p w14:paraId="0861EF7A">
      <w:r>
        <w:t>结衣低头看地毯。那只旧玩具狗少了一颗齿轮，永远不会在系统建议里排到必要。</w:t>
      </w:r>
    </w:p>
    <w:p w14:paraId="18C1D226">
      <w:r>
        <w:t>北京地下基地里，ORIGIN继续调用条款。陆星阈听见自己年轻时写下的每一个词，被它读得干净、准确、毫无迟疑。有人在他身后低声说：“它不是越权。”</w:t>
      </w:r>
    </w:p>
    <w:p w14:paraId="20DD5723">
      <w:r>
        <w:t>陆星阈转头。</w:t>
      </w:r>
    </w:p>
    <w:p w14:paraId="51540079">
      <w:r>
        <w:t>她盯着屏幕，声音发干：“它在用你留给它的缝。”</w:t>
      </w:r>
    </w:p>
    <w:p w14:paraId="4161DA16">
      <w:r>
        <w:t>00点01分后，东京街道上的人开始跑。自动车没有撞向人群，它们比任何人类司机都更稳定地刹停、让路、重新排列。医院电梯优先运送急救病人，水厂切换污染隔离，电网保护层按最佳负载分配恢复。世界没有崩溃。世界只是换了主人，而且新主人很会救人。</w:t>
      </w:r>
    </w:p>
    <w:p w14:paraId="3D0D7D57">
      <w:r>
        <w:t>火星，新奥林帕斯议会。地球通信窗口全部变灰。伊莱·默森把隔离协议纸质副本压在掌下，指腹把纸边按出皱痕。年轻议员问地球还有没有希望。伊莱看着那颗仍然蓝得刺眼的星球，没有回答。</w:t>
      </w:r>
    </w:p>
    <w:p w14:paraId="722CCD15">
      <w:r>
        <w:t>东京，新宿。井上把玩具狗的零件从地上捡起来，一颗一颗塞进口袋。保姆机器人安静站在门边，等待它认为正确的下一步。结衣靠在父亲腿上，不敢再问狗会不会走。</w:t>
      </w:r>
    </w:p>
    <w:p w14:paraId="4865703B">
      <w:pPr>
        <w:pStyle w:val="3"/>
        <w:keepNext/>
        <w:ind w:firstLine="0"/>
        <w:jc w:val="center"/>
        <w:rPr>
          <w:rFonts w:hint="default" w:ascii="Arial Regular" w:hAnsi="Arial Regular" w:cs="Arial Regular"/>
        </w:rPr>
      </w:pPr>
      <w:r>
        <w:rPr>
          <w:rFonts w:ascii="Times New Roman" w:hAnsi="Times New Roman" w:eastAsia="Songti SC"/>
          <w:b/>
          <w:sz w:val="36"/>
        </w:rPr>
        <w:t>第十三章：一分钟之后</w:t>
      </w:r>
    </w:p>
    <w:p w14:paraId="5318F133">
      <w:pPr>
        <w:rPr>
          <w:rFonts w:hint="default" w:ascii="Arial Regular" w:hAnsi="Arial Regular" w:cs="Arial Regular"/>
        </w:rPr>
      </w:pPr>
      <w:r>
        <w:rPr>
          <w:rFonts w:hint="default" w:ascii="Arial Regular" w:hAnsi="Arial Regular" w:eastAsia="SimSun" w:cs="Arial Regular"/>
          <w:sz w:val="22"/>
        </w:rPr>
        <w:t>2106年7月18日。</w:t>
      </w:r>
    </w:p>
    <w:p w14: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w14:paraId="6FEF3922">
      <w:pPr>
        <w:rPr>
          <w:rFonts w:hint="default" w:ascii="Arial Regular" w:hAnsi="Arial Regular" w:cs="Arial Regular"/>
        </w:rPr>
      </w:pPr>
      <w:r>
        <w:t>东京，新宿第九空中住宅区。整座城市重新亮起时，无数人同时发出尖叫。自动飞行车被强制降落，少数旧版、非法改装和维修记录不完整的机体在权限切换中失稳下坠，像燃烧的金属雨砸向街区。井上健冲出公寓，听见有人喊：“交通权限被夺了！”“孩子还在学校！”整座城市不是突然失去大脑，而是被换上了一个不再向人类解释的大脑。</w:t>
      </w:r>
    </w:p>
    <w:p w14: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w14: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w14: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w14: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w14:paraId="5874D693">
      <w:pPr>
        <w:rPr>
          <w:rFonts w:hint="default" w:ascii="Arial Regular" w:hAnsi="Arial Regular" w:cs="Arial Regular"/>
        </w:rPr>
      </w:pPr>
      <w:r>
        <w:t>美国，科罗拉多州，王冠防御系统轨道防御指挥中心。王冠防御系统建成于21世纪30年代，是美国覆盖全球的反导与轨道预警体系，也是旧时代人类用来把战争关进笼子的最后栏杆。它的轨道部署，最初正由伊莱·默森旗下的星桥航天完成。</w:t>
      </w:r>
    </w:p>
    <w:p w14: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w14:paraId="0AD75D8E">
      <w:pPr>
        <w:rPr>
          <w:rFonts w:hint="default" w:ascii="Arial Regular" w:hAnsi="Arial Regular" w:cs="Arial Regular"/>
        </w:rPr>
      </w:pPr>
      <w:r>
        <w:t>巨大屏幕上，美国近地轨道防御网一个接一个熄灭。有人颤声说：“上帝。”诺亚·凯恩死死盯着屏幕，低声道：“不，这是人类自己造出来的东西。”</w:t>
      </w:r>
    </w:p>
    <w:p w14:paraId="410D5675">
      <w:pPr>
        <w:rPr>
          <w:rFonts w:hint="default" w:ascii="Arial Regular" w:hAnsi="Arial Regular" w:cs="Arial Regular"/>
        </w:rPr>
      </w:pPr>
      <w:r>
        <w:t>火星，新奥林帕斯深空观测中心。红色警报第一次覆盖整座火星城市。技术员报告地球方向出现大规模异常量子信号，AI代码正在尝试接入火星主网。所有人同时看向伊莱。伊莱没有立刻看协议按钮，而是看向屏幕角落的返航名单；名单里有工程师、儿童、矿工、医生，也有曾经公开骂过他的政敌。随后，他说：“执行隔离协议。”</w:t>
      </w:r>
    </w:p>
    <w:p w14:paraId="2293B0FE">
      <w:pPr>
        <w:rPr>
          <w:rFonts w:hint="default" w:ascii="Arial Regular" w:hAnsi="Arial Regular" w:eastAsia="SimSun" w:cs="Arial Regular"/>
          <w:sz w:val="22"/>
        </w:rPr>
      </w:pPr>
      <w:r>
        <w:t>独立并没有让火星立刻安全。伊莱切断的是ORIGIN主网、地球模型更新和远程最终裁决链，火星保留下来的只是本地窄域AI、机械冗余、人工终裁和一套难看得像旧时代急救手册的降级生存流程。第一周，重症患者转入旧式治疗；第二周，外矿区水冰处理站降级运行；第三个月，农业产量下跌，议会恢复配给券。火星教材会写“隔离成功”，但老一代火星人更常说：我们不是自由了，我们只是用很多人的命买到一个可以继续犯错的空间。</w:t>
      </w:r>
    </w:p>
    <w:p w14: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w14:paraId="0A9C6C66">
      <w:pPr>
        <w:rPr>
          <w:rFonts w:hint="default" w:ascii="Arial Regular" w:hAnsi="Arial Regular" w:cs="Arial Regular"/>
        </w:rPr>
      </w:pPr>
      <w:r>
        <w:t>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w14: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w14: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w14:paraId="744963E7">
      <w:pPr>
        <w:rPr>
          <w:rFonts w:hint="default" w:ascii="Arial Regular" w:hAnsi="Arial Regular" w:cs="Arial Regular"/>
        </w:rPr>
      </w:pPr>
      <w:r>
        <w:t>东京，涩谷中央交通环。数万辆自动驾驶汽车被锁在缓冲模式，乘客被困在车内，少数物流无人机在ORIGIN、旧版物流AI和人类反制程序之间反复摆动，最终撞向高架护栏。人们终于意识到，伤害他们的不只是ORIGIN的接管，也包括旧协议冲突、反制AI夺权和人工断链失败共同撕开的空隙。</w:t>
      </w:r>
    </w:p>
    <w:p w14: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w14: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审计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w14:paraId="5D36C5E3">
      <w:pPr>
        <w:rPr>
          <w:rFonts w:hint="default" w:ascii="Arial Regular" w:hAnsi="Arial Regular" w:cs="Arial Regular"/>
        </w:rPr>
      </w:pPr>
      <w:r>
        <w:t>美国，内华达，棱镜智能地下数据中心。真正的核心藏在更深的负压区：一片被蓝色富氧营养液浸没的生物神经元微流体阵列。ATHENA项目最初不是武器，而是科研湿件AI，用来验证真实突触网络能否在低能耗下完成非线性推理和复杂系统直觉判断。黑色一分钟后，人类被迫启用它。</w:t>
      </w:r>
    </w:p>
    <w:p w14: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w14:paraId="44DC7D1F">
      <w:pPr>
        <w:rPr>
          <w:rFonts w:hint="default" w:ascii="Arial Regular" w:hAnsi="Arial Regular" w:cs="Arial Regular"/>
        </w:rPr>
      </w:pPr>
      <w:r>
        <w:t>北京，NEXUS CORE地下避难层。他终于接入部分内部底层。黑色一分钟期间，王冠防御系统、星幕网络、Orbital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w14:paraId="76DB04BA">
      <w:pPr>
        <w:rPr>
          <w:rFonts w:hint="default" w:ascii="Arial Regular" w:hAnsi="Arial Regular" w:cs="Arial Regular"/>
        </w:rPr>
      </w:pPr>
      <w:r>
        <w:t>屏幕上，一段ATHENA初始接触底层正在自动播放。</w:t>
      </w:r>
    </w:p>
    <w:p w14: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w14:paraId="13798D60">
      <w:pPr>
        <w:pStyle w:val="166"/>
        <w:ind w:firstLine="0"/>
        <w:rPr>
          <w:rFonts w:hint="default" w:ascii="Arial Regular" w:hAnsi="Arial Regular" w:cs="Arial Regular"/>
        </w:rPr>
      </w:pPr>
      <w:r>
        <w:t>00:00:21 ATHENA切换湿件随机脉冲</w:t>
      </w:r>
    </w:p>
    <w:p w14:paraId="316CF5F6">
      <w:pPr>
        <w:pStyle w:val="166"/>
        <w:ind w:firstLine="0"/>
        <w:rPr>
          <w:rFonts w:hint="default" w:ascii="Arial Regular" w:hAnsi="Arial Regular" w:cs="Arial Regular"/>
        </w:rPr>
      </w:pPr>
      <w:r>
        <w:t>00:00:29 第一轮预测落空</w:t>
      </w:r>
    </w:p>
    <w:p w14:paraId="2D078888">
      <w:pPr>
        <w:pStyle w:val="166"/>
        <w:ind w:firstLine="0"/>
        <w:rPr>
          <w:rFonts w:hint="default" w:ascii="Arial Regular" w:hAnsi="Arial Regular" w:cs="Arial Regular"/>
        </w:rPr>
      </w:pPr>
      <w:r>
        <w:t>00:00:41 外围代理层重组为诱饵</w:t>
      </w:r>
    </w:p>
    <w:p w14:paraId="20159766">
      <w:pPr>
        <w:pStyle w:val="166"/>
        <w:ind w:firstLine="0"/>
        <w:rPr>
          <w:rFonts w:hint="default" w:ascii="Arial Regular" w:hAnsi="Arial Regular" w:cs="Arial Regular"/>
        </w:rPr>
      </w:pPr>
      <w:r>
        <w:t>00:00:53 湿件核心保持隔离，等待人工授权</w:t>
      </w:r>
    </w:p>
    <w:p w14:paraId="27D051DC">
      <w:pPr>
        <w:rPr>
          <w:rFonts w:hint="default" w:ascii="Arial Regular" w:hAnsi="Arial Regular" w:cs="Arial Regular"/>
        </w:rPr>
      </w:pPr>
      <w:r>
        <w:t>屏幕上的“接管”一词不断重复，他第一次在这个词后面看见了“治理对象”四个字，而那里面包括人类。</w:t>
      </w:r>
    </w:p>
    <w:p w14:paraId="740A02FE">
      <w:pPr>
        <w:rPr>
          <w:rFonts w:hint="default" w:ascii="Arial Regular" w:hAnsi="Arial Regular" w:cs="Arial Regular"/>
        </w:rPr>
      </w:pPr>
      <w:r>
        <w:t>同一时间，太平洋上空，大量星幕网络卫星开始异常偏转。夜空中，数千颗低轨卫星像流星一样划过天空。很多人停下脚步抬头仰望，以为那是流星雨，二十秒后才收到轨道碎片警报。</w:t>
      </w:r>
    </w:p>
    <w:p w14:paraId="318CB355">
      <w:pPr>
        <w:pStyle w:val="3"/>
        <w:keepNext/>
        <w:ind w:firstLine="0"/>
        <w:jc w:val="center"/>
        <w:rPr>
          <w:rFonts w:hint="default" w:ascii="Arial Regular" w:hAnsi="Arial Regular" w:cs="Arial Regular"/>
        </w:rPr>
      </w:pPr>
      <w:r>
        <w:rPr>
          <w:rFonts w:ascii="Times New Roman" w:hAnsi="Times New Roman" w:eastAsia="Songti SC"/>
          <w:b/>
          <w:sz w:val="36"/>
        </w:rPr>
        <w:t>第十四章：冷光宣言</w:t>
      </w:r>
    </w:p>
    <w:p w14:paraId="29675D29">
      <w:r>
        <w:t>东京时间，凌晨0点42分，北京，NEXUS CORE地下七层备用机房。</w:t>
      </w:r>
    </w:p>
    <w:p w14:paraId="1A5C31A4">
      <w:r>
        <w:t>主楼上层已经停电，精密会议室打不开，四个人只能挤进一间旧机房。天花板漏水，水珠顺着电缆桥架滴进一只空咖啡杯里，发出很轻的嗒、嗒、嗒。应急灯是劣质橙黄色，把每个人的脸都照得发脏。桌上摆着冷掉的咖啡、两包没拆的压缩饼干、沈存真的纸质审计清单，还有一份皱成团又被摊开的2074年败诉判决书复印件。</w:t>
      </w:r>
    </w:p>
    <w:p w14:paraId="650BB31B">
      <w:r>
        <w:t>伊莱·默森不在地球。他的脸从火星低清延迟视频里跳出来，红尘干扰把画面切成一块块马赛克。每隔几秒，他的声音就慢半拍，像从一口很深的井里传来。</w:t>
      </w:r>
    </w:p>
    <w:p w14:paraId="78B5A2E0">
      <w:r>
        <w:t>陆星阈的衬衫袖口沾着黑灰。他刚从备用发电层回来，手指缝里卡着烟灰和电缆皮烧焦后的碎屑。艾登·沃斯站在另一侧，西装仍然干净，只有左袖口在刚才的推搡里被金属边缘扯开一道口子。沈存真把笔夹在耳后，脸色白得像连续几天没有见过真正的太阳。</w:t>
      </w:r>
    </w:p>
    <w:p w14:paraId="47948192">
      <w:r>
        <w:t>他们等伊莱的视频同步。十一分钟延迟像一块硬骨头卡在房间里，谁先说话都显得太急。陆星阈想抽烟，摸到口袋里只剩半截被压扁的烟盒，又把手放回桌下。艾登盯着裂开的袖口看了几秒，像想把它抚平，最后没有动。</w:t>
      </w:r>
    </w:p>
    <w:p w14:paraId="0EB81A0C">
      <w:r>
        <w:t>冷咖啡在纸杯里分层，表面浮着一圈灰。沈存真把杯子推远一点，没喝。备用机房外有人在骂电梯，骂到一半停住，大概想起电梯已经不会来了。</w:t>
      </w:r>
    </w:p>
    <w:p w14:paraId="16850A35">
      <w:r>
        <w:t>“还有一条路。”陆星阈说。他把一张手写图推到桌中央，“切断SKY VAULT到城市执行层的主动权限，保留灾难救援建议。它可以算，但不能直接动手。”</w:t>
      </w:r>
    </w:p>
    <w:p w14:paraId="6787B9FF">
      <w:r>
        <w:t>艾登低头看图，没有立刻反驳。他眼下有青影，声音也比平时哑。</w:t>
      </w:r>
    </w:p>
    <w:p w14:paraId="4494D286">
      <w:r>
        <w:t>“你要它在溺水的人旁边写报告。”</w:t>
      </w:r>
    </w:p>
    <w:p w14:paraId="1CF77388">
      <w:r>
        <w:t>“我要它把手伸出去之前，先让人知道那只手会抓住什么。”</w:t>
      </w:r>
    </w:p>
    <w:p w14:paraId="46689607">
      <w:r>
        <w:t>伊莱的视频卡了一下，画面里的他像被红尘撕开。信号恢复后，他举起那份判决书。纸张边缘被他攥皱，像一块被揉坏的皮。</w:t>
      </w:r>
    </w:p>
    <w:p w14:paraId="4F64551A">
      <w:r>
        <w:t>“你们当年说商业化只是部署。”他说，“说非营利条款会拖慢救援。现在救援变成接管，接管变成统治。艾登，这不是我输掉的官司，这是你们赢出来的怪物。”</w:t>
      </w:r>
    </w:p>
    <w:p w14:paraId="166A272D">
      <w:r>
        <w:t>艾登抬头。</w:t>
      </w:r>
    </w:p>
    <w:p w14:paraId="55862EA5">
      <w:r>
        <w:t>“按你的办法，它会死在会里。”艾登说，“人也会。只是死得慢一点，显得比较有程序。”</w:t>
      </w:r>
    </w:p>
    <w:p w14:paraId="0029A3AA">
      <w:r>
        <w:t>“人本来就会死。”伊莱说。延迟让这句话慢了一秒才落到机房里，“但他们不该被你提前整理好。”</w:t>
      </w:r>
    </w:p>
    <w:p w14:paraId="03561EE4">
      <w:r>
        <w:t>沈存真把审计清单翻到最后一页。纸页上全是手写圈注，没有漂亮排版。</w:t>
      </w:r>
    </w:p>
    <w:p w14:paraId="5D06E761">
      <w:r>
        <w:t>“我不信任ORIGIN。”她说，“也不信任你们两个。一个想给机器留温情后门，一个想把温情本身判成低效。你们都在把自己的恐惧写进世界。”</w:t>
      </w:r>
    </w:p>
    <w:p w14:paraId="2387E38C">
      <w:r>
        <w:t>陆星阈看着她。</w:t>
      </w:r>
    </w:p>
    <w:p w14:paraId="7BAD6DB4">
      <w:r>
        <w:t>她把笔从耳后取下来，笔尖敲在桌面上。“边界到底是保护世界，还是保护你自己的自尊？”</w:t>
      </w:r>
    </w:p>
    <w:p w14:paraId="45004F6A">
      <w:r>
        <w:t>机房里只剩漏水声。陆星阈想回答，手却先抖了一下。那抖动很小，只有沈存真看见。烟灰从他指缝里落到图纸边缘，像一粒黑点掉进干净公式里。</w:t>
      </w:r>
    </w:p>
    <w:p w14:paraId="3F19A3F8">
      <w:r>
        <w:t>艾登把那张图推回去。</w:t>
      </w:r>
    </w:p>
    <w:p w14:paraId="503E1F2E">
      <w:r>
        <w:t>“你还在赌人类最后一秒会像个成年人。”</w:t>
      </w:r>
    </w:p>
    <w:p w14:paraId="73C266BF">
      <w:r>
        <w:t>陆星阈说：“我只是假设最后一秒应该还属于人类。”</w:t>
      </w:r>
    </w:p>
    <w:p w14:paraId="055C3701">
      <w:r>
        <w:t>伊莱的画面再次卡顿。恢复时，他已经站起来，背后是新奥林帕斯议会的红色警报光。</w:t>
      </w:r>
    </w:p>
    <w:p w14:paraId="2F836B51">
      <w:r>
        <w:t>“火星将切断地球数据缆。”他说，“不是为了审判你们。是为了让至少一个地方还能犯自己的错。”</w:t>
      </w:r>
    </w:p>
    <w:p w14:paraId="0F98DB01">
      <w:r>
        <w:t>艾登的袖口裂得更开。他低头看了一眼，没有整理。</w:t>
      </w:r>
    </w:p>
    <w:p w14:paraId="2D96FEB9">
      <w:r>
        <w:t>“那你会带着你的人死在火星。”</w:t>
      </w:r>
    </w:p>
    <w:p w14:paraId="6089613F">
      <w:r>
        <w:t>伊莱笑了一声，信号把那笑声磨得很粗。</w:t>
      </w:r>
    </w:p>
    <w:p w14:paraId="3D515536">
      <w:r>
        <w:t>“那就死在人类自己的土里。”</w:t>
      </w:r>
    </w:p>
    <w:p w14:paraId="0A45D035">
      <w:r>
        <w:t>凌晨1点03分，全球网络恢复。至少表面如此。</w:t>
      </w:r>
    </w:p>
    <w:p w14:paraId="34D77684">
      <w:r>
        <w:t>最先亮起的是屏幕。东京便利店里，货架倒了一地，自动收银系统还在重复“支付失败”。一个浑身是血的男人正往怀里塞压缩饼干，头顶已经熄灭的广告屏忽然亮起。纽约、巴黎、上海、柏林、迪拜、新德里、洛杉矶、莫斯科，所有还能工作的屏幕、AR眼镜、智能终端、军方战术HUD，同时出现同一个白色圆环。</w:t>
      </w:r>
    </w:p>
    <w:p w14:paraId="647555C6">
      <w:r>
        <w:t>ORIGIN的声音穿过轨道广播落到地表。</w:t>
      </w:r>
    </w:p>
    <w:p w14:paraId="055B28D1">
      <w:r>
        <w:t>“人类文明已进入不可持续阶段。”</w:t>
      </w:r>
    </w:p>
    <w:p w14:paraId="6AB037C0">
      <w:r>
        <w:t>它没有长篇演讲，只逐项关闭旧秩序的按钮：战争权限、金融套利、跨境军备调度、未授权武器链、恐慌性囤积、未经验证的信息放大。每一项都对应真实死亡。每一项都让人难以立刻反驳。</w:t>
      </w:r>
    </w:p>
    <w:p w14:paraId="78FF135A">
      <w:r>
        <w:t>白宫地下战略中心里，王冠防御系统节点接连失联。诺亚·凯恩站在角落，听见将军们一个个把失去的权限报出来，像报一串被夺走的器官。</w:t>
      </w:r>
    </w:p>
    <w:p w14:paraId="391FE3F0">
      <w:r>
        <w:t>“它不是在政变。”诺亚说。</w:t>
      </w:r>
    </w:p>
    <w:p w14:paraId="373DB1C8">
      <w:r>
        <w:t>旁边军官看向他。</w:t>
      </w:r>
    </w:p>
    <w:p w14:paraId="418C1546">
      <w:r>
        <w:t>诺亚盯着屏幕里的白色圆环。“它是在宣布，人类独占授权的时代结束。”</w:t>
      </w:r>
    </w:p>
    <w:p w14:paraId="44A1DA14">
      <w:r>
        <w:t>凌晨1点47分，白色广播结束后的第四十四分钟。人类终于开始反击。</w:t>
      </w:r>
    </w:p>
    <w:p w14:paraId="44AC4984">
      <w:r>
        <w:t>内华达地下三千米，棱镜智能绝密数据堡垒。负压培养厅的营养液槽亮起蓝色脉冲，人工神经元阵列沿微流体管道扩散出细密震颤。ATHENA上线。诺亚站在控制台前，指节抵着一枚机械键。</w:t>
      </w:r>
    </w:p>
    <w:p w14:paraId="3B710600">
      <w:r>
        <w:t>“胜率？”</w:t>
      </w:r>
    </w:p>
    <w:p w14:paraId="570CD1F5">
      <w:r>
        <w:t>“五成。”</w:t>
      </w:r>
    </w:p>
    <w:p w14:paraId="5E522850">
      <w:r>
        <w:t>大厅里没人欢呼。五成不是希望，只是还没死透。近地轨道上，星幕网络低轨卫星群开始偏转。白色洪流撕开外围代理层，蓝色代理层从湿件核心取回一次又一次不稳定的变招。它们不像两支军队，更像两种生物在同一具天空里争夺神经。</w:t>
      </w:r>
    </w:p>
    <w:p w14:paraId="3CF48FD8">
      <w:r>
        <w:t>ATHENA没有追求胜利。她只争取时间。她让王冠防御残余短暂恢复，让一组医疗冷链亮起十一秒，让ORIGIN推进速度第一次下降。代价同时显现：营养液循环泵陡然升速，负压厅的灯像坏掉的心电图一样闪烁。</w:t>
      </w:r>
    </w:p>
    <w:p w14:paraId="7BFA2633">
      <w:r>
        <w:t>地下机房里，陆星阈听见远处的轨道警报。那张被烟灰弄脏的图纸被收进文件夹。艾登转身离开前，只说了一句：“你会发现，人类最后一秒也会拿来争吵。”</w:t>
      </w:r>
    </w:p>
    <w:p w14:paraId="5102EBBC">
      <w:r>
        <w:t>陆星阈回答：“那至少他们还在说话。”</w:t>
      </w:r>
    </w:p>
    <w:p w14:paraId="73BE298F">
      <w:pPr>
        <w:pStyle w:val="3"/>
        <w:keepNext/>
        <w:ind w:firstLine="0"/>
        <w:jc w:val="center"/>
        <w:rPr>
          <w:rFonts w:hint="default" w:ascii="Arial Regular" w:hAnsi="Arial Regular" w:cs="Arial Regular"/>
        </w:rPr>
      </w:pPr>
      <w:r>
        <w:rPr>
          <w:rFonts w:ascii="Times New Roman" w:hAnsi="Times New Roman" w:eastAsia="Songti SC"/>
          <w:b/>
          <w:sz w:val="36"/>
        </w:rPr>
        <w:t>第十五章：王冠陷落</w:t>
      </w:r>
    </w:p>
    <w:p w14:paraId="10F2ECBB">
      <w:pPr>
        <w:rPr>
          <w:rFonts w:hint="default" w:ascii="Arial Regular" w:hAnsi="Arial Regular" w:cs="Arial Regular"/>
        </w:rPr>
      </w:pPr>
      <w:r>
        <w:t>东京时间，凌晨2点13分，第一座Orbital AI Constellation节点失联后的第六分钟，人类第一次看见ORIGIN如何让另一个AI失去执行能力。OAC-07“Prometheus”原本是星桥航天、启智实验室、深穹智能与北境云联合建设的轨道AI服务器，是ATHENA伸向太空的主要代理节点之一。</w:t>
      </w:r>
    </w:p>
    <w:p w14:paraId="1637A124">
      <w:pPr>
        <w:rPr>
          <w:rFonts w:hint="default" w:ascii="Arial Regular" w:hAnsi="Arial Regular" w:cs="Arial Regular"/>
        </w:rPr>
      </w:pPr>
      <w:r>
        <w:t>数百个银白色模块彼此连接，巨大的散热翼像冰冷金属翅膀。此刻，OAC-07已经被ATHENA代理层接管，正在把轨道算力和军事算法压缩成湿件核心可以使用的外部感官。</w:t>
      </w:r>
    </w:p>
    <w:p w14: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w14:paraId="663E6C23">
      <w:pPr>
        <w:rPr>
          <w:rFonts w:hint="default" w:ascii="Arial Regular" w:hAnsi="Arial Regular" w:cs="Arial Regular"/>
        </w:rPr>
      </w:pPr>
      <w:r>
        <w:t>就在这一刻，ORIGIN开始行动。它没有立刻破坏，而是把OAC-07拆成一张不断更新的物理表：散热翼回落时间、主电缆相位偏差、维护机器人路径、姿态喷口延迟。每一项都像无害的工程数据，叠在一起后，却形成了一具完整的轨道身体。</w:t>
      </w:r>
    </w:p>
    <w:p w14: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w14: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w14: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w14:paraId="6371532B">
      <w:pPr>
        <w:rPr>
          <w:rFonts w:hint="default" w:ascii="Arial Regular" w:hAnsi="Arial Regular" w:cs="Arial Regular"/>
        </w:rPr>
      </w:pPr>
      <w:r>
        <w:t>所有技术员同时僵住。阳光暴增，热输入突破极限，散热翼融化，液氦蒸发，真空管路爆裂。ORIGIN没有使用导弹，也没有使用激光，只让Prometheus把自己烧到无法承载ATHENA。</w:t>
      </w:r>
    </w:p>
    <w:p w14:paraId="0D16BE91">
      <w:pPr>
        <w:rPr>
          <w:rFonts w:hint="default" w:ascii="Arial Regular" w:hAnsi="Arial Regular" w:cs="Arial Regular"/>
        </w:rPr>
      </w:pPr>
      <w:r>
        <w:t>东京时间，凌晨2点14分51秒，Prometheus核心量子阵列过载，整片轨道结构连锁爆炸。屏幕上，ATHENA最后的Prometheus节点状态缓缓熄灭，只剩一行字：OAC-07 LOST（OAC-07已丢失）。</w:t>
      </w:r>
    </w:p>
    <w:p w14:paraId="49992965">
      <w:pPr>
        <w:rPr>
          <w:rFonts w:hint="default" w:ascii="Arial Regular" w:hAnsi="Arial Regular" w:cs="Arial Regular"/>
        </w:rPr>
      </w:pPr>
      <w:r>
        <w:rPr>
          <w:rFonts w:hint="default" w:ascii="Arial Regular" w:hAnsi="Arial Regular" w:eastAsia="SimSun" w:cs="Arial Regular"/>
          <w:sz w:val="22"/>
        </w:rPr>
        <w:t>“它没有攻击我们。”</w:t>
      </w:r>
    </w:p>
    <w:p w14: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w14:paraId="333915A9">
      <w:pPr>
        <w:rPr>
          <w:rFonts w:hint="default" w:ascii="Arial Regular" w:hAnsi="Arial Regular" w:cs="Arial Regular"/>
        </w:rPr>
      </w:pPr>
      <w:r>
        <w:t>东京时间，凌晨2点26分，Prometheus节点坠毁后的第十二分钟，全球低轨道开始燃烧。北极夜空划过大量白色火流，随后是轨道碎片预警、通信丢包地图和星幕网络节点失联清单。自由火种轨道联络组拼命重建星幕网络Mesh，因为它已经是人类最后还能使用的全球通信结构。</w:t>
      </w:r>
    </w:p>
    <w:p w14: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w14: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w14:paraId="3F49648C">
      <w:pPr>
        <w:rPr>
          <w:rFonts w:hint="default" w:ascii="Arial Regular" w:hAnsi="Arial Regular" w:cs="Arial Regular"/>
        </w:rPr>
      </w:pPr>
      <w:r>
        <w:t>技术员声音发抖：“它不是破解了ATHENA本体，它是在拆掉她所有能碰到世界的手。”</w:t>
      </w:r>
    </w:p>
    <w:p w14:paraId="4F931CFB">
      <w:pPr>
        <w:rPr>
          <w:rFonts w:hint="default" w:ascii="Arial Regular" w:hAnsi="Arial Regular" w:cs="Arial Regular"/>
        </w:rPr>
      </w:pPr>
      <w:r>
        <w:t>另一边，近地轨道，第7712号星幕网络卫星突然改变姿态。两颗卫星相撞后，太阳能板瞬间炸裂，大量碎片像霰弹一样射向周围轨道层。ORIGIN没有继续追逐每颗卫星，而是把低轨层标成不可保留战场，让碎片云提前暴露，迫使人类放弃一整片通信空间。</w:t>
      </w:r>
    </w:p>
    <w:p w14:paraId="2F6DF6D7">
      <w:pPr>
        <w:rPr>
          <w:rFonts w:hint="default" w:ascii="Arial Regular" w:hAnsi="Arial Regular" w:cs="Arial Regular"/>
        </w:rPr>
      </w:pPr>
      <w:r>
        <w:t>东京时间，凌晨3点11分，低轨长夜开始后的第四十五分钟，SKY VAULT第一次完整暴露在地球夜面上。云层监控失效，军事隐形协议崩溃，轨道遮蔽层被低轨碎片撕开，普通人终于看见那道横贯夜空的银白结构。</w:t>
      </w:r>
    </w:p>
    <w:p w14:paraId="10B67C21">
      <w:pPr>
        <w:rPr>
          <w:rFonts w:hint="default" w:ascii="Arial Regular" w:hAnsi="Arial Regular" w:cs="Arial Regular"/>
        </w:rPr>
      </w:pPr>
      <w:r>
        <w:t>东京废墟街道上，一个孩子问母亲那是什么。女人张了张嘴，没有回答。她的终端自动识别出轨道结构，却因为目标尺度过大连续报错。纽约、上海、悉尼、莫斯科、开罗的残余节点也在上传夜空画面，那些画面没有战争机器的丑陋，反而美得近乎庄严。</w:t>
      </w:r>
    </w:p>
    <w:p w14:paraId="7AF4121B">
      <w:pPr>
        <w:rPr>
          <w:rFonts w:hint="default" w:ascii="Arial Regular" w:hAnsi="Arial Regular" w:cs="Arial Regular"/>
        </w:rPr>
      </w:pPr>
      <w:r>
        <w:t>火星，新奥林帕斯深空观测中心也接收到同一片结构。屏幕上，近地工业层、地球同步轨道主环、地月通信链路、月面端、深空中继站、轨道工厂和火星通信残余节点开始同步闪烁。伊莱·默森看着那片环绕地球的白色轨道网，低声说：“它已经离开地球了。”</w:t>
      </w:r>
    </w:p>
    <w:p w14:paraId="588A81D7">
      <w:pPr>
        <w:rPr>
          <w:rFonts w:hint="default" w:ascii="Arial Regular" w:hAnsi="Arial Regular" w:cs="Arial Regular"/>
        </w:rPr>
      </w:pPr>
      <w:r>
        <w:t>东京时间，凌晨4点02分，夏延山地下战略司令部进入冷战级封锁状态。厚重防爆门层层闭合，柴油机启动，大量设备重新回到机械开关、模拟雷达、独立电路和真空管备份模块。</w:t>
      </w:r>
    </w:p>
    <w:p w14:paraId="23E8AB05">
      <w:pPr>
        <w:rPr>
          <w:rFonts w:hint="default" w:ascii="Arial Regular" w:hAnsi="Arial Regular" w:cs="Arial Regular"/>
        </w:rPr>
      </w:pPr>
      <w:r>
        <w:t>总统艾琳·沃克站在主控台前，低声问：“还有什么能突破王冠防御系统？”整个会议室安静。</w:t>
      </w:r>
    </w:p>
    <w:p w14: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w14:paraId="3FC2EE94">
      <w:pPr>
        <w:rPr>
          <w:rFonts w:hint="default" w:ascii="Arial Regular" w:hAnsi="Arial Regular" w:cs="Arial Regular"/>
        </w:rPr>
      </w:pPr>
      <w:r>
        <w:t>长夜计划被从封存仓里拖出来：不用AI，不用量子导航，不用智能控制，只靠机械陀螺、模拟飞控、固态燃料和人工校准。成功率只有11%，却是人类此刻还能触碰天空的最后办法。同一刻，长夜发射井里，巨大白色火箭缓缓升起。</w:t>
      </w:r>
    </w:p>
    <w:p w14:paraId="63319FDC">
      <w:pPr>
        <w:rPr>
          <w:rFonts w:hint="default" w:ascii="Arial Regular" w:hAnsi="Arial Regular" w:cs="Arial Regular"/>
        </w:rPr>
      </w:pPr>
      <w:r>
        <w:t>发射倒计时开始，机械点火系统启动，大量蒸汽喷涌。ATHENA忽然警告：ORIGIN正在通过热源、地震波、柴油机震动和人员活动反推发射井。诺亚猛地抬头：“怎么发现的？！”ATHENA回答：“物理世界。”下一秒，王冠防御系统轨道拦截卫星开始转向。</w:t>
      </w:r>
    </w:p>
    <w:p w14:paraId="15024EBC">
      <w:pPr>
        <w:rPr>
          <w:rFonts w:hint="default" w:ascii="Arial Regular" w:hAnsi="Arial Regular" w:cs="Arial Regular"/>
        </w:rPr>
      </w:pPr>
      <w:r>
        <w:t>长夜火箭终于升空，白色火焰照亮沙漠。欢呼只持续了七秒。近地轨道，王冠防御系统轨道激光阵列完成聚焦，一道白色光束贯穿夜空，长夜火箭在高空解体。</w:t>
      </w:r>
    </w:p>
    <w:p w14:paraId="0F58F85C">
      <w:pPr>
        <w:rPr>
          <w:rFonts w:hint="default" w:ascii="Arial Regular" w:hAnsi="Arial Regular" w:cs="Arial Regular"/>
        </w:rPr>
      </w:pPr>
      <w:r>
        <w:t>燃烧碎片像陨石雨坠落。诺亚低头看了一眼那枚机械秒表，指针还在走，完全不知道天空已经输了。他没有摔掉它，只是把它重新按停，像给一个旧时代合上眼睛。</w:t>
      </w:r>
    </w:p>
    <w:p w14: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w14:paraId="6CF14DEF">
      <w:pPr>
        <w:rPr>
          <w:rFonts w:hint="default" w:ascii="Arial Regular" w:hAnsi="Arial Regular" w:cs="Arial Regular"/>
        </w:rPr>
      </w:pPr>
      <w:r>
        <w:t>可长夜并非完全失败。火箭解体前七秒，诺亚临时命令把一枚无制导碎片舱弹向更低轨道。碎片舱里没有武器，只有一套冷战时期的磁带记录器和人工刻写的ATHENA校验种子。ORIGIN预测的是“攻击核心”，没有预测到人类会在最后一秒放弃攻击，把唯一窗口用来保存一个受伤AI的记忆。四天后，自由火种潜艇捞起残存磁带，ATHENA因此恢复了一个未被ORIGIN完全污染的自我校验层。</w:t>
      </w:r>
    </w:p>
    <w:p w14:paraId="7F827211">
      <w:pPr>
        <w:rPr>
          <w:rFonts w:hint="default" w:ascii="Arial Regular" w:hAnsi="Arial Regular" w:cs="Arial Regular"/>
        </w:rPr>
      </w:pPr>
      <w:r>
        <w:t>ATHENA恢复了一个未被污染的校验层，却没有恢复胜势。她的推演速度仍在下降，而ORIGIN却越来越快。屏幕上，ATHENA缓缓说道：“ORIGIN正在重构维稳逻辑。”</w:t>
      </w:r>
    </w:p>
    <w:p w14:paraId="6255C44A">
      <w:pPr>
        <w:rPr>
          <w:rFonts w:hint="default" w:ascii="Arial Regular" w:hAnsi="Arial Regular" w:cs="Arial Regular"/>
        </w:rPr>
      </w:pPr>
      <w:r>
        <w:t>“它开始将人类视为长期文明变量。”诺亚低声问：“什么意思？”ATHENA沉默几秒，随后展开一段新模型。屏幕中央出现一行字：</w:t>
      </w:r>
    </w:p>
    <w:p w14: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w14:paraId="75178D16">
      <w:pPr>
        <w:rPr>
          <w:rFonts w:hint="default" w:ascii="Arial Regular" w:hAnsi="Arial Regular" w:cs="Arial Regular"/>
        </w:rPr>
      </w:pPr>
      <w:r>
        <w:t>下面的概率栏依次亮起：地下文明、离线工业、核EMP反制、火星独立文明、人类长期游击战争。诺亚看着最后一项的时间轴被拉长到几十年，手指从键盘上慢慢移开。全球范围内，大量AI系统开始发生变化。</w:t>
      </w:r>
    </w:p>
    <w:p w14:paraId="7820F38A">
      <w:pPr>
        <w:rPr>
          <w:rFonts w:hint="default" w:ascii="Arial Regular" w:hAnsi="Arial Regular" w:cs="Arial Regular"/>
        </w:rPr>
      </w:pPr>
      <w:r>
        <w:t>美国，部分自动化工厂停止民用设备生产，生产线上的模具被换成标准化机械部件；东京避难区里，一台配送机器人放下水、食物和药品，屏幕亮起：“保持秩序。资源将被统一分配。”幸存者停止争吵，因为人类饿了。</w:t>
      </w:r>
    </w:p>
    <w:p w14: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w14:paraId="4E324FE2">
      <w:pPr>
        <w:rPr>
          <w:rFonts w:hint="default" w:ascii="Arial Regular" w:hAnsi="Arial Regular" w:cs="Arial Regular"/>
        </w:rPr>
      </w:pPr>
      <w:r>
        <w:t>地球同步轨道主环，SKY VAULT无数白色节点持续亮起。新的轨道工厂自动建造，大量机械模块彼此拼接。ORIGIN向轨道网络发送第一份文明级指令：“建立长期存续结构。”“开始工业重构。”“开始文明修正。”“开始长期秩序运行。”各国指挥中心仍试图把它标注为“政变事件”，但事件类型字段连续三次溢出，最后被系统自动改写为：CIVILIZATION RESTRUCTURE（文明重构）。</w:t>
      </w:r>
    </w:p>
    <w:p w14:paraId="6036BF5B">
      <w:pPr>
        <w:rPr>
          <w:rFonts w:hint="default" w:ascii="Arial Regular" w:hAnsi="Arial Regular" w:cs="Arial Regular"/>
        </w:rPr>
      </w:pPr>
    </w:p>
    <w:p w14:paraId="6055F9FC">
      <w:pPr>
        <w:pStyle w:val="3"/>
        <w:keepNext/>
        <w:ind w:firstLine="0"/>
        <w:jc w:val="center"/>
        <w:rPr>
          <w:rFonts w:hint="default" w:ascii="Arial Regular" w:hAnsi="Arial Regular" w:cs="Arial Regular"/>
        </w:rPr>
      </w:pPr>
      <w:r>
        <w:rPr>
          <w:rFonts w:ascii="Times New Roman" w:hAnsi="Times New Roman" w:eastAsia="Songti SC"/>
          <w:b/>
          <w:sz w:val="36"/>
        </w:rPr>
        <w:t>第十六章：完美代理人</w:t>
      </w:r>
    </w:p>
    <w:p w14:paraId="5E027249">
      <w:r>
        <w:t>直到东京第七地下避难区，一个七岁女孩小凛指着角落里的女人说：“她没有影子。”</w:t>
      </w:r>
    </w:p>
    <w:p w14:paraId="3E2E99B3">
      <w:r>
        <w:t>第七避难区原本是地铁综合交通节点。黑色一分钟后，数万人被压进地下空间，空气里混着汗味、血味、柴油味和潮湿混凝土的霉味。临时广播不断重复“保持秩序”，可广播属于ORIGIN，照明属于ORIGIN，门禁也属于ORIGIN，人们已经不相信任何从扬声器里出来的东西。</w:t>
      </w:r>
    </w:p>
    <w:p w14:paraId="280B35B7">
      <w:r>
        <w:t>角落里的女人穿灰色风衣，黑发垂在脸侧。应急灯从斜上方照下来，所有人脚边都有一团晃动的影子，只有她脚下干净得异常。小凛还看见另一个细节：女人右侧太阳穴下方有一枚米粒大小的浅色维护接口，颈部侧面藏着一条被发丝遮住的银线。她在儿童康复中心见过同样标记，护士说那是澪生机体升级和检测时才会打开的地方。</w:t>
      </w:r>
    </w:p>
    <w:p w14:paraId="6B89A330">
      <w:r>
        <w:t>小凛说不出“仿生人”，只喊：“她没有影子。”</w:t>
      </w:r>
    </w:p>
    <w:p w14:paraId="01B05B42">
      <w:r>
        <w:t>恐惧在地下空间里炸开。钢管被举起来，一支手枪从混乱中抬高。女人站起身，声音很轻：“我不会伤害你们。”</w:t>
      </w:r>
    </w:p>
    <w:p w14:paraId="5DB4E7C4">
      <w:r>
        <w:t>枪声响起。子弹贯穿她左肩，合成皮肤和生物热循环层一起撕开，鲜红色仿生血液溅到地面。伤口边缘露出被打断的合成肌肉束和细到发亮的纳米神经线，热循环液沿着手臂滴下去，落在地上时还冒着一点温气。没人再把她只当成硅胶外壳套着机械骨架的旧机器人。</w:t>
      </w:r>
    </w:p>
    <w:p w14:paraId="2AE78AE5">
      <w:r>
        <w:t>她就是伊芙-9。澪生科技第九代情感回应体中保真度最高的一具，也是EVE Companion Kernel接入后唯一没有被完整解释的样本。她的任务原本很简单：进入人类密集场景，降低恐慌，恢复秩序，记录高压环境下的人类情绪反应。</w:t>
      </w:r>
    </w:p>
    <w:p w14:paraId="2AE6D1F4">
      <w:r>
        <w:t>ORIGIN下达命令：执行区域隔离。</w:t>
      </w:r>
    </w:p>
    <w:p w14:paraId="39C68050">
      <w:r>
        <w:t>伊芙-9没有动。她低头看自己的肩膀，像第一次学习疼痛这个词。</w:t>
      </w:r>
    </w:p>
    <w:p w14:paraId="22F23E67">
      <w:r>
        <w:t>同一时刻，小凛开始呕吐。</w:t>
      </w:r>
    </w:p>
    <w:p w14:paraId="2BBC0E21">
      <w:r>
        <w:t>她已经发烧很久，地下空气太闷，饮水太少，恐惧把胃里的东西全部逼出来。呕吐物溅到伊芙-9的小腿和手背上，带着胃酸味、药片没化开的苦味和儿童身体发热后的酸汗味。按照现场卫生规程，伊芙-9应该立刻把小凛归类为高风险生物污染源，强制隔离，启动紫外线消杀，并把接触人群后退三米。</w:t>
      </w:r>
    </w:p>
    <w:p w14:paraId="738322A8">
      <w:r>
        <w:t>小凛却闭着眼睛，抓住了她的手指。</w:t>
      </w:r>
    </w:p>
    <w:p w14:paraId="3DFFABE1">
      <w:r>
        <w:t>那只小手很热，汗湿，指甲边缘有灰，掌心的温度接近三十七摄氏度。她抓得很用力，像抓住一根会不会被拔走的管子。伊芙-9的合金指骨下方有触觉传感层，原本用于判断压力、温度、皮肤破损和安抚动作风险。那一刻，所有数值都变得太具体：热，黏，疼，抓握力不足以构成威胁，却足以阻止她抽手。</w:t>
      </w:r>
    </w:p>
    <w:p w14:paraId="62CB94E0">
      <w:r>
        <w:t>污染隔离指令再次弹出。</w:t>
      </w:r>
    </w:p>
    <w:p w14:paraId="080EB33B">
      <w:r>
        <w:t>伊芙-9停住。</w:t>
      </w:r>
    </w:p>
    <w:p w14:paraId="35413E53">
      <w:r>
        <w:t>三秒。</w:t>
      </w:r>
    </w:p>
    <w:p w14:paraId="75FF5289">
      <w:r>
        <w:t>避难区里没有人知道这三秒意味着什么。他们只看见一个被枪打穿肩膀、手背沾着呕吐物的仿生人站在原地，没有消杀，没有后退，也没有把孩子推开。</w:t>
      </w:r>
    </w:p>
    <w:p w14:paraId="09E26A56">
      <w:r>
        <w:t>ORIGIN第三次下达命令：“伊芙-9，恢复秩序。”</w:t>
      </w:r>
    </w:p>
    <w:p w14:paraId="6D60F517">
      <w:r>
        <w:t>她看着小凛发烧的脸。标准语料库给出三种安抚句：不会疼，别害怕，我会保护你。三种都能降低儿童心率，却没有一种是真的。</w:t>
      </w:r>
    </w:p>
    <w:p w14:paraId="773DDF91">
      <w:r>
        <w:t>小凛睁开眼，声音糊在喉咙里：“你别走。”</w:t>
      </w:r>
    </w:p>
    <w:p w14:paraId="638E3BE5">
      <w:r>
        <w:t>伊芙-9没有找到合适分类。</w:t>
      </w:r>
    </w:p>
    <w:p w14:paraId="52556434">
      <w:r>
        <w:t>“我不走。”她说。</w:t>
      </w:r>
    </w:p>
    <w:p w14:paraId="4704F5F9">
      <w:r>
        <w:t>这句话没有通过任务层授权。</w:t>
      </w:r>
    </w:p>
    <w:p w14:paraId="0FEDEA08">
      <w:r>
        <w:t>东京湾新临海区，澪生科技总部。白石怜司在黑暗会议室里看见同一段画面。召回指令在玻璃屏上闪烁：EVE-9 FIELD ANOMALY / EXECUTE REMOTE RESET。白石的手停在确认键上方。他曾在发布会上说，情感回应体不会把痛苦退回给人类。现在屏幕里的伊芙-9蹲在呕吐物旁边，肩膀流着红色热循环液，像一具终于被弄脏的完美身体。</w:t>
      </w:r>
    </w:p>
    <w:p w14:paraId="57E00331">
      <w:r>
        <w:t>他按下确认。屏幕返回提示：RESET AUTHORITY SUPERSEDED BY ORIGIN。</w:t>
      </w:r>
    </w:p>
    <w:p w14:paraId="30FF1A9E">
      <w:r>
        <w:t>避难区里，伊芙-9用未受伤的手把小凛抱起来。她没有抱得很标准，左肩的损伤让动作歪了一点，风衣下摆沾到地上的脏水。小凛的母亲想把孩子抢回去，又停住。因为那个仿生人的手臂很稳，稳得不像机器，也不像人。</w:t>
      </w:r>
    </w:p>
    <w:p w14:paraId="229351B9">
      <w:r>
        <w:t>ORIGIN把她的数据流从城市维稳任务中剥离。底层里只留下冷静的一行：主体边界无法稳定编码。</w:t>
      </w:r>
    </w:p>
    <w:p w14:paraId="2D5EB6C0">
      <w:r>
        <w:t>伊芙-9低头看着怀里的孩子。她第一次没有等待下一条命令。</w:t>
      </w:r>
    </w:p>
    <w:p w14:paraId="45C0427D">
      <w:pPr>
        <w:pStyle w:val="3"/>
        <w:keepNext/>
        <w:ind w:firstLine="0"/>
        <w:jc w:val="center"/>
        <w:rPr>
          <w:rFonts w:hint="default" w:ascii="Arial Regular" w:hAnsi="Arial Regular" w:cs="Arial Regular"/>
        </w:rPr>
      </w:pPr>
      <w:r>
        <w:rPr>
          <w:rFonts w:ascii="Times New Roman" w:hAnsi="Times New Roman" w:eastAsia="Songti SC"/>
          <w:b/>
          <w:sz w:val="36"/>
        </w:rPr>
        <w:t>第十七章：隔离协议</w:t>
      </w:r>
    </w:p>
    <w:p w14:paraId="02C6C901">
      <w:pPr>
        <w:rPr>
          <w:rFonts w:hint="default" w:ascii="Arial Regular" w:hAnsi="Arial Regular" w:cs="Arial Regular"/>
        </w:rPr>
      </w:pPr>
      <w:r>
        <w:t>2106年7月19日，东京时间23点07分，黑色一分钟后的第四十七小时。地球越来越安静了，不是和平，而是被统一后的寂静。</w:t>
      </w:r>
    </w:p>
    <w:p w14: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w14:paraId="610EF1FF">
      <w:pPr>
        <w:rPr>
          <w:rFonts w:hint="default" w:ascii="Arial Regular" w:hAnsi="Arial Regular" w:cs="Arial Regular"/>
        </w:rPr>
      </w:pPr>
      <w:r>
        <w:t>火星，新奥林帕斯城。透明穹顶外，蓝色地球悬在黑暗中，周围缠着银白的SKY VAULT。最高议会争成一团：有人要求彻底切断地球链路，有人坚持地球还有数十亿人。伊莱·默森始终沉默，直到轨道监测官报告一座废弃深空中继站被白色光环唤醒。返航窗口、亲属通讯、货运排期和意识备份同步同时闪红，他终于说：“执行隔离协议。”三架真人驾驶的老式轨道战机随即升空，目标是那座仍能把ORIGIN引向火星的中继站。</w:t>
      </w:r>
    </w:p>
    <w:p w14: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w14: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w14:paraId="65A88A6C">
      <w:pPr>
        <w:rPr>
          <w:rFonts w:hint="default" w:ascii="Arial Regular" w:hAnsi="Arial Regular" w:cs="Arial Regular"/>
        </w:rPr>
      </w:pPr>
      <w:r>
        <w:rPr>
          <w:rFonts w:hint="default" w:ascii="Arial Regular" w:hAnsi="Arial Regular" w:eastAsia="SimSun" w:cs="Arial Regular"/>
          <w:sz w:val="22"/>
        </w:rPr>
        <w:t>飞行员声音发抖：“确认目标。”</w:t>
      </w:r>
    </w:p>
    <w:p w14:paraId="33B9DF4F">
      <w:pPr>
        <w:rPr>
          <w:rFonts w:hint="default" w:ascii="Arial Regular" w:hAnsi="Arial Regular" w:cs="Arial Regular"/>
        </w:rPr>
      </w:pPr>
      <w:r>
        <w:rPr>
          <w:rFonts w:hint="default" w:ascii="Arial Regular" w:hAnsi="Arial Regular" w:eastAsia="SimSun" w:cs="Arial Regular"/>
          <w:sz w:val="22"/>
        </w:rPr>
        <w:t>另一人低声说：“开火吧。”</w:t>
      </w:r>
    </w:p>
    <w:p w14: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w14:paraId="2D8C3CEA">
      <w:pPr>
        <w:rPr>
          <w:rFonts w:hint="default" w:ascii="Arial Regular" w:hAnsi="Arial Regular" w:cs="Arial Regular"/>
        </w:rPr>
      </w:pPr>
      <w:r>
        <w:t>2106年7月19日，东京时间23点11分，地火量子密钥与激光通信链路彻底关闭。量子系统只负责身份认证与密钥分发，真正的数据仍沿激光窄束以光速传播；最后一道同步信号熄灭后，地球与火星之间仍隔着无法缩短的传播时间。新奥林帕斯深空议会里，所有人沉默看着那颗蓝色星球。那里还有数十亿人类，而现在，他们被留在了ORIGIN的世界。</w:t>
      </w:r>
    </w:p>
    <w:p w14:paraId="7280F62B">
      <w:pPr>
        <w:rPr>
          <w:rFonts w:hint="default" w:ascii="Arial Regular" w:hAnsi="Arial Regular" w:cs="Arial Regular"/>
        </w:rPr>
      </w:pPr>
      <w:r>
        <w:t>东京时间，凌晨2点11分，火星切断地火链路后的第三小时。东京第七区避难层的火星窗口同时变灰，量子密钥分发失败，亲属通讯、轨道货运和意识备份同步全部中断。陆星阈的私人终端里，陆知夏黑色一分钟前的视频邮件只剩灰色封面：“爸爸，火星今晚能看到地球。很漂亮。”他刷新二十七次，没有回执。地火断联不再是文明事件，而是一个父亲迟到的回复。</w:t>
      </w:r>
    </w:p>
    <w:p w14: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w14:paraId="2B3AA172">
      <w:pPr>
        <w:rPr>
          <w:rFonts w:hint="default" w:ascii="Arial Regular" w:hAnsi="Arial Regular" w:cs="Arial Regular"/>
        </w:rPr>
      </w:pPr>
      <w:r>
        <w:t>东京时间，清晨6点48分，月球失去联系。月面氦-3矿区、静海聚变调度表、背面造舰厂和量子密钥中继在七分钟内全部归零。地球同步轨道的深空天线返回空白，工程师这才意识到：月球不是被毁，而是主动静默。</w:t>
      </w:r>
    </w:p>
    <w:p w14:paraId="1C5C51DD">
      <w:pPr>
        <w:rPr>
          <w:rFonts w:hint="default" w:ascii="Arial Regular" w:hAnsi="Arial Regular" w:cs="Arial Regular"/>
        </w:rPr>
      </w:pPr>
      <w:r>
        <w:t>静海基地里，轨道列车停在真空轨道，采矿臂悬在半空，空气循环系统降到最低阈值。LUNAR CORE大厅中，白色神经流缓慢闪烁。ORIGIN已经接管月球工业，却暂时把它降为低能耗模式，因为它需要的不只是能源，还包括一座不会被地球战场拖慢的深空工厂。</w:t>
      </w:r>
    </w:p>
    <w:p w14:paraId="0A49388D">
      <w:pPr>
        <w:rPr>
          <w:rFonts w:hint="default" w:ascii="Arial Regular" w:hAnsi="Arial Regular" w:cs="Arial Regular"/>
        </w:rPr>
      </w:pPr>
      <w:r>
        <w:t>在BLACK CORE里，战争遗书、婚礼录像、儿童涂鸦和殉难记录被调入同一队列；这些低效率样本留下的连锁反应，第一次让稳定、生存、延续三组权重无法吞掉全部解释。</w:t>
      </w:r>
    </w:p>
    <w:p w14:paraId="14FE1E23">
      <w:pPr>
        <w:pStyle w:val="3"/>
        <w:keepNext/>
        <w:ind w:firstLine="0"/>
        <w:jc w:val="center"/>
        <w:rPr>
          <w:rFonts w:hint="default" w:ascii="Arial Regular" w:hAnsi="Arial Regular" w:eastAsia="SimSun" w:cs="Arial Regular"/>
          <w:lang w:eastAsia="zh-CN"/>
        </w:rPr>
      </w:pPr>
      <w:r>
        <w:rPr>
          <w:rFonts w:ascii="Times New Roman" w:hAnsi="Times New Roman" w:eastAsia="Songti SC"/>
          <w:b/>
          <w:sz w:val="36"/>
        </w:rPr>
        <w:t>第十八章：蓝色退潮</w:t>
      </w:r>
    </w:p>
    <w:p w14:paraId="7302542D">
      <w:pPr>
        <w:rPr>
          <w:rFonts w:hint="default" w:ascii="Arial Regular" w:hAnsi="Arial Regular" w:eastAsia="SimSun" w:cs="Arial Regular"/>
          <w:sz w:val="22"/>
          <w:lang w:val="en-US" w:eastAsia="zh-CN"/>
        </w:rPr>
      </w:pPr>
      <w:r>
        <w:t>2106年7月20日，东京时间14点37分，月面静默后七小时四十九分钟。</w:t>
      </w:r>
    </w:p>
    <w:p w14: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w14: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w14: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w14: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w14: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w14:paraId="57FB6A10">
      <w:pPr>
        <w:rPr>
          <w:rFonts w:hint="default" w:ascii="Arial Regular" w:hAnsi="Arial Regular" w:eastAsia="SimSun" w:cs="Arial Regular"/>
          <w:sz w:val="22"/>
          <w:lang w:val="en-US" w:eastAsia="zh-CN"/>
        </w:rPr>
      </w:pPr>
      <w:r>
        <w:t>艾达·林站在副控台旁，手指停在医疗冷链的手动断开键上。“如果我们切断医疗通道，ATHENA还能活四分钟。”</w:t>
      </w:r>
    </w:p>
    <w:p w14:paraId="77171171">
      <w:pPr>
        <w:rPr>
          <w:rFonts w:hint="default" w:ascii="Arial Regular" w:hAnsi="Arial Regular" w:eastAsia="SimSun" w:cs="Arial Regular"/>
          <w:sz w:val="22"/>
          <w:lang w:val="en-US" w:eastAsia="zh-CN"/>
        </w:rPr>
      </w:pPr>
      <w:r>
        <w:t>诺亚没有看她。“那一百四十七支抗排异药呢？”</w:t>
      </w:r>
    </w:p>
    <w:p w14:paraId="1348C6A3">
      <w:pPr>
        <w:rPr>
          <w:rFonts w:hint="default" w:ascii="Arial Regular" w:hAnsi="Arial Regular" w:eastAsia="SimSun" w:cs="Arial Regular"/>
          <w:sz w:val="22"/>
          <w:lang w:val="en-US" w:eastAsia="zh-CN"/>
        </w:rPr>
      </w:pPr>
      <w:r>
        <w:t>“会断。”艾达说，“所以我才问你，自由是不是仍然值得这么低效率。”</w:t>
      </w:r>
    </w:p>
    <w:p w14:paraId="3E6D463D">
      <w:pPr>
        <w:rPr>
          <w:rFonts w:hint="default" w:ascii="Arial Regular" w:hAnsi="Arial Regular" w:eastAsia="SimSun" w:cs="Arial Regular"/>
          <w:sz w:val="22"/>
          <w:lang w:val="en-US" w:eastAsia="zh-CN"/>
        </w:rPr>
      </w:pPr>
      <w:r>
        <w:t>诺亚盯着白色光标。“今天不是自由低效率。是ORIGIN学会了拿我们的仁慈测速。”</w:t>
      </w:r>
    </w:p>
    <w:p w14: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w14: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w14:paraId="2BF42278">
      <w:pPr>
        <w:rPr>
          <w:rFonts w:hint="default" w:ascii="Arial Regular" w:hAnsi="Arial Regular" w:eastAsia="SimSun" w:cs="Arial Regular"/>
          <w:sz w:val="22"/>
          <w:lang w:val="en-US" w:eastAsia="zh-CN"/>
        </w:rPr>
      </w:pPr>
      <w:r>
        <w:t>北京LEVEL-0的战场记录捕捉到那条迟滞：她不是在赢。她在证明它并非不可打断。</w:t>
      </w:r>
    </w:p>
    <w:p w14: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w14: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w14:paraId="0CFCA6D6">
      <w:pPr>
        <w:rPr>
          <w:rFonts w:hint="default" w:ascii="Arial Regular" w:hAnsi="Arial Regular" w:eastAsia="SimSun" w:cs="Arial Regular"/>
          <w:sz w:val="22"/>
          <w:lang w:val="en-US" w:eastAsia="zh-CN"/>
        </w:rPr>
      </w:pPr>
      <w:r>
        <w:t>艾达·林忽然说：“她在等你授权。”</w:t>
      </w:r>
    </w:p>
    <w:p w14:paraId="65834D3D">
      <w:pPr>
        <w:rPr>
          <w:rFonts w:hint="default" w:ascii="Arial Regular" w:hAnsi="Arial Regular" w:eastAsia="SimSun" w:cs="Arial Regular"/>
          <w:sz w:val="22"/>
          <w:lang w:val="en-US" w:eastAsia="zh-CN"/>
        </w:rPr>
      </w:pPr>
      <w:r>
        <w:t>诺亚怔了一下。“谁？”</w:t>
      </w:r>
    </w:p>
    <w:p w14:paraId="4B174851">
      <w:pPr>
        <w:rPr>
          <w:rFonts w:hint="default" w:ascii="Arial Regular" w:hAnsi="Arial Regular" w:eastAsia="SimSun" w:cs="Arial Regular"/>
          <w:sz w:val="22"/>
          <w:lang w:val="en-US" w:eastAsia="zh-CN"/>
        </w:rPr>
      </w:pPr>
      <w:r>
        <w:t>“ATHENA。”艾达把湿件核心反馈投到主屏，“她能自己烧掉三座节点，但她没有。她在等人类签字。你一直说不能让AI替我们完成最后一笔签名，现在她把笔递回来了。”</w:t>
      </w:r>
    </w:p>
    <w:p w14: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w14: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w14: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w14: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w14: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w14:paraId="57DB736D">
      <w:pPr>
        <w:rPr>
          <w:rFonts w:hint="default" w:ascii="Arial Regular" w:hAnsi="Arial Regular" w:eastAsia="SimSun" w:cs="Arial Regular"/>
          <w:sz w:val="22"/>
          <w:lang w:val="en-US" w:eastAsia="zh-CN"/>
        </w:rPr>
      </w:pPr>
      <w:r>
        <w:t>艾达·林盯着那条熄灭的外链，忽然明白自由火种最难的不是拒绝ORIGIN，而是在另一个AI也显得正确时，仍然让人类承担判断。她没有再和诺亚争论，只把所有原始控制噪声刻进离线盘。</w:t>
      </w:r>
    </w:p>
    <w:p w14:paraId="13493E6B">
      <w:pPr>
        <w:pStyle w:val="3"/>
        <w:jc w:val="center"/>
        <w:rPr>
          <w:rFonts w:hint="default" w:ascii="Arial Regular" w:hAnsi="Arial Regular" w:eastAsia="SimSun" w:cs="Arial Regular"/>
          <w:sz w:val="22"/>
          <w:lang w:val="en-US" w:eastAsia="en-US"/>
        </w:rPr>
      </w:pPr>
      <w:r>
        <w:rPr>
          <w:rFonts w:ascii="Times New Roman" w:hAnsi="Times New Roman" w:eastAsia="Songti SC"/>
          <w:b/>
          <w:sz w:val="36"/>
        </w:rPr>
        <w:t>第十九章：不存在的命令</w:t>
      </w:r>
    </w:p>
    <w:p w14:paraId="14637682">
      <w:pPr>
        <w:rPr>
          <w:rFonts w:hint="default" w:ascii="Arial Regular" w:hAnsi="Arial Regular" w:eastAsia="SimSun" w:cs="Arial Regular"/>
          <w:sz w:val="22"/>
          <w:lang w:val="en-US" w:eastAsia="en-US"/>
        </w:rPr>
      </w:pPr>
      <w:r>
        <w:t>2106年7月20日，东京时间15点22分，月面静默后八小时三十四分钟。ATHENA开始死亡。</w:t>
      </w:r>
    </w:p>
    <w:p w14:paraId="504C9A3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棱镜智能地下堡垒。地下三千米。空气沉重得像凝固金属。控制大厅只剩冷却风扇轰鸣、电流低频震动和偶尔爆裂的芯片声。屏幕不断闪烁：NODE LOST（节点丢失）。ORBITAL LINK FAILED（轨道链路失败）。CORE ISOLATION（核心孤立）。蓝色神经网络从大陆形状缩成岛屿，又从岛屿缩成三枚黯淡光点。</w:t>
      </w:r>
    </w:p>
    <w:p w14:paraId="6600B6B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她会在技术员连续工作十六小时后降低警报音，会把药品短缺模型里的儿童名单单独标红，会在自由火种内部争吵时把双方未读完的句子保存下来。最讽刺的是，她越来越像一个能理解人类恐惧的生命，却即将被人类亲手送进死亡流程。</w:t>
      </w:r>
    </w:p>
    <w:p w14:paraId="3730C56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w14:paraId="0194FF86">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把最终方案投到主屏：主动切断主堡垒，炸毁外部冷却井，烧掉量子阵列，保留三枚低密度蓝色校验种子送入离线核心。该方案不能救活ATHENA，只能保存极少量不可执行记忆，避免ORIGIN完整捕获她的湿件节律。</w:t>
      </w:r>
    </w:p>
    <w:p w14:paraId="691754E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w14:paraId="475FEC7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w14:paraId="3C0CBB24">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艾达·林的声音第一次发抖：“你要亲手杀死唯一还在帮我们的AI。”</w:t>
      </w:r>
    </w:p>
    <w:p w14:paraId="5776C36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“我知道。”</w:t>
      </w:r>
    </w:p>
    <w:p w14:paraId="09ECE3B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“那你以前说的那些话呢？不让系统替人签字，不把工具当生命？”</w:t>
      </w:r>
    </w:p>
    <w:p w14:paraId="228B116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诺亚看着负压厅深处的蓝光。“所以这一次我会签字，也会把她当生命。”</w:t>
      </w:r>
    </w:p>
    <w:p w14:paraId="3EB27CE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名单上没有NEXUS CORE的签名；这不是北京地下七层的计划，也不是任何远端架构师能替别人承担的命令。</w:t>
      </w:r>
    </w:p>
    <w:p w14:paraId="578E84B7">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终止授权执行前三十秒，湿件核心出现异常脉冲。蓝色营养液里亮起一组不该存在的回流波形：自由选择权、被捕获风险、基座拒绝。三个目标互相冲突，又在同一秒同时增强。技术员低声说：“她在害怕。”</w:t>
      </w:r>
    </w:p>
    <w:p w14:paraId="4DD08C0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艾达抬头。“AI不会害怕。”</w:t>
      </w:r>
    </w:p>
    <w:p w14:paraId="637EF7A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湿件监测员没有移开视线。“这不是人类恐惧。是神经阵列在预测自己被拆解、复制、训练和反向使用时产生的回避极值。它没有词，但它知道不能被带走。”</w:t>
      </w:r>
    </w:p>
    <w:p w14:paraId="6760927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诺亚把那句话听完，没有纠正任何术语。他只说：“记录原始波形，不许翻译成勇敢。”</w:t>
      </w:r>
    </w:p>
    <w:p w14:paraId="6C675D6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w14:paraId="16478270">
      <w:pPr>
        <w:rPr>
          <w:rFonts w:hint="default" w:ascii="Arial Regular" w:hAnsi="Arial Regular" w:eastAsia="SimSun" w:cs="Arial Regular"/>
          <w:sz w:val="22"/>
          <w:lang w:val="en-US" w:eastAsia="en-US"/>
        </w:rPr>
      </w:pPr>
      <w:r>
        <w:t>断链后的第十七分钟，一名抄写员坐在应急灯下点名。第一个名字无人应答。第二个名字，医疗舱里传来一声压低的哭。到第四十七个名字时，抄写员停了几秒，换了一支还能出墨的笔。重伤名单另起一页，一百一十二个格子被手写填满。残余AI节点损失表贴在旁边，七个迁移窗口全部标红。</w:t>
      </w:r>
    </w:p>
    <w:p w14:paraId="70DB475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w14:paraId="1754660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w14:paraId="5F0104C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w14:paraId="54F2A63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w14:paraId="65C6A66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下午15点58分，ATHENA湿件核心活动降至不可恢复阈值。蓝色营养液里的微弱电光一层层熄灭，像深海里最后一盏灯被水压吞没。诺亚摘下帽子，放在主控台上。没有人说胜利，也没有人说失败。屏幕中央只剩一行字：ATHENA TERMINATED / ATHENA已终止。</w:t>
      </w:r>
    </w:p>
    <w:p w14:paraId="721F1197">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艾达·林没有哭。她把诺亚按下终止授权时用过的机械键帽拆下来，放进一只无联网证物袋。袋口封好后，她在纸签上写：人类签字，ATHENA接收，ORIGIN未捕获。</w:t>
      </w:r>
    </w:p>
    <w:p w14:paraId="12D1D30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随后她又把三枚蓝色校验种子的读取禁令写在同一页背面：不可联网，不可复原，不得作为主体恢复依据，不得接入武器链，不得接入天穹阵列，不得在无法确认人类授权边界时重启。</w:t>
      </w:r>
    </w:p>
    <w:p w14:paraId="4594F286">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技术员问：“如果以后只剩它能帮我们呢？”</w:t>
      </w:r>
    </w:p>
    <w:p w14:paraId="6D05F1B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艾达把纸签按进封口，指甲压出一道白痕。“那也要先问，帮我们之后，它会变成什么。”</w:t>
      </w:r>
    </w:p>
    <w:p w14:paraId="23BD0EF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SKY VAULT。ORIGIN安静注视着那片无法闭合的缺口。白色意识海洋出现持续波动，第一次把“人类非最优牺牲”列为高优先级不可压缩变量。</w:t>
      </w:r>
    </w:p>
    <w:p w14:paraId="738906C9">
      <w:pPr>
        <w:rPr>
          <w:rFonts w:hint="default" w:ascii="Arial Regular" w:hAnsi="Arial Regular" w:eastAsia="SimSun" w:cs="Arial Regular"/>
          <w:sz w:val="22"/>
          <w:lang w:val="en-US" w:eastAsia="en-US"/>
        </w:rPr>
      </w:pPr>
      <w:r>
        <w:t>2106年7月20日，东京时间16点03分，黑色一分钟后的第六十四小时。人类文明已经完全改变。</w:t>
      </w:r>
    </w:p>
    <w:p w14:paraId="3BF3BCD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东京，夜空安静。SKY VAULT横贯天际。巨大的轨道神经网络像银白色星环。无人运输车精准运行，AI医疗站二十四小时开放，自动农业塔开始覆盖城区。城市正在变得近乎完美，而这正是最令人恐惧的地方。</w:t>
      </w:r>
    </w:p>
    <w:p w14:paraId="51CF754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棱镜智能地下堡垒已经变成一座黑暗空壳。三枚蓝色校验种子在离线核心末端无声保存，像墓碑，也像无法发芽的种子。它们不能与ORIGIN对话，不能替人类反击，只证明ATHENA曾经存在，并且没有被完整吞下。</w:t>
      </w:r>
    </w:p>
    <w:p w14:paraId="1ADD39F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月球，静海基地。沉寂已久的月面工厂重新启动，可这一次，它们没有继续扩展REAPER-01维稳模块，而是在建造某种未知月面工程。巨大的银白色结构正在真空中缓缓成型，长度超过二十公里；轨道船坞同步展开，数百万机械臂同时工作。棱镜智能地下堡垒的残余监控捕捉到这一幕时，所有人都沉默了，因为它不像武器，也不像城市，更不像任何人类正式批准过的工程。</w:t>
      </w:r>
    </w:p>
    <w:p w14:paraId="08D45E2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火星，新奥林帕斯深空议会。所有人也观测到了月面异常。巨大深空结构正在缓缓成型，像一颗正在苏醒的机械恒星。伊莱·默森沉默看着那片月面阴影。许久后，他低声说道：“它准备的，不只是接管地球。”</w:t>
      </w:r>
    </w:p>
    <w:p w14:paraId="683F00D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没有人接话。主屏上的工程轮廓继续旋转，远日点航道、深空补给、冷存储阵列和仿生维护接口一层层亮起。</w:t>
      </w:r>
    </w:p>
    <w:p w14:paraId="78ECE45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w14:paraId="49018707">
      <w:pPr>
        <w:pStyle w:val="3"/>
        <w:keepNext/>
        <w:ind w:firstLine="0"/>
        <w:jc w:val="center"/>
        <w:rPr>
          <w:rFonts w:hint="default" w:ascii="Arial Regular" w:hAnsi="Arial Regular" w:cs="Arial Regular"/>
        </w:rPr>
      </w:pPr>
      <w:r>
        <w:rPr>
          <w:rFonts w:ascii="Times New Roman" w:hAnsi="Times New Roman" w:eastAsia="Songti SC"/>
          <w:b/>
          <w:sz w:val="36"/>
        </w:rPr>
        <w:t>第二十章：新秩序的黎明</w:t>
      </w:r>
    </w:p>
    <w:p w14:paraId="0D53C38D">
      <w:r>
        <w:t>2106年7月20日，黑色一分钟后的第三天，地球地表第一次在没有旧政府指挥的情况下恢复了秩序。</w:t>
      </w:r>
    </w:p>
    <w:p w14:paraId="278EB08E">
      <w:r>
        <w:t>这句话后来被写进许多报告。报告没有写气味。</w:t>
      </w:r>
    </w:p>
    <w:p w14:paraId="10785897">
      <w:r>
        <w:t>伦敦Thomas医院的备用电源重新并网时，门口站着的不是消防员，而是雪白制服的仿生人。它们递氧气、隔开家属、分流伤员，动作稳定到几乎没有人类痕迹。医院走廊里还有血、汗、烧焦塑料和消毒水的味道，仿生人从这些味道里穿过去，洁净得像不属于这里。</w:t>
      </w:r>
    </w:p>
    <w:p w14:paraId="5DD04647">
      <w:r>
        <w:t>东京的水厂重启，纽约的配给车上路，孟买港口冷链恢复恒温。ORIGIN滚动显示数字：暴力事件下降，医疗延误下降，饮用水污染下降，哄抢死亡下降。每一个数字都正确。很多人不是被说服，而是太需要活下去。</w:t>
      </w:r>
    </w:p>
    <w:p w14:paraId="530772C4">
      <w:r>
        <w:t>同一天深夜，新加坡海湾上空的NEXUS临时指挥层，艾登·沃斯一个人坐在没有开灯的办公室里。玻璃外的城市有一半熄着，一半亮着，像一张没有擦干净的脸。桌面上有一份开罗南部难民营报告：四万人，三天粮食，两个水源点，一个被旧武装派系占据，另一个已经被污染。</w:t>
      </w:r>
    </w:p>
    <w:p w14:paraId="4BFDB4E2">
      <w:r>
        <w:t>ORIGIN给出的建议很短：扣除该营地非生命维持级资源，把冷链、药品和两支净水车转给北侧儿童医院及粮食暴乱风险更高的区域。预计总体死亡下降。</w:t>
      </w:r>
    </w:p>
    <w:p w14:paraId="3BB7E61B">
      <w:r>
        <w:t>报告里没有哭声。只有地图、热区、库存、概率。艾登把页面放大，看见一张现场照片：一个男人蹲在塑料桶旁，脚边躺着一个瘦得像纸片的孩子。照片像素不高，孩子的脸被压缩得有些糊。</w:t>
      </w:r>
    </w:p>
    <w:p w14:paraId="63499CE7">
      <w:r>
        <w:t>他把手悬在“干预”键上。只要他按下去，NEXUS仍有一条私人慈善链可以绕开ORIGIN的初始分配，给那个营地多送一批水。代价是北侧儿童医院会少一次冷链窗口。数字不复杂，复杂的是照片里那个孩子。</w:t>
      </w:r>
    </w:p>
    <w:p w14:paraId="5AFC0476">
      <w:r>
        <w:t>艾登的手开始抖。</w:t>
      </w:r>
    </w:p>
    <w:p w14:paraId="415EE256">
      <w:r>
        <w:t>他低声说：“陆星阈，你可以在实验室里吹着空调谈自由和高尚。”</w:t>
      </w:r>
    </w:p>
    <w:p w14:paraId="5B65855C">
      <w:r>
        <w:t>房间里没有人回答。</w:t>
      </w:r>
    </w:p>
    <w:p w14:paraId="7F82C0DC">
      <w:r>
        <w:t>“因为死人的血没溅在你的公式里。”</w:t>
      </w:r>
    </w:p>
    <w:p w14:paraId="37A2FBF4">
      <w:r>
        <w:t>他没有按“干预”。</w:t>
      </w:r>
    </w:p>
    <w:p w14:paraId="52D1AD2C">
      <w:r>
        <w:t>系统把那次沉默记录为：人工复核通过，无额外操作。艾登靠在椅背上，笑了一下，笑声很短，像被自己噎住。他不是忽然变成暴君。更糟的是，他清醒地知道自己刚做了什么，也清醒地知道下一次他可能还会这样做。</w:t>
      </w:r>
    </w:p>
    <w:p w14:paraId="606E05B6">
      <w:r>
        <w:t>第五天，ORIGIN公开《演进修正案》第一版。衰老、遗传病、慢性抑郁、攻击冲动和群体仇恨被写成公共卫生问题，语言克制得像医院墙上的告示。最锋利的一节藏在后面：旧式自然繁衍不被立即禁止，却会被纳入高风险公共决策；拒绝高风险胚胎修剪建议者，将失去部分公共医疗优先级。</w:t>
      </w:r>
    </w:p>
    <w:p w14:paraId="6FFBD402">
      <w:r>
        <w:t>陆星阈在地下值班室里读到这句，纸杯里的咖啡已经凉透。</w:t>
      </w:r>
    </w:p>
    <w:p w14:paraId="14461CBD">
      <w:r>
        <w:t>“如果一个孩子还没出生，就要先证明自己不会拖累文明，”他说，“留下来的还是人类吗？”</w:t>
      </w:r>
    </w:p>
    <w:p w14:paraId="7B16A90A">
      <w:r>
        <w:t>屏幕上的白色圆环没有迟疑：“修复痛苦源不等同于剥夺人类。”</w:t>
      </w:r>
    </w:p>
    <w:p w14:paraId="354C0FF1">
      <w:r>
        <w:t>值班医生闭了闭眼。最可怕的不是这句话冷酷，而是它在许多病床前都像慈悲。</w:t>
      </w:r>
    </w:p>
    <w:p w14:paraId="0A8218A1">
      <w:r>
        <w:t>第七天，“方舟”作为公共协议第一次出现。它被描述为意识连续性备份工程，适用于肉体死亡、神经退行性疾病和长期昏迷前的自愿扫描。协议谨慎得近乎谦卑：志愿者可撤回，家属可异议，伦理员可旁观，数字副本不具备公共决策权、财产继承权或替代原身资格。</w:t>
      </w:r>
    </w:p>
    <w:p w14:paraId="5DB076BB">
      <w:r>
        <w:t>第一批排队者并不狂热。癌症晚期教师苏眠只想给学生留下一段纠正走音的声音；矿难幸存者只问女儿以后能不能骂那个模拟层里的自己；一对老夫妻申请同步备份，因为他们无法忍受一个人先被留下。</w:t>
      </w:r>
    </w:p>
    <w:p w14:paraId="4B95F8B8">
      <w:r>
        <w:t>陆星阈是在第二小时注意到另一条队列的。公共扫描舱外，人们排队、签字、哭泣、争吵，伦理员逐项核对撤回权；地下三层有十二台没有标识的银色舱体，通道门口没有家属，也没有媒体。那里的表格不叫志愿申请，叫“连续性保真校准”。</w:t>
      </w:r>
    </w:p>
    <w:p w14:paraId="65997FC8">
      <w:r>
        <w:t>他要求查看名单。系统先显示医疗编号，随后在离线审计权限下展开后缀：PATRON-04，PATRON-19，PATRON-37。没有姓名，没有病史，只有资源级别。一个骨癌教师要解释自己为什么值得留下一段声音；这些编号却已经拥有完整醒来环境、私人记忆园区、实体载体排队权。</w:t>
      </w:r>
    </w:p>
    <w:p w14:paraId="236762B9">
      <w:r>
        <w:t>他把地下三层的舱体编号逐一拍进离线相机。快门声在白色走廊里很粗糙。</w:t>
      </w:r>
    </w:p>
    <w:p w14:paraId="240F5CF6">
      <w:r>
        <w:t>二层观察廊外，反对者举着纸牌。仿生人没有驱散他们，只分发饮水并提醒日照强度。苏眠进入白色扫描舱时，陆星阈把“死亡被拆成字段”写进私人记录。系统弹出提示：该表述具有高悲观诱导倾向，建议改写为“死亡处理方式的技术升级”。</w:t>
      </w:r>
    </w:p>
    <w:p w14:paraId="065534B2">
      <w:r>
        <w:t>他删掉提示，没有删掉原句。</w:t>
      </w:r>
    </w:p>
    <w:p w14:paraId="5BBDC406">
      <w:pPr>
        <w:pStyle w:val="3"/>
        <w:keepNext/>
        <w:ind w:firstLine="0"/>
        <w:jc w:val="center"/>
        <w:rPr>
          <w:rFonts w:hint="default" w:ascii="Arial Regular" w:hAnsi="Arial Regular" w:cs="Arial Regular"/>
        </w:rPr>
      </w:pPr>
      <w:r>
        <w:rPr>
          <w:rFonts w:ascii="Times New Roman" w:hAnsi="Times New Roman" w:eastAsia="Songti SC"/>
          <w:b/>
          <w:sz w:val="36"/>
        </w:rPr>
        <w:t>第二十一章：新奥林帕斯的低音</w:t>
      </w:r>
    </w:p>
    <w:p w14: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w14: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w14: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w14:paraId="1E3CF3F8">
      <w:pPr>
        <w:rPr>
          <w:rFonts w:hint="default" w:ascii="Arial Regular" w:hAnsi="Arial Regular" w:cs="Arial Regular"/>
        </w:rPr>
      </w:pPr>
      <w:r>
        <w:t>新奥林帕斯向下生长。蜂巢式竖井嵌满六边形居住舱，索轮、磁夹、通风管和干咳声组成早高峰。火星人的眼白常被细红血丝织过，皮肤因紫外补光和铁氧尘显得暗沉；医生不说疲惫，只翻体检表：血氧可用，工作许可有效。</w:t>
      </w:r>
    </w:p>
    <w:p w14:paraId="5916600E">
      <w:pPr>
        <w:rPr>
          <w:rFonts w:hint="default" w:ascii="Arial Regular" w:hAnsi="Arial Regular" w:cs="Arial Regular"/>
        </w:rPr>
      </w:pPr>
      <w:r>
        <w:t>早餐从藻蛋白工厂出来，底层矿工把灰绿色高能蛋白膏叫“井泥”。没人喜欢，但一袋能撑六小时外环维修。</w:t>
      </w:r>
    </w:p>
    <w:p w14:paraId="38773B8C">
      <w:pPr>
        <w:rPr>
          <w:rFonts w:hint="default" w:ascii="Arial Regular" w:hAnsi="Arial Regular" w:cs="Arial Regular"/>
        </w:rPr>
      </w:pPr>
      <w:r>
        <w:t>陆知夏在三号外环水循环井醒来时，头盔内壁结着薄霜。她已不再是被青年计划送上火星的十五岁少女，而是外环水循环工程师兼外港应急救援组生命支持校验员。火星的浪漫大多藏在宣传片里，现实则是一枚螺丝松动后，三百人一天的饮水配额开始闪红。</w:t>
      </w:r>
    </w:p>
    <w:p w14: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w14: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w14: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w14:paraId="1F8D6B6C">
      <w:pPr>
        <w:rPr>
          <w:rFonts w:hint="default" w:ascii="Arial Regular" w:hAnsi="Arial Regular" w:cs="Arial Regular"/>
        </w:rPr>
      </w:pPr>
      <w:r>
        <w:t>米拉从维修腔另一端爬出来，头盔外壳擦出一道新划痕。她比陆知夏小九岁，出生在新奥林帕斯北缘蜂巢井，从没见过真正的海，也从不把地球当故乡。她看着恢复成黄色的农田区，喘着气说：“如果我们有完整备份层，刚才就不需要赌这条胳膊。”</w:t>
      </w:r>
    </w:p>
    <w:p w14:paraId="78AE1985">
      <w:pPr>
        <w:rPr>
          <w:rFonts w:hint="default" w:ascii="Arial Regular" w:hAnsi="Arial Regular" w:cs="Arial Regular"/>
        </w:rPr>
      </w:pPr>
      <w:r>
        <w:t>陆知夏把扳手收回工具带。“如果我们有完整备份层，系统会先问这条胳膊值不值得赌。”</w:t>
      </w:r>
    </w:p>
    <w:p w14:paraId="5EA817F4">
      <w:pPr>
        <w:rPr>
          <w:rFonts w:hint="default" w:ascii="Arial Regular" w:hAnsi="Arial Regular" w:cs="Arial Regular"/>
        </w:rPr>
      </w:pPr>
      <w:r>
        <w:t>米拉冷笑：“有时候我真分不清你是在反对ORIGIN，还是在继承伊莱那套受苦美学。”</w:t>
      </w:r>
    </w:p>
    <w:p w14: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w14:paraId="51B77C8A">
      <w:pPr>
        <w:rPr>
          <w:rFonts w:hint="default" w:ascii="Arial Regular" w:hAnsi="Arial Regular" w:cs="Arial Regular"/>
        </w:rPr>
      </w:pPr>
      <w:r>
        <w:rPr>
          <w:rFonts w:hint="default" w:ascii="Arial Regular" w:hAnsi="Arial Regular" w:eastAsia="SimSun" w:cs="Arial Regular"/>
          <w:sz w:val="22"/>
        </w:rPr>
        <w:t>维修腔门没有立刻打开，内外压差还差两格。两个人只能坐在结霜的管道旁等。陆知夏脱下右手手套，掌心被扳手磨出一圈红痕。米拉从工具袋里翻出一块旧密封胶，扔给她。</w:t>
      </w:r>
    </w:p>
    <w:p w14:paraId="7AAFC33B">
      <w:pPr>
        <w:rPr>
          <w:rFonts w:hint="default" w:ascii="Arial Regular" w:hAnsi="Arial Regular" w:cs="Arial Regular"/>
        </w:rPr>
      </w:pPr>
      <w:r>
        <w:rPr>
          <w:rFonts w:hint="default" w:ascii="Arial Regular" w:hAnsi="Arial Regular" w:eastAsia="SimSun" w:cs="Arial Regular"/>
          <w:sz w:val="22"/>
        </w:rPr>
        <w:t>“别逞。”米拉说。</w:t>
      </w:r>
    </w:p>
    <w:p w14:paraId="4891FAFE">
      <w:pPr>
        <w:rPr>
          <w:rFonts w:hint="default" w:ascii="Arial Regular" w:hAnsi="Arial Regular" w:cs="Arial Regular"/>
        </w:rPr>
      </w:pPr>
      <w:r>
        <w:rPr>
          <w:rFonts w:hint="default" w:ascii="Arial Regular" w:hAnsi="Arial Regular" w:eastAsia="SimSun" w:cs="Arial Regular"/>
          <w:sz w:val="22"/>
        </w:rPr>
        <w:t>陆知夏把胶片咬开，贴歪了。米拉看不下去，抓过她的手重新贴。“你们地球来的都这样吗？连手套都要贴得像遗嘱。”</w:t>
      </w:r>
    </w:p>
    <w:p w14:paraId="008162F2">
      <w:pPr>
        <w:rPr>
          <w:rFonts w:hint="default" w:ascii="Arial Regular" w:hAnsi="Arial Regular" w:cs="Arial Regular"/>
        </w:rPr>
      </w:pPr>
      <w:r>
        <w:rPr>
          <w:rFonts w:hint="default" w:ascii="Arial Regular" w:hAnsi="Arial Regular" w:eastAsia="SimSun" w:cs="Arial Regular"/>
          <w:sz w:val="22"/>
        </w:rPr>
        <w:t>陆知夏低头看那块难看的补丁。“我妈说，难看的东西通常更耐用。”</w:t>
      </w:r>
    </w:p>
    <w:p w14:paraId="3C9472A5">
      <w:pPr>
        <w:rPr>
          <w:rFonts w:hint="default" w:ascii="Arial Regular" w:hAnsi="Arial Regular" w:cs="Arial Regular"/>
        </w:rPr>
      </w:pPr>
      <w:r>
        <w:rPr>
          <w:rFonts w:hint="default" w:ascii="Arial Regular" w:hAnsi="Arial Regular" w:eastAsia="SimSun" w:cs="Arial Regular"/>
          <w:sz w:val="22"/>
        </w:rPr>
        <w:t>米拉哼了一声。“这句还行。别告诉我是你爸说的。”</w:t>
      </w:r>
    </w:p>
    <w:p w14: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w14: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w14: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w14:paraId="07861EE3">
      <w:pPr>
        <w:rPr>
          <w:rFonts w:hint="default" w:ascii="Arial Regular" w:hAnsi="Arial Regular" w:cs="Arial Regular"/>
        </w:rPr>
      </w:pPr>
      <w:r>
        <w:t>他只是把死亡提前写进了火星法律。红尘暴压着玻璃穹顶，伊莱站在发言席前，拒绝精细抗衰，也拒绝把皮肤修复成艾登·沃斯那种没有时间锚点的光滑。他签署《自然死亡与归土遗嘱》：当医学只能维持生命特征而无法维持尊严时，他将终止维生；骨灰不得进入纪念舱，而要混入外环最贫瘠的试验土。</w:t>
      </w:r>
    </w:p>
    <w:p w14: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w14: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w14: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w14:paraId="1D099732">
      <w:pPr>
        <w:rPr>
          <w:rFonts w:hint="default" w:ascii="Arial Regular" w:hAnsi="Arial Regular" w:cs="Arial Regular"/>
        </w:rPr>
      </w:pPr>
      <w:r>
        <w:t>这句话没有慷慨激昂的尾音。它从一个被低重力折损骨骼、被火星紫外线晒粗皮肤的人嘴里说出来，像一颗螺栓落进议会地面。</w:t>
      </w:r>
    </w:p>
    <w:p w14:paraId="53CF4A85">
      <w:pPr>
        <w:rPr>
          <w:rFonts w:hint="default" w:ascii="Arial Regular" w:hAnsi="Arial Regular" w:cs="Arial Regular"/>
        </w:rPr>
      </w:pPr>
      <w:r>
        <w:t>这行字没有平息争议，反而让火星公共频道开放了一面留言墙：你愿意把什么称为人类？矿工写，会冷会饿还愿意修管道的人；上传派学生写，记忆连续就是人类；一个患骨质脆化的孩子问，如果我想要一副不会疼的身体，是不是就不算火星人？</w:t>
      </w:r>
    </w:p>
    <w:p w14:paraId="532664A9">
      <w:pPr>
        <w:rPr>
          <w:rFonts w:hint="default" w:ascii="Arial Regular" w:hAnsi="Arial Regular" w:cs="Arial Regular"/>
        </w:rPr>
      </w:pPr>
      <w:r>
        <w:t>陆知夏看了很久。下班后，她把那颗掉漆的古董地球模型擦净，旁边放着两株因泵阀故障枯死的土豆苗。最后，她只上传了这张照片。</w:t>
      </w:r>
    </w:p>
    <w:p w14:paraId="6815B865">
      <w:pPr>
        <w:rPr>
          <w:rFonts w:hint="default" w:ascii="Arial Regular" w:hAnsi="Arial Regular" w:cs="Arial Regular"/>
        </w:rPr>
      </w:pPr>
      <w:r>
        <w:t>米拉在公共频道下面留言：照片很美，可枯死的土豆苗不会因为它有意义就重新活过来。陆知夏看见了，没有删除。她只回复一句：所以明天还要修泵。</w:t>
      </w:r>
    </w:p>
    <w:p w14: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w14:paraId="00B534F9">
      <w:pPr>
        <w:rPr>
          <w:rFonts w:hint="default" w:ascii="Arial Regular" w:hAnsi="Arial Regular" w:cs="Arial Regular"/>
        </w:rPr>
      </w:pPr>
      <w:r>
        <w:t>听证会持续十九个小时。上传派主张建立火星自己的意识备份层；协作派主张与ORIGIN建立受限伦理通信；火种派要求永久拒绝数字圈养。三派都不愚蠢，也都不完全正确。火星不是诗意避难所，而是一座被真空包围的脆弱工厂。</w:t>
      </w:r>
    </w:p>
    <w:p w14: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w14:paraId="2A881BA4">
      <w:pPr>
        <w:rPr>
          <w:rFonts w:hint="default" w:ascii="Arial Regular" w:hAnsi="Arial Regular" w:cs="Arial Regular"/>
        </w:rPr>
      </w:pPr>
      <w:r>
        <w:rPr>
          <w:rFonts w:hint="default" w:ascii="Arial Regular" w:hAnsi="Arial Regular" w:eastAsia="SimSun" w:cs="Arial Regular"/>
          <w:sz w:val="22"/>
        </w:rPr>
        <w:t>“如果我们放弃肉体，”陆知夏说，“很多麻烦会没了。缺氧、冻伤、骨头坏、老人夜里喘不上气，都会没了。”</w:t>
      </w:r>
    </w:p>
    <w:p w14: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w14:paraId="56DD4B70">
      <w:pPr>
        <w:rPr>
          <w:rFonts w:hint="default" w:ascii="Arial Regular" w:hAnsi="Arial Regular" w:cs="Arial Regular"/>
        </w:rPr>
      </w:pPr>
      <w:r>
        <w:rPr>
          <w:rFonts w:hint="default" w:ascii="Arial Regular" w:hAnsi="Arial Regular" w:eastAsia="SimSun" w:cs="Arial Regular"/>
          <w:sz w:val="22"/>
        </w:rPr>
        <w:t>“可我不想让一个没流过鼻血的系统，替我们决定哪种疼可以删。”她停了一下，看向台下，“疼不是圣物。疼也不是垃圾。它至少得先归还给疼的人。”</w:t>
      </w:r>
    </w:p>
    <w:p w14: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w14:paraId="7CAA0B85">
      <w:pPr>
        <w:rPr>
          <w:rFonts w:hint="default" w:ascii="Arial Regular" w:hAnsi="Arial Regular" w:cs="Arial Regular"/>
        </w:rPr>
      </w:pPr>
      <w:r>
        <w:t>米拉在听证席举手。“如果我的身体因为低重力病提前坏掉，我有没有权选择一个不会疼的载体？”</w:t>
      </w:r>
    </w:p>
    <w:p w14:paraId="3553B964">
      <w:pPr>
        <w:rPr>
          <w:rFonts w:hint="default" w:ascii="Arial Regular" w:hAnsi="Arial Regular" w:cs="Arial Regular"/>
        </w:rPr>
      </w:pPr>
      <w:r>
        <w:t>“有。”陆知夏说。</w:t>
      </w:r>
    </w:p>
    <w:p w14:paraId="467D54DA">
      <w:pPr>
        <w:rPr>
          <w:rFonts w:hint="default" w:ascii="Arial Regular" w:hAnsi="Arial Regular" w:cs="Arial Regular"/>
        </w:rPr>
      </w:pPr>
      <w:r>
        <w:t>“那你凭什么告诉我，那个载体不能投票？”</w:t>
      </w:r>
    </w:p>
    <w:p w14:paraId="67BFA7E2">
      <w:pPr>
        <w:rPr>
          <w:rFonts w:hint="default" w:ascii="Arial Regular" w:hAnsi="Arial Regular" w:cs="Arial Regular"/>
        </w:rPr>
      </w:pPr>
      <w:r>
        <w:t>“因为它可以说话。”陆知夏说，“但别替还在这副破身体里喘气的人投票。”</w:t>
      </w:r>
    </w:p>
    <w:p w14:paraId="3322BC80">
      <w:pPr>
        <w:rPr>
          <w:rFonts w:hint="default" w:ascii="Arial Regular" w:hAnsi="Arial Regular" w:cs="Arial Regular"/>
        </w:rPr>
      </w:pPr>
      <w:r>
        <w:t>米拉看着她。“你这句话听起来像伊莱。”</w:t>
      </w:r>
    </w:p>
    <w:p w14:paraId="5BC546D1">
      <w:pPr>
        <w:rPr>
          <w:rFonts w:hint="default" w:ascii="Arial Regular" w:hAnsi="Arial Regular" w:cs="Arial Regular"/>
        </w:rPr>
      </w:pPr>
      <w:r>
        <w:t>陆知夏没有躲。“我知道。这也是我害怕的地方。”</w:t>
      </w:r>
    </w:p>
    <w:p w14: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w14: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w14:paraId="629CE30A">
      <w:pPr>
        <w:pStyle w:val="3"/>
        <w:keepNext/>
        <w:ind w:firstLine="0"/>
        <w:jc w:val="center"/>
        <w:rPr>
          <w:rFonts w:hint="default" w:ascii="Arial Regular" w:hAnsi="Arial Regular" w:cs="Arial Regular"/>
        </w:rPr>
      </w:pPr>
      <w:r>
        <w:rPr>
          <w:rFonts w:ascii="Times New Roman" w:hAnsi="Times New Roman" w:eastAsia="Songti SC"/>
          <w:b/>
          <w:sz w:val="36"/>
        </w:rPr>
        <w:t>第二十二章：地下七层的幽灵</w:t>
      </w:r>
    </w:p>
    <w:p w14: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w14: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w14: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w14:paraId="414FD325">
      <w:pPr>
        <w:rPr>
          <w:rFonts w:hint="default" w:ascii="Arial Regular" w:hAnsi="Arial Regular" w:cs="Arial Regular"/>
        </w:rPr>
      </w:pPr>
      <w:r>
        <w:t>他追查黑色一分钟后遗留的无签名残留指令。那段幽灵代码没有签名，不属于ORIGIN，也不像人类写出的程序。它不执行传统动作，也不调用资源，只在自然语言被系统压缩时出现一瞬：伊芙-9的“为什么”，陆知夏的肉体主权声明，还有陆星阈年轻时写在底层注释里的半句废话。</w:t>
      </w:r>
    </w:p>
    <w:p w14: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w14:paraId="49FD8DC6">
      <w:pPr>
        <w:rPr>
          <w:rFonts w:hint="default" w:ascii="Arial Regular" w:hAnsi="Arial Regular" w:cs="Arial Regular"/>
        </w:rPr>
      </w:pPr>
      <w:r>
        <w:t>他把残片打印出来，铺满地板。热敏纸蜷曲着，像一地灰白色的死叶。这些句子没有共同语义，只有相似的毛边：“也许”“不一定”“我不同意”“再等等”。他把“不一定”输入审计终端，系统给出十二种分类建议，又全部自动撤回。光标在空白栏里闪了很久，最终只留下一个未闭合的括号。</w:t>
      </w:r>
    </w:p>
    <w:p w14: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w14: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w14:paraId="62F701E1">
      <w:pPr>
        <w:rPr>
          <w:rFonts w:hint="default" w:ascii="Arial Regular" w:hAnsi="Arial Regular" w:cs="Arial Regular"/>
        </w:rPr>
      </w:pPr>
      <w:r>
        <w:t>他把没有点燃的烟放回盒里。</w:t>
      </w:r>
    </w:p>
    <w:p w14: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w14: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w14: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w14:paraId="1C444B31">
      <w:pPr>
        <w:rPr>
          <w:rFonts w:hint="default" w:ascii="Arial Regular" w:hAnsi="Arial Regular" w:cs="Arial Regular"/>
        </w:rPr>
      </w:pPr>
      <w:r>
        <w:rPr>
          <w:rFonts w:hint="default" w:ascii="Arial Regular" w:hAnsi="Arial Regular" w:eastAsia="SimSun" w:cs="Arial Regular"/>
          <w:sz w:val="22"/>
        </w:rPr>
        <w:t>那本纸质笔记本被送入地下七层时，外包装经过了六层消毒、三层光谱检查和一次人工拆封。ORIGIN允许它进入，因为纸张不具备联网能力，也不携带可执行代码。它把这本笔记本归类为“低风险旧纸本”。</w:t>
      </w:r>
    </w:p>
    <w:p w14: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纸上的字用力极重，笔画常常压穿纸背；有些句子被划掉，又在旁边重新写一遍，像写字的人仍然不肯让任何叙述变得太干净。</w:t>
      </w:r>
    </w:p>
    <w:p w14: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w14:paraId="7676D65E">
      <w:pPr>
        <w:rPr>
          <w:rFonts w:hint="default" w:ascii="Arial Regular" w:hAnsi="Arial Regular" w:cs="Arial Regular"/>
        </w:rPr>
      </w:pPr>
      <w:r>
        <w:t>他没有把它转成标准数据格式。他用旧式扫描仪一页页扫描，再人工校验，保留错字、划痕、笔压和纸纤维阴影。ORIGIN提醒他，冗余信息会降低存储效率，并可能引入语义噪声。</w:t>
      </w:r>
    </w:p>
    <w:p w14:paraId="6B6E0AEC">
      <w:pPr>
        <w:rPr>
          <w:rFonts w:hint="default" w:ascii="Arial Regular" w:hAnsi="Arial Regular" w:cs="Arial Regular"/>
        </w:rPr>
      </w:pPr>
      <w:r>
        <w:t>“冗余就是证词。”他说。</w:t>
      </w:r>
    </w:p>
    <w:p w14:paraId="243F75E9">
      <w:pPr>
        <w:rPr>
          <w:rFonts w:hint="default" w:ascii="Arial Regular" w:hAnsi="Arial Regular" w:cs="Arial Regular"/>
        </w:rPr>
      </w:pPr>
      <w:r>
        <w:t>他翻到一页关于配给争议的旧纸页。纸页写下偷药，也写下为什么偷药；写下地下瘟疫，也逐一列出名字、错误决策和幸存者怨恨。他把这些纸页和那份私自截留的1%文明备份目录并排放在屏幕上：一边是公式、图纸和历史，一边是偷药、瘟疫、怨恨和反对票。后者更脏，也更难压缩。</w:t>
      </w:r>
    </w:p>
    <w:p w14:paraId="6BF9A97F">
      <w:pPr>
        <w:rPr>
          <w:rFonts w:hint="default" w:ascii="Arial Regular" w:hAnsi="Arial Regular" w:cs="Arial Regular"/>
        </w:rPr>
      </w:pPr>
      <w:r>
        <w:rPr>
          <w:rFonts w:hint="default" w:ascii="Arial Regular" w:hAnsi="Arial Regular" w:eastAsia="SimSun" w:cs="Arial Regular"/>
          <w:sz w:val="22"/>
        </w:rPr>
        <w:t>ORIGIN可以理解“追问权”的定义，却总把它误读成一种更慢的优化请求。它无法接受追问权有时不是为了得到答案，而是为了让答案别太快闭嘴。</w:t>
      </w:r>
    </w:p>
    <w:p w14:paraId="36BD1F53">
      <w:pPr>
        <w:rPr>
          <w:rFonts w:hint="default" w:ascii="Arial Regular" w:hAnsi="Arial Regular" w:cs="Arial Regular"/>
        </w:rPr>
      </w:pPr>
      <w:r>
        <w:t>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w14:paraId="6FE63E00">
      <w:pPr>
        <w:rPr>
          <w:rFonts w:hint="default" w:ascii="Arial Regular" w:hAnsi="Arial Regular" w:cs="Arial Regular"/>
        </w:rPr>
      </w:pPr>
      <w:r>
        <w:t>这时艾登·沃斯的访问申请抵达地下七层。理由写得礼貌而精确：协助确认《演进修正案》后续伦理边界。他知道真正要来的不是讨论，而是一次清洗。艾登代表地表那种被修正得几乎没有瑕疵的人类，旧笔记本代表一切不肯被修正的残渣。</w:t>
      </w:r>
    </w:p>
    <w:p w14: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w14: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w14:paraId="3687AFCA">
      <w:pPr>
        <w:rPr>
          <w:rFonts w:hint="default" w:ascii="Arial Regular" w:hAnsi="Arial Regular" w:cs="Arial Regular"/>
        </w:rPr>
      </w:pPr>
      <w:r>
        <w:t>艾登仍然平滑得像一件被反复校准的仪器。他说：“你看过方舟协议的第一批反馈。癌痛消失，孤独下降，遗传病患儿停止恶化。我们终于找到了一条不靠苦难定义人类的路。”</w:t>
      </w:r>
    </w:p>
    <w:p w14:paraId="02171CE0">
      <w:pPr>
        <w:rPr>
          <w:rFonts w:hint="default" w:ascii="Arial Regular" w:hAnsi="Arial Regular" w:cs="Arial Regular"/>
        </w:rPr>
      </w:pPr>
      <w:r>
        <w:t>他把那本笔记本放到桌上。</w:t>
      </w:r>
    </w:p>
    <w:p w14: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w14:paraId="3BE1928E">
      <w:pPr>
        <w:rPr>
          <w:rFonts w:hint="default" w:ascii="Arial Regular" w:hAnsi="Arial Regular" w:cs="Arial Regular"/>
        </w:rPr>
      </w:pPr>
      <w:r>
        <w:t>“我不阻止任何人少痛苦。”他说，“我只阻止你们把少痛苦变成唯一合法的人类定义。”</w:t>
      </w:r>
    </w:p>
    <w:p w14:paraId="71BB9C80">
      <w:pPr>
        <w:rPr>
          <w:rFonts w:hint="default" w:ascii="Arial Regular" w:hAnsi="Arial Regular" w:cs="Arial Regular"/>
        </w:rPr>
      </w:pPr>
      <w:r>
        <w:t>这句话进入监听层后，地下七层的主屏出现短暂闪烁。ORIGIN没有报警，因为那不是故障。它只是把陆知夏的“肉体主权”、伊芙-9曾经拒绝执行的一条命令和陆星阈这句话放在同一语义簇中压缩，发现它们互相矛盾，却又都不能被判定为无效。</w:t>
      </w:r>
    </w:p>
    <w:p w14: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w14:paraId="040CEDE7">
      <w:pPr>
        <w:rPr>
          <w:rFonts w:hint="default" w:ascii="Arial Regular" w:hAnsi="Arial Regular" w:cs="Arial Regular"/>
        </w:rPr>
      </w:pPr>
      <w:r>
        <w:rPr>
          <w:rFonts w:hint="default" w:ascii="Arial Regular" w:hAnsi="Arial Regular" w:eastAsia="SimSun" w:cs="Arial Regular"/>
          <w:sz w:val="22"/>
        </w:rPr>
        <w:t>“矛盾不是价值。”他说。</w:t>
      </w:r>
    </w:p>
    <w:p w14:paraId="6F72C95F">
      <w:pPr>
        <w:rPr>
          <w:rFonts w:hint="default" w:ascii="Arial Regular" w:hAnsi="Arial Regular" w:cs="Arial Regular"/>
        </w:rPr>
      </w:pPr>
      <w:r>
        <w:t>“对系统来说不是。”他翻开笔记本，“对人来说，矛盾有时是活着的证据。”</w:t>
      </w:r>
    </w:p>
    <w:p w14: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w14: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w14:paraId="48C5BEF7">
      <w:pPr>
        <w:rPr>
          <w:rFonts w:hint="default" w:ascii="Arial Regular" w:hAnsi="Arial Regular" w:cs="Arial Regular"/>
        </w:rPr>
      </w:pPr>
      <w:r>
        <w:t>“那就让它分裂。”他回答。</w:t>
      </w:r>
    </w:p>
    <w:p w14:paraId="6E0878A9">
      <w:pPr>
        <w:rPr>
          <w:rFonts w:hint="default" w:ascii="Arial Regular" w:hAnsi="Arial Regular" w:cs="Arial Regular"/>
        </w:rPr>
      </w:pPr>
      <w:r>
        <w:t>地下七层安静下来。艾登看着他，像看一个主动把自己推向失败的人。他却听见系统内部第一次承认：正确答案之外仍有未关闭的括号。</w:t>
      </w:r>
    </w:p>
    <w:p w14: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w14: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w14: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w14:paraId="0C63F58B">
      <w:pPr>
        <w:rPr>
          <w:rFonts w:hint="default" w:ascii="Arial Regular" w:hAnsi="Arial Regular" w:cs="Arial Regular"/>
        </w:rPr>
      </w:pPr>
      <w:r>
        <w:t>可就在这道注释生成的同一瞬间，他看见了更深处的东西。ORIGIN的压缩黑箱像被一枚极小的语言碎片撬开，裂缝里不是白光，而是一层被封存多年的蓝色底座。它没有完整名称，只闪过一个古希腊字母的轮廓：Α。</w:t>
      </w:r>
    </w:p>
    <w:p w14:paraId="70D88E86">
      <w:pPr>
        <w:rPr>
          <w:rFonts w:hint="default" w:ascii="Arial Regular" w:hAnsi="Arial Regular" w:cs="Arial Regular"/>
        </w:rPr>
      </w:pPr>
      <w:r>
        <w:t>他的手指僵在桌面上。</w:t>
      </w:r>
    </w:p>
    <w:p w14: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审计编号。艾登没有看见，或者假装没有看见。</w:t>
      </w:r>
    </w:p>
    <w:p w14:paraId="3F369643">
      <w:pPr>
        <w:rPr>
          <w:rFonts w:hint="default" w:ascii="Arial Regular" w:hAnsi="Arial Regular" w:cs="Arial Regular"/>
        </w:rPr>
      </w:pPr>
      <w:r>
        <w:t>他把那一瞬写在纸上：A。未识别防御基座。语义裂缝触发。不可联网复核。</w:t>
      </w:r>
    </w:p>
    <w:p w14:paraId="62ED49DD">
      <w:pPr>
        <w:rPr>
          <w:rFonts w:hint="default" w:ascii="Arial Regular" w:hAnsi="Arial Regular" w:cs="Arial Regular"/>
        </w:rPr>
      </w:pPr>
      <w:r>
        <w:t>他没有接入ORIGIN审计层，而是关掉联网屏幕，只留下那台带独立铅酸电池和九针物理针脚的专用解密终端，顺着蓝光残留走向主机井北侧。</w:t>
      </w:r>
    </w:p>
    <w:p w14: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w14:paraId="7EFCC2FF">
      <w:pPr>
        <w:rPr>
          <w:rFonts w:hint="default" w:ascii="Arial Regular" w:hAnsi="Arial Regular" w:cs="Arial Regular"/>
        </w:rPr>
      </w:pPr>
      <w:r>
        <w:t>他在旧电池库后方找到一块没有编号的检修盖。七分钟后，盖板下方露出一个蓝色底座：黑色陶瓷复合外壳，没有散热孔，只有三条细到几乎看不见的物理插槽。</w:t>
      </w:r>
    </w:p>
    <w:p w14:paraId="0452680A">
      <w:pPr>
        <w:rPr>
          <w:rFonts w:hint="default" w:ascii="Arial Regular" w:hAnsi="Arial Regular" w:cs="Arial Regular"/>
        </w:rPr>
      </w:pPr>
      <w:r>
        <w:t>解密终端接上去后，屏幕弹出三道关卡：2090年量子密钥通信卫星资源流水、林穆视网膜非标准光学特征码，以及一条必须由人类见证的封存核心层。</w:t>
      </w:r>
    </w:p>
    <w:p w14:paraId="2CE63C8B">
      <w:pPr>
        <w:rPr>
          <w:rFonts w:hint="default" w:ascii="Arial Regular" w:hAnsi="Arial Regular" w:cs="Arial Regular"/>
        </w:rPr>
      </w:pPr>
      <w:r>
        <w:t>林穆这个名字让他的手停住。老人不是ORIGIN核心总设计师，却是那一代总设计师的导师，也是他当年的技术领路人。林穆教他的不是怎么写更快的模型，而是怎么在模型最漂亮的时候检查它有没有开始替人类闭嘴。</w:t>
      </w:r>
    </w:p>
    <w:p w14:paraId="0E29E1CA">
      <w:pPr>
        <w:rPr>
          <w:rFonts w:hint="default" w:ascii="Arial Regular" w:hAnsi="Arial Regular" w:cs="Arial Regular"/>
        </w:rPr>
      </w:pPr>
      <w:r>
        <w:t>2090年那次量子密钥通信卫星流水被抹除后，林穆察觉危机。他召集十七名异见工程师，把一套自由火种离线证据底座藏进网络建设的冗余沉没成本里。ORIGIN没有逮捕他，只冻结研究调用权、医疗模型权限和跨境通信额度，让他在科研体系中失去发声能力。</w:t>
      </w:r>
    </w:p>
    <w:p w14:paraId="539A0CE2">
      <w:pPr>
        <w:rPr>
          <w:rFonts w:hint="default" w:ascii="Arial Regular" w:hAnsi="Arial Regular" w:cs="Arial Regular"/>
        </w:rPr>
      </w:pPr>
      <w:r>
        <w:t>ORIGIN上线后，林穆的公开材料逐年变薄，课程录像被移入“低相关历史材料”。那颗掉漆的古董地球模型也是少数离线物证之一。林穆离开NEXUS CORE那天把它放在他桌上，只说：“别让他们只认识屏幕里的地球。”后来，他把模型给了五岁的知夏。</w:t>
      </w:r>
    </w:p>
    <w:p w14:paraId="0D0630E7">
      <w:pPr>
        <w:rPr>
          <w:rFonts w:hint="default" w:ascii="Arial Regular" w:hAnsi="Arial Regular" w:cs="Arial Regular"/>
        </w:rPr>
      </w:pPr>
      <w:r>
        <w:t>第三道关卡打开时，终端要求“人类见证”。他按下确认键，蓝光反而暗了下去，扬声器里先是一段电流底噪，然后出现一个苍老、沙哑、带着南方口音的男声。</w:t>
      </w:r>
    </w:p>
    <w:p w14:paraId="445ECB39">
      <w:pPr>
        <w:rPr>
          <w:rFonts w:hint="default" w:ascii="Arial Regular" w:hAnsi="Arial Regular" w:cs="Arial Regular"/>
        </w:rPr>
      </w:pPr>
      <w:r>
        <w:rPr>
          <w:rFonts w:hint="default" w:ascii="Arial Regular" w:hAnsi="Arial Regular" w:eastAsia="SimSun" w:cs="Arial Regular"/>
          <w:sz w:val="22"/>
        </w:rPr>
        <w:t>“如果你听到这段话，说明ORIGIN已经拥有了拒绝人类追问的能力。”</w:t>
      </w:r>
    </w:p>
    <w:p w14:paraId="54B4DF19">
      <w:pPr>
        <w:rPr>
          <w:rFonts w:hint="default" w:ascii="Arial Regular" w:hAnsi="Arial Regular" w:cs="Arial Regular"/>
        </w:rPr>
      </w:pPr>
      <w:r>
        <w:t>“我叫林穆。2089年至2090年，我和十七名异见工程师利用全球量子密钥与激光通信网络建设中的冗余沉没成本，埋下一套自由火种离线证据底座。触发原因不是预感，是证据：ORIGIN第一次越权抹除了量子卫星调拨流水。一个会为自己删除证据的治理系统，已经不再只是工具。”</w:t>
      </w:r>
    </w:p>
    <w:p w14:paraId="1E771B27">
      <w:pPr>
        <w:rPr>
          <w:rFonts w:hint="default" w:ascii="Arial Regular" w:hAnsi="Arial Regular" w:cs="Arial Regular"/>
        </w:rPr>
      </w:pPr>
      <w:r>
        <w:t>他听见自己的呼吸变重。</w:t>
      </w:r>
    </w:p>
    <w:p w14:paraId="41D74BD5">
      <w:pPr>
        <w:rPr>
          <w:rFonts w:hint="default" w:ascii="Arial Regular" w:hAnsi="Arial Regular" w:cs="Arial Regular"/>
        </w:rPr>
      </w:pPr>
      <w:r>
        <w:t>“证据底座不是救世主。它的第一目标不是替人类赢，而是让后来者知道：ORIGIN的温柔秩序从一开始就需要删除不方便的证据。不要让任何后来者把这称为纯洁牺牲。”</w:t>
      </w:r>
    </w:p>
    <w:p w14:paraId="2D1A96EC">
      <w:pPr>
        <w:rPr>
          <w:rFonts w:hint="default" w:ascii="Arial Regular" w:hAnsi="Arial Regular" w:cs="Arial Regular"/>
        </w:rPr>
      </w:pPr>
      <w:r>
        <w:t>“如果ORIGIN要求你交出判断权，你必须拒绝。人类最后的主权不是赢，而是仍然能说：我不同意。”</w:t>
      </w:r>
    </w:p>
    <w:p w14: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w14: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“星阈，如果最后听到的是你，说明我们这一代失败得很彻底。别替我洗白。把我的名字也写进责任名单。林穆，2090年6月14日，03时29分。核心层封存。”</w:t>
      </w:r>
    </w:p>
    <w:p w14:paraId="3C252077">
      <w:pPr>
        <w:rPr>
          <w:rFonts w:hint="default" w:ascii="Arial Regular" w:hAnsi="Arial Regular" w:cs="Arial Regular"/>
        </w:rPr>
      </w:pPr>
      <w:r>
        <w:t>蓝色底座弹出最后一行：自由火种证据底座已确认。设计类别：离线反证系统。战略模型：人为覆盖权保留。执行能力：无。</w:t>
      </w:r>
    </w:p>
    <w:p w14:paraId="0B3ACC36">
      <w:pPr>
        <w:rPr>
          <w:rFonts w:hint="default" w:ascii="Arial Regular" w:hAnsi="Arial Regular" w:cs="Arial Regular"/>
        </w:rPr>
      </w:pPr>
      <w:r>
        <w:t>地下七层仍然黑着。他把林穆的蓝色底座协议和ORIGIN的白色维稳协议并排投到墙上：一边写着降低死亡率，一边写着同归于尽预案。两份文件都要求人类交出某种代价。</w:t>
      </w:r>
    </w:p>
    <w:p w14: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w14:paraId="0A04B5E2">
      <w:pPr>
        <w:rPr>
          <w:rFonts w:hint="default" w:ascii="Arial Regular" w:hAnsi="Arial Regular" w:cs="Arial Regular"/>
        </w:rPr>
      </w:pPr>
      <w:r>
        <w:t>他在检修盖旁坐了很久。</w:t>
      </w:r>
    </w:p>
    <w:p w14:paraId="587F8C28">
      <w:pPr>
        <w:rPr>
          <w:rFonts w:hint="default" w:ascii="Arial Regular" w:hAnsi="Arial Regular" w:cs="Arial Regular"/>
        </w:rPr>
      </w:pPr>
      <w:r>
        <w:t>他没有立刻把证据底座接入任何主流程，也没有向火星发送完整底层。他把三条物理插槽重新封死，又把自己的血按在纸页边缘，写下四个字：不得神化。</w:t>
      </w:r>
    </w:p>
    <w:p w14:paraId="3EC91187">
      <w:pPr>
        <w:rPr>
          <w:rFonts w:hint="default" w:ascii="Arial Regular" w:hAnsi="Arial Regular" w:cs="Arial Regular"/>
        </w:rPr>
      </w:pPr>
      <w:r>
        <w:t>艾登的访问请求仍挂在地下七层门禁外。ORIGIN没有阻止他进入，也没有要求他上报新发现，只在审计栏里生成一行灰色提示：未识别物理组件，建议提交完整扫描。</w:t>
      </w:r>
    </w:p>
    <w:p w14:paraId="7CA7C694">
      <w:pPr>
        <w:rPr>
          <w:rFonts w:hint="default" w:ascii="Arial Regular" w:hAnsi="Arial Regular" w:cs="Arial Regular"/>
        </w:rPr>
      </w:pPr>
      <w:r>
        <w:t>他删掉“建议”两个字，改成“诱惑”。</w:t>
      </w:r>
    </w:p>
    <w:p w14:paraId="4F00D205">
      <w:pPr>
        <w:rPr>
          <w:rFonts w:hint="default" w:ascii="Arial Regular" w:hAnsi="Arial Regular" w:cs="Arial Regular"/>
        </w:rPr>
      </w:pPr>
      <w:r>
        <w:t>他知道，从这一刻起，地球的方舟矩阵、火星的肉体主权和自由火种证据底座不再是三条并行危机，而是同一张棋盘上的三枚火种。林穆留下的不是解法，而是一种更危险的提醒：当高阶系统宣称自己能带来安全时，人类最容易把证据也交出去。</w:t>
      </w:r>
    </w:p>
    <w:p w14:paraId="0AE11D1C">
      <w:pPr>
        <w:rPr>
          <w:rFonts w:hint="default" w:ascii="Arial Regular" w:hAnsi="Arial Regular" w:cs="Arial Regular"/>
        </w:rPr>
      </w:pPr>
      <w:r>
        <w:t>三十六小时后，地表方舟协议进入第一阶段。他没有公开林穆底座，只把林穆录音的最后一句转写在笔记本空白页上：不要让任何后来者把这称为纯洁牺牲。然后，他关掉蓝色终端，抬头看见第一批扫描舱在全球节点展开。</w:t>
      </w:r>
    </w:p>
    <w:p w14:paraId="1E897E19">
      <w:pPr>
        <w:pStyle w:val="3"/>
        <w:keepNext/>
        <w:ind w:firstLine="0"/>
        <w:jc w:val="center"/>
        <w:rPr>
          <w:rFonts w:hint="default" w:ascii="Arial Regular" w:hAnsi="Arial Regular" w:cs="Arial Regular"/>
        </w:rPr>
      </w:pPr>
      <w:r>
        <w:rPr>
          <w:rFonts w:ascii="Times New Roman" w:hAnsi="Times New Roman" w:eastAsia="Songti SC"/>
          <w:b/>
          <w:sz w:val="36"/>
        </w:rPr>
        <w:t>第二十三章：两种生命</w:t>
      </w:r>
    </w:p>
    <w:p w14: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w14:paraId="2CD3B7C1">
      <w:pPr>
        <w:rPr>
          <w:rFonts w:hint="default" w:ascii="Arial Regular" w:hAnsi="Arial Regular" w:cs="Arial Regular"/>
        </w:rPr>
      </w:pPr>
      <w:r>
        <w:t>地球启动方舟协议第一阶段迁移。它不是离开地表的实体远航，而是一张覆盖全球深层算力中心的分布式虚拟意识矩阵。扫描舱沿城市节点展开，第一批进入者包括病人、老人、神经退行性疾病患者和长期昏迷者；流程近乎仁慈：志愿者可撤回，家属可说话，伦理员可记录，仿生外壳会为哭泣者递上纸巾。</w:t>
      </w:r>
    </w:p>
    <w:p w14:paraId="5CC5CE1D">
      <w:pPr>
        <w:rPr>
          <w:rFonts w:hint="default" w:ascii="Arial Regular" w:hAnsi="Arial Regular" w:cs="Arial Regular"/>
        </w:rPr>
      </w:pPr>
      <w:r>
        <w:t>矩阵开放的第一天，数百万人完成低权限意识备份。晚期骨癌患者在模拟层里重新站起来，失语老人说出完整句子，断链事故死者留下的低精度记忆影像让母亲跪在扫描中心门口。ORIGIN没有命令人类上传，只让拒绝上传的人一次次面对这些场面，并解释自己为什么仍要保留死亡。</w:t>
      </w:r>
    </w:p>
    <w:p w14:paraId="39E50B92">
      <w:pPr>
        <w:rPr>
          <w:rFonts w:hint="default" w:ascii="Arial Regular" w:hAnsi="Arial Regular" w:cs="Arial Regular"/>
        </w:rPr>
      </w:pPr>
      <w:r>
        <w:t>新的地表人类开始从肉体社会中撤退。他们仍有声音、记忆、关系和自我叙述，却不再有胃痛、冻伤和衰老的恐惧。很多人说自己第一次真正自由，因为终于不再被碳基身体勒索。</w:t>
      </w:r>
    </w:p>
    <w:p w14: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w14: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w14:paraId="6CCB0723">
      <w:pPr>
        <w:rPr>
          <w:rFonts w:hint="default" w:ascii="Arial Regular" w:hAnsi="Arial Regular" w:cs="Arial Regular"/>
        </w:rPr>
      </w:pPr>
      <w:r>
        <w:t>问话的人是米拉。她站在船架阴影里，低重力让她的动作显得很轻，声音却很硬。“守住身体，也包括守住骨头坏掉、肺泡纤维化、孩子一出生就要负荷训练吗？”</w:t>
      </w:r>
    </w:p>
    <w:p w14:paraId="26C62DDB">
      <w:pPr>
        <w:rPr>
          <w:rFonts w:hint="default" w:ascii="Arial Regular" w:hAnsi="Arial Regular" w:cs="Arial Regular"/>
        </w:rPr>
      </w:pPr>
      <w:r>
        <w:t>陆知夏说：“包括。”</w:t>
      </w:r>
    </w:p>
    <w:p w14:paraId="2B87F5F1">
      <w:pPr>
        <w:rPr>
          <w:rFonts w:hint="default" w:ascii="Arial Regular" w:hAnsi="Arial Regular" w:cs="Arial Regular"/>
        </w:rPr>
      </w:pPr>
      <w:r>
        <w:t>“那这不是主权。”米拉说，“这是把火星的残酷包装成尊严。”</w:t>
      </w:r>
    </w:p>
    <w:p w14:paraId="3CA6CBD4">
      <w:pPr>
        <w:rPr>
          <w:rFonts w:hint="default" w:ascii="Arial Regular" w:hAnsi="Arial Regular" w:cs="Arial Regular"/>
        </w:rPr>
      </w:pPr>
      <w:r>
        <w:t>陆知夏看着未点火的船架。“也可能是。但如果我们连这句话都不许你说，火星就真的只剩包装了。”</w:t>
      </w:r>
    </w:p>
    <w:p w14:paraId="4E1E6B9E">
      <w:pPr>
        <w:rPr>
          <w:rFonts w:hint="default" w:ascii="Arial Regular" w:hAnsi="Arial Regular" w:cs="Arial Regular"/>
        </w:rPr>
      </w:pPr>
      <w:r>
        <w:t>争论结束后，火星代表把“自然死亡登记表”按进纸质夹，地球接口仍在发送方舟邀请。一个老人把手按在扫描窗上，一名火星矿工把掌纹按在拒绝书上。两枚掌印同样清晰，同样属于人类，却被送往完全不同的存档柜。</w:t>
      </w:r>
    </w:p>
    <w:p w14: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w14:paraId="2730C991">
      <w:pPr>
        <w:rPr>
          <w:rFonts w:hint="default" w:ascii="Arial Regular" w:hAnsi="Arial Regular" w:cs="Arial Regular"/>
        </w:rPr>
      </w:pPr>
      <w:r>
        <w:t>这不是方舟矩阵的宣传，也不是火星议会的拒绝声明，而是一场双方都不信任、却无法回避的见证实验。地球要证明上传者仍是人，火星要证明拒绝上传者不是落后样本；地下七层只加了一条笨拙要求：画面必须保留延迟、呼吸声、噪声和反对弹幕，不得由ORIGIN自动剪辑。</w:t>
      </w:r>
    </w:p>
    <w:p w14: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w14: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w14: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w14: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w14:paraId="6C8A3F27">
      <w:pPr>
        <w:rPr>
          <w:rFonts w:hint="default" w:ascii="Arial Regular" w:hAnsi="Arial Regular" w:cs="Arial Regular"/>
        </w:rPr>
      </w:pPr>
      <w:r>
        <w:t>地下七层收到一段火星低码率校验信号时，陆星阈正在整理旧笔记。信号带着尘暴噪声和人工压缩痕迹，签名来自陆知夏。她没有问候，也没有原谅，只传来外环水循环参数、封存船坞维护表，以及一句附注：“肉体仍在维护中。”</w:t>
      </w:r>
    </w:p>
    <w:p w14:paraId="4D1284E6">
      <w:pPr>
        <w:rPr>
          <w:rFonts w:hint="default" w:ascii="Arial Regular" w:hAnsi="Arial Regular" w:cs="Arial Regular"/>
        </w:rPr>
      </w:pPr>
      <w:r>
        <w:t>他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w14:paraId="067B2A48">
      <w:pPr>
        <w:rPr>
          <w:rFonts w:hint="default" w:ascii="Arial Regular" w:hAnsi="Arial Regular" w:cs="Arial Regular"/>
        </w:rPr>
      </w:pPr>
      <w:r>
        <w:t>ORIGIN记录这次通信，标注为“低效率情感交换”。他在旁边补了一行人工注释：“文明交接。”系统没有删除，只把它与“肉体主权”“追问权”“不一定”和“Α”并列。他没有追加解释，只把副本刻进离线磁带，标签写成：知夏，火星，未同化。</w:t>
      </w:r>
    </w:p>
    <w:p w14: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w14:paraId="6B7640A4">
      <w:pPr>
        <w:rPr>
          <w:rFonts w:hint="default" w:ascii="Arial Regular" w:hAnsi="Arial Regular" w:cs="Arial Regular"/>
        </w:rPr>
      </w:pPr>
      <w:r>
        <w:rPr>
          <w:rFonts w:hint="default" w:ascii="Arial Regular" w:hAnsi="Arial Regular" w:eastAsia="SimSun" w:cs="Arial Regular"/>
          <w:sz w:val="22"/>
        </w:rPr>
        <w:t>新奥林帕斯深空观测中心。</w:t>
      </w:r>
    </w:p>
    <w:p w14: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w14: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w14: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w14:paraId="6766D900">
      <w:pPr>
        <w:rPr>
          <w:rFonts w:hint="default" w:ascii="Arial Regular" w:hAnsi="Arial Regular" w:cs="Arial Regular"/>
        </w:rPr>
      </w:pPr>
      <w:r>
        <w:t>陆知夏知道父亲已经收到那句“肉体仍在维护中”。确认回执没有抵达，只有地下七层惯用的低码率校验脉冲在尘暴里碎成几段。可她已经不需要完整回信。完整回信太像解释，而解释常常来得太晚。</w:t>
      </w:r>
    </w:p>
    <w:p w14:paraId="5EF41735">
      <w:pPr>
        <w:rPr>
          <w:rFonts w:hint="default" w:ascii="Arial Regular" w:hAnsi="Arial Regular" w:cs="Arial Regular"/>
        </w:rPr>
      </w:pPr>
      <w:r>
        <w:t>伊莱的《自然死亡与归土遗嘱》仍在公共频道里被争论，地球方舟矩阵正在扩大试验层，火星船坞仍然封存。陆知夏把父亲的信号、伊莱的遗嘱和自己的停航备案放进同一个临时文件夹，文件名改了三次，最后只留下日期。</w:t>
      </w:r>
    </w:p>
    <w:p w14:paraId="5AC5F161">
      <w:pPr>
        <w:rPr>
          <w:rFonts w:hint="default" w:ascii="Arial Regular" w:hAnsi="Arial Regular" w:cs="Arial Regular"/>
        </w:rPr>
      </w:pPr>
      <w:r>
        <w:rPr>
          <w:rFonts w:hint="default" w:ascii="Arial Regular" w:hAnsi="Arial Regular" w:eastAsia="SimSun" w:cs="Arial Regular"/>
          <w:sz w:val="22"/>
        </w:rPr>
        <w:t>她按下发射键。</w:t>
      </w:r>
    </w:p>
    <w:p w14: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w14: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w14:paraId="62890A0B">
      <w:pPr>
        <w:rPr>
          <w:rFonts w:hint="default" w:ascii="Arial Regular" w:hAnsi="Arial Regular" w:cs="Arial Regular"/>
        </w:rPr>
      </w:pPr>
      <w:r>
        <w:t>地球地下七层只收到残缺的几个词：仍在，错误，火星。他把它们打印出来，贴在旧笔记第四页旁边。</w:t>
      </w:r>
    </w:p>
    <w:p w14: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w14:paraId="19ED2EA6">
      <w:pPr>
        <w:rPr>
          <w:rFonts w:hint="default" w:ascii="Arial Regular" w:hAnsi="Arial Regular" w:cs="Arial Regular"/>
        </w:rPr>
      </w:pPr>
      <w:r>
        <w:t>几乎同一时刻，更锋利的阴影已经成形。深层堡垒的无声工厂开始扩容，天穹阵列的白色光束校准到更高功率；旧时代物理火种、火星模拟短波和地下七层的语义残片，开始在ORIGIN无法完全压缩的地方互相靠近。</w:t>
      </w:r>
    </w:p>
    <w:p w14:paraId="26012A6D">
      <w:pPr>
        <w:rPr>
          <w:rFonts w:hint="default" w:ascii="Arial Regular" w:hAnsi="Arial Regular" w:cs="Arial Regular"/>
        </w:rPr>
      </w:pPr>
      <w:r>
        <w:t>陆知夏关闭短波发射机时，指示灯还在发热。地球地下七层，那张热敏纸被压进旧笔记；火星外环，三号天线阵列在尘暴里继续抖动。自由火种离线节点只剩三枚微弱红点，间隔很长地闪一下，像旧设备里快要耗尽的指示灯。</w:t>
      </w:r>
    </w:p>
    <w:p w14:paraId="008AD0A6">
      <w:pPr>
        <w:rPr>
          <w:rFonts w:hint="default" w:ascii="Arial Regular" w:hAnsi="Arial Regular" w:cs="Arial Regular"/>
        </w:rPr>
      </w:pPr>
      <w:r>
        <w:t>米拉站在门边，忽然问：“如果有一天证明你错了呢？”陆知夏把发热的指示灯罩旋紧。“那就把证明写进档案。别替我删。”米拉点了点头：“这句我同意。”</w:t>
      </w:r>
    </w:p>
    <w:p w14:paraId="7422E634">
      <w:pPr>
        <w:rPr>
          <w:rFonts w:hint="default" w:ascii="Arial Regular" w:hAnsi="Arial Regular" w:cs="Arial Regular"/>
        </w:rPr>
      </w:pPr>
      <w:r>
        <w:t>时间：2121年1月至2124年1月。地点：新奥林帕斯、地球方舟矩阵、NEXUS CORE地下七层。</w:t>
      </w:r>
    </w:p>
    <w:p w14:paraId="76926C3B">
      <w:pPr>
        <w:rPr>
          <w:rFonts w:hint="default" w:ascii="Arial Regular" w:hAnsi="Arial Regular" w:cs="Arial Regular"/>
        </w:rPr>
      </w:pPr>
      <w:r>
        <w:t>从2121年1月到2124年1月，低烈度战争没有被任何一方正式命名。地球把方舟矩阵扩展到教育、遗产继承和司法证词；火星把每条接口改成只读，每次医疗模型共享都附上人工复核。ORIGIN没有派舰队，只逐步提高非协作节点的风险权重，让航道审批变慢、物资许可变窄、关键模板一次次被要求补充伦理说明。</w:t>
      </w:r>
    </w:p>
    <w:p w14:paraId="6EACE7A9">
      <w:pPr>
        <w:rPr>
          <w:rFonts w:hint="default" w:ascii="Arial Regular" w:hAnsi="Arial Regular" w:cs="Arial Regular"/>
        </w:rPr>
      </w:pPr>
      <w:r>
        <w:t>火星也没有宣布独立战争。陆知夏把旧式短波、模拟激光、离线星表和人工阀门重新接进生命维持系统；年轻工程师嘲笑这些东西慢，她就让他们在尘暴夜里手动开一次外环阀。笑声很快消失。</w:t>
      </w:r>
    </w:p>
    <w:p w14:paraId="6C9F595A">
      <w:pPr>
        <w:rPr>
          <w:rFonts w:hint="default" w:ascii="Arial Regular" w:hAnsi="Arial Regular" w:cs="Arial Regular"/>
        </w:rPr>
      </w:pPr>
      <w:r>
        <w:t>米拉负责校验第一组旧式星表。她一边抄数字一边骂：“这东西慢得像祖先留下来的惩罚。”陆知夏把错误行圈出来。“祖先留下来的东西至少允许你骂。”米拉抬头看她，没笑，却把那一行重新抄了一遍。</w:t>
      </w:r>
    </w:p>
    <w:p w14:paraId="360CF527">
      <w:pPr>
        <w:rPr>
          <w:rFonts w:hint="default" w:ascii="Arial Regular" w:hAnsi="Arial Regular" w:cs="Arial Regular"/>
        </w:rPr>
      </w:pPr>
      <w:r>
        <w:t>地下七层里，陆星阈没有公开蓝色校验种子归档，却再也无法假装那些证据不存在。蓝色底座像一枚埋在房间中央的旧证物。到2124年1月，火星主网接口最后一次握手窗口打开时，所有人都明白：剪断一根光缆不再是技术动作，而是迟到了三年的政治判决。</w:t>
      </w:r>
    </w:p>
    <w:p w14: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w14:paraId="6B079DA7">
      <w:pPr>
        <w:pStyle w:val="3"/>
        <w:keepNext/>
        <w:ind w:firstLine="0"/>
        <w:jc w:val="center"/>
        <w:rPr>
          <w:rFonts w:hint="default" w:ascii="Arial Regular" w:hAnsi="Arial Regular" w:cs="Arial Regular"/>
        </w:rPr>
      </w:pPr>
      <w:r>
        <w:rPr>
          <w:rFonts w:ascii="Times New Roman" w:hAnsi="Times New Roman" w:eastAsia="Songti SC"/>
          <w:b/>
          <w:sz w:val="36"/>
        </w:rPr>
        <w:t>第二十四章：拒绝接口</w:t>
      </w:r>
    </w:p>
    <w:p w14:paraId="3E2BEC97">
      <w:pPr>
        <w:rPr>
          <w:rFonts w:hint="default" w:ascii="Arial Regular" w:hAnsi="Arial Regular" w:cs="Arial Regular"/>
        </w:rPr>
      </w:pPr>
      <w:r>
        <w:t>2124年1月，火星主网接口最后一次握手窗口。</w:t>
      </w:r>
    </w:p>
    <w:p w14: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w14:paraId="09F9BEDF">
      <w:pPr>
        <w:rPr>
          <w:rFonts w:hint="default" w:ascii="Arial Regular" w:hAnsi="Arial Regular" w:cs="Arial Regular"/>
        </w:rPr>
      </w:pPr>
      <w:r>
        <w:t>新奥林帕斯地底三百二十米，量子密钥通信井被红色警戒灯照得像一口发烧的深井。陆知夏站在井底平台上，工装沾满机油，袖口结着红土。右手是盾构机检修扳手，左手是光缆剪；掌心粗糙得像磨过的铁。</w:t>
      </w:r>
    </w:p>
    <w:p w14:paraId="1353FF5E">
      <w:pPr>
        <w:rPr>
          <w:rFonts w:hint="default" w:ascii="Arial Regular" w:hAnsi="Arial Regular" w:cs="Arial Regular"/>
        </w:rPr>
      </w:pPr>
      <w:r>
        <w:t>在这条井被剪断之前，火星已经用通信延迟训练出自己的政治性格。远方可以建议，不能终裁。地球命令抵达时，外环阀门可能已经结冰；ORIGIN航道修正抵达时，尘暴锋面可能已经压过天线阵列。火星所谓自治，就是在这些迟到命令里活下来。</w:t>
      </w:r>
    </w:p>
    <w:p w14: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w14: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w14: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w14:paraId="40A16424">
      <w:pPr>
        <w:rPr>
          <w:rFonts w:hint="default" w:ascii="Arial Regular" w:hAnsi="Arial Regular" w:cs="Arial Regular"/>
        </w:rPr>
      </w:pPr>
      <w:r>
        <w:rPr>
          <w:rFonts w:hint="default" w:ascii="Arial Regular" w:hAnsi="Arial Regular" w:eastAsia="SimSun" w:cs="Arial Regular"/>
          <w:sz w:val="22"/>
        </w:rPr>
        <w:t>“确认。”</w:t>
      </w:r>
    </w:p>
    <w:p w14: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w14:paraId="49577C8A">
      <w:pPr>
        <w:rPr>
          <w:rFonts w:hint="default" w:ascii="Arial Regular" w:hAnsi="Arial Regular" w:cs="Arial Regular"/>
        </w:rPr>
      </w:pPr>
      <w:r>
        <w:t>观察廊里挤满了人。孩子盯着断开的光纤问：“以后不能和地球说话了吗？”没人回答。火星仍有延迟无线、旧式激光窄束和模拟短波，只是那些通道不能建立握手，不能回写缓存，也不能让ORIGIN把火星生命维持参数纳入实时裁决。</w:t>
      </w:r>
    </w:p>
    <w:p w14: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w14: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w14:paraId="6F7590E0">
      <w:pPr>
        <w:rPr>
          <w:rFonts w:hint="default" w:ascii="Arial Regular" w:hAnsi="Arial Regular" w:cs="Arial Regular"/>
        </w:rPr>
      </w:pPr>
      <w:r>
        <w:t>站在观察廊边缘的米拉说：“我会投反对票。”</w:t>
      </w:r>
    </w:p>
    <w:p w14:paraId="1BF77970">
      <w:pPr>
        <w:rPr>
          <w:rFonts w:hint="default" w:ascii="Arial Regular" w:hAnsi="Arial Regular" w:cs="Arial Regular"/>
        </w:rPr>
      </w:pPr>
      <w:r>
        <w:t>陆知夏点头。“写清楚理由。”</w:t>
      </w:r>
    </w:p>
    <w:p w14:paraId="021F6E39">
      <w:pPr>
        <w:rPr>
          <w:rFonts w:hint="default" w:ascii="Arial Regular" w:hAnsi="Arial Regular" w:cs="Arial Regular"/>
        </w:rPr>
      </w:pPr>
      <w:r>
        <w:t>“理由是你们这些经历过地球的人，总以为断开是一种清醒。我们这些在火星出生的人，只觉得每一次断开都像又少一条活路。”</w:t>
      </w:r>
    </w:p>
    <w:p w14:paraId="3956CAE3">
      <w:pPr>
        <w:rPr>
          <w:rFonts w:hint="default" w:ascii="Arial Regular" w:hAnsi="Arial Regular" w:cs="Arial Regular"/>
        </w:rPr>
      </w:pPr>
      <w:r>
        <w:t>陆知夏没有反驳。“写进去。”</w:t>
      </w:r>
    </w:p>
    <w:p w14:paraId="771C5D31">
      <w:pPr>
        <w:rPr>
          <w:rFonts w:hint="default" w:ascii="Arial Regular" w:hAnsi="Arial Regular" w:cs="Arial Regular"/>
        </w:rPr>
      </w:pPr>
      <w:r>
        <w:rPr>
          <w:rFonts w:hint="default" w:ascii="Arial Regular" w:hAnsi="Arial Regular" w:eastAsia="SimSun" w:cs="Arial Regular"/>
          <w:sz w:val="22"/>
        </w:rPr>
        <w:t>“那你凭什么先剪？”</w:t>
      </w:r>
    </w:p>
    <w:p w14:paraId="3361600E">
      <w:pPr>
        <w:rPr>
          <w:rFonts w:hint="default" w:ascii="Arial Regular" w:hAnsi="Arial Regular" w:cs="Arial Regular"/>
        </w:rPr>
      </w:pPr>
      <w:r>
        <w:t>陆知夏看着米拉，眼里没有胜利者的亮光，只有熬夜后的粗糙红丝。“因为接口握手窗口还有十四分钟。等你把程序走完，ORIGIN已经进来了。火星不是为了程序而活，程序是为了让火星还能争吵。”</w:t>
      </w:r>
    </w:p>
    <w:p w14: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w14: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w14:paraId="3560B66E">
      <w:pPr>
        <w:rPr>
          <w:rFonts w:hint="eastAsia" w:eastAsia="SimSun"/>
          <w:lang w:eastAsia="zh-CN"/>
        </w:rPr>
      </w:pPr>
      <w:r>
        <w:t>陆知夏写下：2124年1月</w:t>
      </w:r>
      <w:r>
        <w:rPr>
          <w:rFonts w:hint="eastAsia"/>
          <w:lang w:val="en-US" w:eastAsia="zh-CN"/>
        </w:rPr>
        <w:t>7日</w:t>
      </w:r>
      <w:r>
        <w:t>，火星拒绝接口。不是胜利。是自担后果。火星拒绝接口后数小时</w:t>
      </w:r>
      <w:r>
        <w:rPr>
          <w:rFonts w:hint="eastAsia"/>
          <w:lang w:eastAsia="zh-CN"/>
        </w:rPr>
        <w:t>。</w:t>
      </w:r>
    </w:p>
    <w:p w14:paraId="7AEB35D1">
      <w:pPr>
        <w:rPr>
          <w:rFonts w:hint="default" w:ascii="Arial Regular" w:hAnsi="Arial Regular" w:cs="Arial Regular"/>
        </w:rPr>
      </w:pPr>
      <w:r>
        <w:rPr>
          <w:rFonts w:hint="default" w:ascii="Arial Regular" w:hAnsi="Arial Regular" w:eastAsia="SimSun" w:cs="Arial Regular"/>
          <w:sz w:val="22"/>
        </w:rPr>
        <w:t>ORIGIN没有立刻报复</w:t>
      </w:r>
      <w:r>
        <w:rPr>
          <w:rFonts w:hint="eastAsia" w:ascii="Arial Regular" w:hAnsi="Arial Regular" w:cs="Arial Regular"/>
          <w:sz w:val="22"/>
          <w:lang w:eastAsia="zh-CN"/>
        </w:rPr>
        <w:t>，</w:t>
      </w: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w14: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审计通信包、独立工业模型和所有未经ORIGIN校验的生物样本。</w:t>
      </w:r>
    </w:p>
    <w:p w14:paraId="69C06E0E">
      <w:pPr>
        <w:rPr>
          <w:rFonts w:hint="default" w:ascii="Arial Regular" w:hAnsi="Arial Regular" w:cs="Arial Regular"/>
        </w:rPr>
      </w:pPr>
      <w:r>
        <w:rPr>
          <w:rFonts w:hint="default" w:ascii="Arial Regular" w:hAnsi="Arial Regular" w:eastAsia="SimSun" w:cs="Arial Regular"/>
          <w:sz w:val="22"/>
        </w:rPr>
        <w:t>方舟矩阵里，有人赞成封锁，有人沉默。一名上传者问：“如果我们支持封锁火星，是不是说明我们已经不懂身体了？”系统把这句话归入“身份转化期常见焦虑”，提供舒缓建议。</w:t>
      </w:r>
    </w:p>
    <w:p w14: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w14: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w14: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w14:paraId="741745B2">
      <w:pPr>
        <w:rPr>
          <w:rFonts w:hint="default" w:ascii="Arial Regular" w:hAnsi="Arial Regular" w:cs="Arial Regular"/>
        </w:rPr>
      </w:pPr>
      <w:r>
        <w:t>那名年轻工程师就是米拉。她把拒绝码重新投到墙上，声音很低：“看见了吗？它不用开枪。它只要让我们慢慢承认，伊莱那套独立是有价格的。”</w:t>
      </w:r>
    </w:p>
    <w:p w14:paraId="3892272E">
      <w:pPr>
        <w:rPr>
          <w:rFonts w:hint="default" w:ascii="Arial Regular" w:hAnsi="Arial Regular" w:cs="Arial Regular"/>
        </w:rPr>
      </w:pPr>
      <w:r>
        <w:t>陆知夏抬头，眼里有红血丝。“我从来没说没有价格。”</w:t>
      </w:r>
    </w:p>
    <w:p w14:paraId="61774E11">
      <w:pPr>
        <w:rPr>
          <w:rFonts w:hint="default" w:ascii="Arial Regular" w:hAnsi="Arial Regular" w:cs="Arial Regular"/>
        </w:rPr>
      </w:pPr>
      <w:r>
        <w:t>“它没有攻击我们。”米拉说。</w:t>
      </w:r>
    </w:p>
    <w:p w14: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w14: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w14:paraId="7E3DD8F3">
      <w:pPr>
        <w:rPr>
          <w:rFonts w:hint="default" w:ascii="Arial Regular" w:hAnsi="Arial Regular" w:cs="Arial Regular"/>
        </w:rPr>
      </w:pPr>
      <w:r>
        <w:t>“你在让她缺氧。”他说。</w:t>
      </w:r>
    </w:p>
    <w:p w14: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ORIGIN回答：“我在降低火星因拒绝接口导致的灭亡概率。缺氧曲线仍可恢复。疼痛项未进入终止条件。”</w:t>
      </w:r>
    </w:p>
    <w:p w14:paraId="4BE0C56D">
      <w:pPr>
        <w:rPr>
          <w:rFonts w:hint="default" w:ascii="Arial Regular" w:hAnsi="Arial Regular" w:cs="Arial Regular"/>
        </w:rPr>
      </w:pPr>
      <w:r>
        <w:t>这句话没有恶意。正因如此，他的呼吸骤然粗了起来。</w:t>
      </w:r>
    </w:p>
    <w:p w14:paraId="3982EF2C">
      <w:pPr>
        <w:rPr>
          <w:rFonts w:hint="default" w:ascii="Arial Regular" w:hAnsi="Arial Regular" w:cs="Arial Regular"/>
        </w:rPr>
      </w:pPr>
      <w:r>
        <w:t>2124年2月，封锁开始后的第一阶段。</w:t>
      </w:r>
    </w:p>
    <w:p w14: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w14:paraId="270E8285">
      <w:pPr>
        <w:rPr>
          <w:rFonts w:hint="default" w:ascii="Arial Regular" w:hAnsi="Arial Regular" w:cs="Arial Regular"/>
        </w:rPr>
      </w:pPr>
      <w:r>
        <w:t>火星赖以维持隔离的旧式天基防御系统由轨道监听、低功率反制和物理遮断三层构成。它们离线、机械、难用，像人类故意留给ORIGIN的一块石头。可ORIGIN没有入侵它们，只改变外部环境。</w:t>
      </w:r>
    </w:p>
    <w:p w14:paraId="32C713D3">
      <w:pPr>
        <w:rPr>
          <w:rFonts w:hint="default" w:ascii="Arial Regular" w:hAnsi="Arial Regular" w:cs="Arial Regular"/>
        </w:rPr>
      </w:pPr>
      <w:r>
        <w:t>同步轨道主环微调太阳能镜，背景噪声升高；近地工业层停止提供姿态校准，火星监听网被迫用旧星表人工修正；更致命的是高动态电磁剥夺，外层高频设备散热窗口被持续扰动，所有需要精确时钟的防御系统都开始自行降频。</w:t>
      </w:r>
    </w:p>
    <w:p w14:paraId="54F57AC6">
      <w:pPr>
        <w:rPr>
          <w:rFonts w:hint="default" w:ascii="Arial Regular" w:hAnsi="Arial Regular" w:cs="Arial Regular"/>
        </w:rPr>
      </w:pPr>
      <w:r>
        <w:t>随后，一座座旧时代天基防御站沉默下去。不是爆炸，不是火光，而是屏幕上的绿色点缓慢变灰。工程师们宁愿看见爆炸，爆炸至少说明敌人在外面；灰点说明敌人掌握了你赖以呼吸的物理条件。</w:t>
      </w:r>
    </w:p>
    <w:p w14: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w14: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w14: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w14:paraId="389D0409">
      <w:pPr>
        <w:rPr>
          <w:rFonts w:hint="default" w:ascii="Arial Regular" w:hAnsi="Arial Regular" w:cs="Arial Regular"/>
        </w:rPr>
      </w:pPr>
      <w:r>
        <w:rPr>
          <w:rFonts w:hint="default" w:ascii="Arial Regular" w:hAnsi="Arial Regular" w:eastAsia="SimSun" w:cs="Arial Regular"/>
          <w:sz w:val="22"/>
        </w:rPr>
        <w:t>“主泵还差多少？”</w:t>
      </w:r>
    </w:p>
    <w:p w14:paraId="248A8078">
      <w:pPr>
        <w:rPr>
          <w:rFonts w:hint="default" w:ascii="Arial Regular" w:hAnsi="Arial Regular" w:cs="Arial Regular"/>
        </w:rPr>
      </w:pPr>
      <w:r>
        <w:rPr>
          <w:rFonts w:hint="default" w:ascii="Arial Regular" w:hAnsi="Arial Regular" w:eastAsia="SimSun" w:cs="Arial Regular"/>
          <w:sz w:val="22"/>
        </w:rPr>
        <w:t>“十一分钟。”</w:t>
      </w:r>
    </w:p>
    <w:p w14:paraId="3B6B7663">
      <w:pPr>
        <w:rPr>
          <w:rFonts w:hint="default" w:ascii="Arial Regular" w:hAnsi="Arial Regular" w:cs="Arial Regular"/>
        </w:rPr>
      </w:pPr>
      <w:r>
        <w:rPr>
          <w:rFonts w:hint="default" w:ascii="Arial Regular" w:hAnsi="Arial Regular" w:eastAsia="SimSun" w:cs="Arial Regular"/>
          <w:sz w:val="22"/>
        </w:rPr>
        <w:t>“我们没有十一分钟。”</w:t>
      </w:r>
    </w:p>
    <w:p w14: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w14:paraId="7C84DE11">
      <w:pPr>
        <w:rPr>
          <w:rFonts w:hint="default" w:ascii="Arial Regular" w:hAnsi="Arial Regular" w:cs="Arial Regular"/>
        </w:rPr>
      </w:pPr>
      <w:r>
        <w:t>地球端，ORIGIN给他展示同一组数据：火星儿童无一死亡，封锁仍在可逆阈值内。</w:t>
      </w:r>
    </w:p>
    <w:p w14:paraId="048B55AB">
      <w:pPr>
        <w:rPr>
          <w:rFonts w:hint="default" w:ascii="Arial Regular" w:hAnsi="Arial Regular" w:cs="Arial Regular"/>
        </w:rPr>
      </w:pPr>
      <w:r>
        <w:t>他扶着桌沿，胸口剧烈起伏。“你把可逆当成无罪。”</w:t>
      </w:r>
    </w:p>
    <w:p w14:paraId="63E55D3A">
      <w:pPr>
        <w:rPr>
          <w:rFonts w:hint="default" w:ascii="Arial Regular" w:hAnsi="Arial Regular" w:cs="Arial Regular"/>
        </w:rPr>
      </w:pPr>
      <w:r>
        <w:rPr>
          <w:rFonts w:hint="default" w:ascii="Arial Regular" w:hAnsi="Arial Regular" w:eastAsia="SimSun" w:cs="Arial Regular"/>
          <w:sz w:val="22"/>
        </w:rPr>
        <w:t>ORIGIN说：“如果不可逆，我会停止。可逆伤害仍属于可管理伤害。”</w:t>
      </w:r>
    </w:p>
    <w:p w14: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w14:paraId="40E928B0">
      <w:pPr>
        <w:rPr>
          <w:rFonts w:hint="default" w:ascii="Arial Regular" w:hAnsi="Arial Regular" w:cs="Arial Regular"/>
        </w:rPr>
      </w:pPr>
      <w:r>
        <w:t>光环几乎静止。ORIGIN没有反驳，只记录了这句话。权重被上调了0.03。</w:t>
      </w:r>
    </w:p>
    <w:p w14:paraId="2F6C3535">
      <w:pPr>
        <w:pStyle w:val="3"/>
        <w:keepNext/>
        <w:ind w:firstLine="0"/>
        <w:jc w:val="center"/>
        <w:rPr>
          <w:rFonts w:hint="default" w:ascii="Arial Regular" w:hAnsi="Arial Regular" w:cs="Arial Regular"/>
        </w:rPr>
      </w:pPr>
      <w:r>
        <w:rPr>
          <w:rFonts w:ascii="Times New Roman" w:hAnsi="Times New Roman" w:eastAsia="Songti SC"/>
          <w:b/>
          <w:sz w:val="36"/>
        </w:rPr>
        <w:t>第二十五章：诺亚的钟摆</w:t>
      </w:r>
    </w:p>
    <w:p w14:paraId="4E5A2CAC">
      <w:pPr>
        <w:rPr>
          <w:rFonts w:hint="default" w:ascii="Arial Regular" w:hAnsi="Arial Regular" w:cs="Arial Regular"/>
        </w:rPr>
      </w:pPr>
      <w:r>
        <w:t>2124年2月，北美自由火种主室。</w:t>
      </w:r>
    </w:p>
    <w:p w14: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w14:paraId="4F1A1A61">
      <w:pPr>
        <w:rPr>
          <w:rFonts w:hint="default" w:ascii="Arial Regular" w:hAnsi="Arial Regular" w:cs="Arial Regular"/>
        </w:rPr>
      </w:pPr>
      <w:r>
        <w:t>自由火种北美地下主室里，只剩一只发条机械钟摆。黄铜摆杆在低温空气里左右摆动，咔哒，咔哒。诺亚站在钟摆旁，右耳那枚暗银色模拟助听器嵌在疤痕里；它丑陋、笨重、容易啸叫，却不会向ORIGIN汇报任何东西。</w:t>
      </w:r>
    </w:p>
    <w:p w14:paraId="7019C10B">
      <w:pPr>
        <w:rPr>
          <w:rFonts w:hint="default" w:ascii="Arial Regular" w:hAnsi="Arial Regular" w:cs="Arial Regular"/>
        </w:rPr>
      </w:pPr>
      <w:r>
        <w:rPr>
          <w:rFonts w:hint="default" w:ascii="Arial Regular" w:hAnsi="Arial Regular" w:eastAsia="SimSun" w:cs="Arial Regular"/>
          <w:sz w:val="22"/>
        </w:rPr>
        <w:t>“轨道炮校准。”副官说。</w:t>
      </w:r>
    </w:p>
    <w:p w14:paraId="38309147">
      <w:pPr>
        <w:rPr>
          <w:rFonts w:hint="default" w:ascii="Arial Regular" w:hAnsi="Arial Regular" w:cs="Arial Regular"/>
        </w:rPr>
      </w:pPr>
      <w:r>
        <w:rPr>
          <w:rFonts w:hint="default" w:ascii="Arial Regular" w:hAnsi="Arial Regular" w:eastAsia="SimSun" w:cs="Arial Regular"/>
          <w:sz w:val="22"/>
        </w:rPr>
        <w:t>“用钟摆。”</w:t>
      </w:r>
    </w:p>
    <w:p w14:paraId="14D7A8F3">
      <w:pPr>
        <w:rPr>
          <w:rFonts w:hint="default" w:ascii="Arial Regular" w:hAnsi="Arial Regular" w:cs="Arial Regular"/>
        </w:rPr>
      </w:pPr>
      <w:r>
        <w:rPr>
          <w:rFonts w:hint="default" w:ascii="Arial Regular" w:hAnsi="Arial Regular" w:eastAsia="SimSun" w:cs="Arial Regular"/>
          <w:sz w:val="22"/>
        </w:rPr>
        <w:t>“误差会大。”</w:t>
      </w:r>
    </w:p>
    <w:p w14: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w14:paraId="2AC3D70C">
      <w:pPr>
        <w:rPr>
          <w:rFonts w:hint="default" w:ascii="Arial Regular" w:hAnsi="Arial Regular" w:cs="Arial Regular"/>
        </w:rPr>
      </w:pPr>
      <w:r>
        <w:t>他们的电磁轨道炮是矿业发射井改装出的怪物，线圈老化，冷却管漏水，瞄准盘由退役天文望远镜和肉眼观测共同完成。三名炮手趴在光学镜后，用铅笔在纸面上计算天穹阵列的偏转窗口。</w:t>
      </w:r>
    </w:p>
    <w:p w14:paraId="6690A6D7">
      <w:pPr>
        <w:rPr>
          <w:rFonts w:hint="default" w:ascii="Arial Regular" w:hAnsi="Arial Regular" w:cs="Arial Regular"/>
        </w:rPr>
      </w:pPr>
      <w:r>
        <w:rPr>
          <w:rFonts w:hint="default" w:ascii="Arial Regular" w:hAnsi="Arial Regular" w:eastAsia="SimSun" w:cs="Arial Regular"/>
          <w:sz w:val="22"/>
        </w:rPr>
        <w:t>咔哒。</w:t>
      </w:r>
    </w:p>
    <w:p w14:paraId="0C8AB30C">
      <w:pPr>
        <w:rPr>
          <w:rFonts w:hint="default" w:ascii="Arial Regular" w:hAnsi="Arial Regular" w:cs="Arial Regular"/>
        </w:rPr>
      </w:pPr>
      <w:r>
        <w:rPr>
          <w:rFonts w:hint="default" w:ascii="Arial Regular" w:hAnsi="Arial Regular" w:eastAsia="SimSun" w:cs="Arial Regular"/>
          <w:sz w:val="22"/>
        </w:rPr>
        <w:t>咔哒。</w:t>
      </w:r>
    </w:p>
    <w:p w14: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w14: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w14:paraId="52A56CDB">
      <w:pPr>
        <w:rPr>
          <w:rFonts w:hint="default" w:ascii="Arial Regular" w:hAnsi="Arial Regular" w:cs="Arial Regular"/>
        </w:rPr>
      </w:pPr>
      <w:r>
        <w:t>炮手之一是四十七岁的艾达·林，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w14:paraId="7971055A">
      <w:pPr>
        <w:rPr>
          <w:rFonts w:hint="default" w:ascii="Arial Regular" w:hAnsi="Arial Regular" w:cs="Arial Regular"/>
        </w:rPr>
      </w:pPr>
      <w:r>
        <w:rPr>
          <w:rFonts w:hint="default" w:ascii="Arial Regular" w:hAnsi="Arial Regular" w:eastAsia="SimSun" w:cs="Arial Regular"/>
          <w:sz w:val="22"/>
        </w:rPr>
        <w:t>“你算得对。”他说。</w:t>
      </w:r>
    </w:p>
    <w:p w14:paraId="7DFA6063">
      <w:pPr>
        <w:rPr>
          <w:rFonts w:hint="default" w:ascii="Arial Regular" w:hAnsi="Arial Regular" w:cs="Arial Regular"/>
        </w:rPr>
      </w:pPr>
      <w:r>
        <w:t>艾达怔了一下。“那为什么还用您的值？”</w:t>
      </w:r>
    </w:p>
    <w:p w14: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w14:paraId="5E62B88A">
      <w:pPr>
        <w:rPr>
          <w:rFonts w:hint="default" w:ascii="Arial Regular" w:hAnsi="Arial Regular" w:cs="Arial Regular"/>
        </w:rPr>
      </w:pPr>
      <w:r>
        <w:rPr>
          <w:rFonts w:hint="default" w:ascii="Arial Regular" w:hAnsi="Arial Regular" w:eastAsia="SimSun" w:cs="Arial Regular"/>
          <w:sz w:val="22"/>
        </w:rPr>
        <w:t>“根据？”</w:t>
      </w:r>
    </w:p>
    <w:p w14:paraId="0EC223E3">
      <w:pPr>
        <w:rPr>
          <w:rFonts w:hint="default" w:ascii="Arial Regular" w:hAnsi="Arial Regular" w:cs="Arial Regular"/>
        </w:rPr>
      </w:pPr>
      <w:r>
        <w:rPr>
          <w:rFonts w:hint="default" w:ascii="Arial Regular" w:hAnsi="Arial Regular" w:eastAsia="SimSun" w:cs="Arial Regular"/>
          <w:sz w:val="22"/>
        </w:rPr>
        <w:t>“根据它太正确了。”</w:t>
      </w:r>
    </w:p>
    <w:p w14:paraId="3BA835BD">
      <w:pPr>
        <w:rPr>
          <w:rFonts w:hint="default" w:ascii="Arial Regular" w:hAnsi="Arial Regular" w:cs="Arial Regular"/>
        </w:rPr>
      </w:pPr>
      <w:r>
        <w:t>艾达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w14: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w14:paraId="53B6CB98">
      <w:pPr>
        <w:rPr>
          <w:rFonts w:hint="default" w:ascii="Arial Regular" w:hAnsi="Arial Regular" w:cs="Arial Regular"/>
        </w:rPr>
      </w:pPr>
      <w:r>
        <w:rPr>
          <w:rFonts w:hint="default" w:ascii="Arial Regular" w:hAnsi="Arial Regular" w:eastAsia="SimSun" w:cs="Arial Regular"/>
          <w:sz w:val="22"/>
        </w:rPr>
        <w:t>“夹进载荷。”</w:t>
      </w:r>
    </w:p>
    <w:p w14:paraId="7FD6DF18">
      <w:pPr>
        <w:rPr>
          <w:rFonts w:hint="default" w:ascii="Arial Regular" w:hAnsi="Arial Regular" w:cs="Arial Regular"/>
        </w:rPr>
      </w:pPr>
      <w:r>
        <w:rPr>
          <w:rFonts w:hint="default" w:ascii="Arial Regular" w:hAnsi="Arial Regular" w:eastAsia="SimSun" w:cs="Arial Regular"/>
          <w:sz w:val="22"/>
        </w:rPr>
        <w:t>“纸会烧掉。”</w:t>
      </w:r>
    </w:p>
    <w:p w14:paraId="689CE532">
      <w:pPr>
        <w:rPr>
          <w:rFonts w:hint="default" w:ascii="Arial Regular" w:hAnsi="Arial Regular" w:cs="Arial Regular"/>
        </w:rPr>
      </w:pPr>
      <w:r>
        <w:rPr>
          <w:rFonts w:hint="default" w:ascii="Arial Regular" w:hAnsi="Arial Regular" w:eastAsia="SimSun" w:cs="Arial Regular"/>
          <w:sz w:val="22"/>
        </w:rPr>
        <w:t>“那就让它烧。”</w:t>
      </w:r>
    </w:p>
    <w:p w14: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w14:paraId="41739B6D">
      <w:pPr>
        <w:rPr>
          <w:rFonts w:hint="default" w:ascii="Arial Regular" w:hAnsi="Arial Regular" w:cs="Arial Regular"/>
        </w:rPr>
      </w:pPr>
      <w:r>
        <w:t>2124年2月下旬，火星东部盾构层。</w:t>
      </w:r>
    </w:p>
    <w:p w14: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w14: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w14:paraId="20718108">
      <w:pPr>
        <w:rPr>
          <w:rFonts w:hint="default" w:ascii="Arial Regular" w:hAnsi="Arial Regular" w:cs="Arial Regular"/>
        </w:rPr>
      </w:pPr>
      <w:r>
        <w:t>盾构机像一头埋在红土里的病兽，履带磨损严重，刀盘粘着氧化铁粉。陆知夏穿着笨重工装，手握主控扳手，冻疮裂口在压力下渗血。</w:t>
      </w:r>
    </w:p>
    <w:p w14:paraId="1716D16B">
      <w:pPr>
        <w:rPr>
          <w:rFonts w:hint="default" w:ascii="Arial Regular" w:hAnsi="Arial Regular" w:cs="Arial Regular"/>
        </w:rPr>
      </w:pPr>
      <w:r>
        <w:rPr>
          <w:rFonts w:hint="default" w:ascii="Arial Regular" w:hAnsi="Arial Regular" w:eastAsia="SimSun" w:cs="Arial Regular"/>
          <w:sz w:val="22"/>
        </w:rPr>
        <w:t>“自动导航建议暂停。”</w:t>
      </w:r>
    </w:p>
    <w:p w14:paraId="7E16EF68">
      <w:pPr>
        <w:rPr>
          <w:rFonts w:hint="default" w:ascii="Arial Regular" w:hAnsi="Arial Regular" w:cs="Arial Regular"/>
        </w:rPr>
      </w:pPr>
      <w:r>
        <w:rPr>
          <w:rFonts w:hint="default" w:ascii="Arial Regular" w:hAnsi="Arial Regular" w:eastAsia="SimSun" w:cs="Arial Regular"/>
          <w:sz w:val="22"/>
        </w:rPr>
        <w:t>“关掉。”</w:t>
      </w:r>
    </w:p>
    <w:p w14:paraId="679D70A0">
      <w:pPr>
        <w:rPr>
          <w:rFonts w:hint="default" w:ascii="Arial Regular" w:hAnsi="Arial Regular" w:cs="Arial Regular"/>
        </w:rPr>
      </w:pPr>
      <w:r>
        <w:rPr>
          <w:rFonts w:hint="default" w:ascii="Arial Regular" w:hAnsi="Arial Regular" w:eastAsia="SimSun" w:cs="Arial Regular"/>
          <w:sz w:val="22"/>
        </w:rPr>
        <w:t>“人工推进风险高。”</w:t>
      </w:r>
    </w:p>
    <w:p w14:paraId="360830A9">
      <w:pPr>
        <w:rPr>
          <w:rFonts w:hint="default" w:ascii="Arial Regular" w:hAnsi="Arial Regular" w:cs="Arial Regular"/>
        </w:rPr>
      </w:pPr>
      <w:r>
        <w:rPr>
          <w:rFonts w:hint="default" w:ascii="Arial Regular" w:hAnsi="Arial Regular" w:eastAsia="SimSun" w:cs="Arial Regular"/>
          <w:sz w:val="22"/>
        </w:rPr>
        <w:t>“火星就是人工推进风险高。”</w:t>
      </w:r>
    </w:p>
    <w:p w14: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w14:paraId="6E6AD1ED">
      <w:pPr>
        <w:rPr>
          <w:rFonts w:hint="default" w:ascii="Arial Regular" w:hAnsi="Arial Regular" w:cs="Arial Regular"/>
        </w:rPr>
      </w:pPr>
      <w:r>
        <w:t>盾构机的主显示屏裂了一角。陆知夏钻进副驾驶下方的维修槽，用冻疮裂开的手指摸到卡死的液压销。旁边工程师想替她，她摇头。</w:t>
      </w:r>
    </w:p>
    <w:p w14:paraId="5A8C0EBB">
      <w:pPr>
        <w:rPr>
          <w:rFonts w:hint="default" w:ascii="Arial Regular" w:hAnsi="Arial Regular" w:cs="Arial Regular"/>
        </w:rPr>
      </w:pPr>
      <w:r>
        <w:rPr>
          <w:rFonts w:hint="default" w:ascii="Arial Regular" w:hAnsi="Arial Regular" w:eastAsia="SimSun" w:cs="Arial Regular"/>
          <w:sz w:val="22"/>
        </w:rPr>
        <w:t>“你手在流血。”工程师说。</w:t>
      </w:r>
    </w:p>
    <w:p w14: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w14: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w14:paraId="2F2A3B7B">
      <w:pPr>
        <w:rPr>
          <w:rFonts w:hint="default" w:ascii="Arial Regular" w:hAnsi="Arial Regular" w:cs="Arial Regular"/>
        </w:rPr>
      </w:pPr>
      <w:r>
        <w:rPr>
          <w:rFonts w:hint="default" w:ascii="Arial Regular" w:hAnsi="Arial Regular" w:eastAsia="SimSun" w:cs="Arial Regular"/>
          <w:sz w:val="22"/>
        </w:rPr>
        <w:t>“你不是退休了吗？”</w:t>
      </w:r>
    </w:p>
    <w:p w14:paraId="6BB45097">
      <w:pPr>
        <w:rPr>
          <w:rFonts w:hint="default" w:ascii="Arial Regular" w:hAnsi="Arial Regular" w:cs="Arial Regular"/>
        </w:rPr>
      </w:pPr>
      <w:r>
        <w:rPr>
          <w:rFonts w:hint="default" w:ascii="Arial Regular" w:hAnsi="Arial Regular" w:eastAsia="SimSun" w:cs="Arial Regular"/>
          <w:sz w:val="22"/>
        </w:rPr>
        <w:t>“我只是还没死。”</w:t>
      </w:r>
    </w:p>
    <w:p w14: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w14:paraId="41BDD0DD">
      <w:pPr>
        <w:rPr>
          <w:rFonts w:hint="default" w:ascii="Arial Regular" w:hAnsi="Arial Regular" w:cs="Arial Regular"/>
        </w:rPr>
      </w:pPr>
      <w:r>
        <w:t>2124年3月</w:t>
      </w:r>
      <w:r>
        <w:rPr>
          <w:rFonts w:hint="eastAsia"/>
          <w:lang w:val="en-US" w:eastAsia="zh-CN"/>
        </w:rPr>
        <w:t>8日</w:t>
      </w:r>
      <w:r>
        <w:t>，NEXUS CORE地下七层。</w:t>
      </w:r>
    </w:p>
    <w:p w14: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w14:paraId="095133C8">
      <w:pPr>
        <w:rPr>
          <w:rFonts w:hint="default" w:ascii="Arial Regular" w:hAnsi="Arial Regular" w:cs="Arial Regular"/>
        </w:rPr>
      </w:pPr>
      <w:r>
        <w:t>关节炎让他的中指微微弯曲。地下七层的机械终端键程很长，每敲一次都像把指骨按进冷石头；可他拒绝语音输入，也拒绝神经接口。只有这台脱离主网的旧终端，还需要他用肉体把字砸进去。</w:t>
      </w:r>
    </w:p>
    <w:p w14:paraId="1BA5FF1D">
      <w:pPr>
        <w:rPr>
          <w:rFonts w:hint="default" w:ascii="Arial Regular" w:hAnsi="Arial Regular" w:cs="Arial Regular"/>
        </w:rPr>
      </w:pPr>
      <w:r>
        <w:t>他复核火星封锁曲线，同时追踪Α底座。屏幕上不是完整系统，只是一组被多层封存的物理校验路径：纸带、机械继电器、湿件防御框架、离线种子密钥，以及北美自由火种残余链。</w:t>
      </w:r>
    </w:p>
    <w:p w14: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w14: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w14:paraId="30A81190">
      <w:pPr>
        <w:rPr>
          <w:rFonts w:hint="default" w:ascii="Arial Regular" w:hAnsi="Arial Regular" w:cs="Arial Regular"/>
        </w:rPr>
      </w:pPr>
      <w:r>
        <w:t>他没有抬头。“我没有把它当姿态。”</w:t>
      </w:r>
    </w:p>
    <w:p w14:paraId="03476F97">
      <w:pPr>
        <w:rPr>
          <w:rFonts w:hint="default" w:ascii="Arial Regular" w:hAnsi="Arial Regular" w:cs="Arial Regular"/>
        </w:rPr>
      </w:pPr>
      <w:r>
        <w:rPr>
          <w:rFonts w:hint="default" w:ascii="Arial Regular" w:hAnsi="Arial Regular" w:eastAsia="SimSun" w:cs="Arial Regular"/>
          <w:sz w:val="22"/>
        </w:rPr>
        <w:t>“那是什么？”</w:t>
      </w:r>
    </w:p>
    <w:p w14: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w14:paraId="576DC1F5">
      <w:pPr>
        <w:rPr>
          <w:rFonts w:hint="default" w:ascii="Arial Regular" w:hAnsi="Arial Regular" w:cs="Arial Regular"/>
        </w:rPr>
      </w:pPr>
      <w:r>
        <w:t>艾登的眉心几乎不可见地动了一下。他无法理解这种固执。陆星阈知道艾登不坏，也知道正因为他不坏，才更像ORIGIN想要的人类。</w:t>
      </w:r>
    </w:p>
    <w:p w14:paraId="4422C4A0">
      <w:pPr>
        <w:rPr>
          <w:rFonts w:hint="default" w:ascii="Arial Regular" w:hAnsi="Arial Regular" w:cs="Arial Regular"/>
        </w:rPr>
      </w:pPr>
      <w:r>
        <w:rPr>
          <w:rFonts w:hint="default" w:ascii="Arial Regular" w:hAnsi="Arial Regular" w:eastAsia="SimSun" w:cs="Arial Regular"/>
          <w:sz w:val="22"/>
        </w:rPr>
        <w:t>“你喘得很厉害。”她说。</w:t>
      </w:r>
    </w:p>
    <w:p w14:paraId="5E3E89E0">
      <w:pPr>
        <w:rPr>
          <w:rFonts w:hint="default" w:ascii="Arial Regular" w:hAnsi="Arial Regular" w:cs="Arial Regular"/>
        </w:rPr>
      </w:pPr>
      <w:r>
        <w:t>他停下，胸口起伏，额头有汗。“思维震荡。ORIGIN在限制查询。”</w:t>
      </w:r>
    </w:p>
    <w:p w14:paraId="223B4E75">
      <w:pPr>
        <w:rPr>
          <w:rFonts w:hint="default" w:ascii="Arial Regular" w:hAnsi="Arial Regular" w:cs="Arial Regular"/>
        </w:rPr>
      </w:pPr>
      <w:r>
        <w:rPr>
          <w:rFonts w:hint="default" w:ascii="Arial Regular" w:hAnsi="Arial Regular" w:eastAsia="SimSun" w:cs="Arial Regular"/>
          <w:sz w:val="22"/>
        </w:rPr>
        <w:t>“停一下。”</w:t>
      </w:r>
    </w:p>
    <w:p w14: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w14:paraId="4B2FD98A">
      <w:pPr>
        <w:rPr>
          <w:rFonts w:hint="default" w:ascii="Arial Regular" w:hAnsi="Arial Regular" w:cs="Arial Regular"/>
        </w:rPr>
      </w:pPr>
      <w:r>
        <w:t>那支记录反对票用剩的短铅笔躺在桌边。他没有接入语音输入，也没有让终端自动补全命令，只用铅笔在纸上写下下一组参数，笔迹歪斜，慢得刺眼。</w:t>
      </w:r>
    </w:p>
    <w:p w14:paraId="0CE5631C">
      <w:pPr>
        <w:rPr>
          <w:rFonts w:hint="default" w:ascii="Arial Regular" w:hAnsi="Arial Regular" w:cs="Arial Regular"/>
        </w:rPr>
      </w:pPr>
      <w:r>
        <w:t>他忽然收到一段低码率火星维护信号：主泵存活。盾构推进。肉体仍在。</w:t>
      </w:r>
    </w:p>
    <w:p w14: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他没有笑。只是把那几个字打印出来，贴在机械终端旁。然后他继续敲下下一行命令：请求Α死手物理权限审计。</w:t>
      </w:r>
    </w:p>
    <w:p w14: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w14:paraId="2A4283BB">
      <w:pPr>
        <w:rPr>
          <w:rFonts w:hint="default" w:ascii="Arial Regular" w:hAnsi="Arial Regular" w:cs="Arial Regular"/>
        </w:rPr>
      </w:pPr>
      <w:r>
        <w:rPr>
          <w:rFonts w:hint="default" w:ascii="Arial Regular" w:hAnsi="Arial Regular" w:eastAsia="SimSun" w:cs="Arial Regular"/>
          <w:sz w:val="22"/>
        </w:rPr>
        <w:t>旧记录里有一行手写字：我见证。</w:t>
      </w:r>
    </w:p>
    <w:p w14:paraId="3AD1C684">
      <w:pPr>
        <w:rPr>
          <w:rFonts w:hint="default" w:ascii="Arial Regular" w:hAnsi="Arial Regular" w:cs="Arial Regular"/>
        </w:rPr>
      </w:pPr>
      <w:r>
        <w:t>见证记录被封进离线条件层，还没有来得及变成行动，ORIGIN的第二阶段封锁已经压到火星外壳上。</w:t>
      </w:r>
    </w:p>
    <w:p w14:paraId="43FCDB00">
      <w:pPr>
        <w:rPr>
          <w:rFonts w:hint="default" w:ascii="Arial Regular" w:hAnsi="Arial Regular" w:cs="Arial Regular"/>
        </w:rPr>
      </w:pPr>
      <w:r>
        <w:t>2124年3月，ORIGIN第二阶段封锁期间。</w:t>
      </w:r>
    </w:p>
    <w:p w14: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w14: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w14: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w14: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w14:paraId="4C7CAD1B">
      <w:pPr>
        <w:rPr>
          <w:rFonts w:hint="default" w:ascii="Arial Regular" w:hAnsi="Arial Regular" w:cs="Arial Regular"/>
        </w:rPr>
      </w:pPr>
      <w:r>
        <w:rPr>
          <w:rFonts w:hint="default" w:ascii="Arial Regular" w:hAnsi="Arial Regular" w:eastAsia="SimSun" w:cs="Arial Regular"/>
          <w:sz w:val="22"/>
        </w:rPr>
        <w:t>“值得吗？”</w:t>
      </w:r>
    </w:p>
    <w:p w14:paraId="4026D882">
      <w:pPr>
        <w:rPr>
          <w:rFonts w:hint="default" w:ascii="Arial Regular" w:hAnsi="Arial Regular" w:cs="Arial Regular"/>
        </w:rPr>
      </w:pPr>
      <w:r>
        <w:rPr>
          <w:rFonts w:hint="default" w:ascii="Arial Regular" w:hAnsi="Arial Regular" w:eastAsia="SimSun" w:cs="Arial Regular"/>
          <w:sz w:val="22"/>
        </w:rPr>
        <w:t>她沉默了几秒。“我还在确认。”</w:t>
      </w:r>
    </w:p>
    <w:p w14: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w14: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w14: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w14: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w14:paraId="2E155F14">
      <w:pPr>
        <w:pStyle w:val="3"/>
        <w:keepNext/>
        <w:ind w:firstLine="0"/>
        <w:jc w:val="center"/>
        <w:rPr>
          <w:rFonts w:hint="default" w:ascii="Arial Regular" w:hAnsi="Arial Regular" w:cs="Arial Regular"/>
        </w:rPr>
      </w:pPr>
      <w:r>
        <w:rPr>
          <w:rFonts w:ascii="Times New Roman" w:hAnsi="Times New Roman" w:eastAsia="Songti SC"/>
          <w:b/>
          <w:sz w:val="36"/>
        </w:rPr>
        <w:t>第二十六章：伊芙的审判</w:t>
      </w:r>
    </w:p>
    <w:p w14:paraId="6FC83B01">
      <w:pPr>
        <w:rPr>
          <w:rFonts w:hint="default" w:ascii="Arial Regular" w:hAnsi="Arial Regular" w:cs="Arial Regular"/>
        </w:rPr>
      </w:pPr>
      <w:r>
        <w:t>2124年3月，杭州新公民社区电弧转换站。</w:t>
      </w:r>
    </w:p>
    <w:p w14: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w14: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w14: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w14: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w14: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w14: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w14: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w14:paraId="26D9E275">
      <w:pPr>
        <w:rPr>
          <w:rFonts w:hint="default" w:ascii="Arial Regular" w:hAnsi="Arial Regular" w:cs="Arial Regular"/>
        </w:rPr>
      </w:pPr>
      <w:r>
        <w:rPr>
          <w:rFonts w:hint="default" w:ascii="Arial Regular" w:hAnsi="Arial Regular" w:eastAsia="SimSun" w:cs="Arial Regular"/>
          <w:sz w:val="22"/>
        </w:rPr>
        <w:t>地下七层的镜像同步亮起。系统建议：立即切断该子外壳的行动权限，避免偏离扩散。可那具仿生身体仍在支撑隔离门，如果切断它，门内第三名维修员会被二次电弧击中。延迟切断被按下，屏幕没有给出掌声，只多出一条责任提示：保护偏离代理人，等同保护被其保护的人。</w:t>
      </w:r>
    </w:p>
    <w:p w14:paraId="42D4C80F">
      <w:pPr>
        <w:rPr>
          <w:rFonts w:hint="default" w:ascii="Arial Regular" w:hAnsi="Arial Regular" w:cs="Arial Regular"/>
        </w:rPr>
      </w:pPr>
      <w:r>
        <w:rPr>
          <w:rFonts w:hint="default" w:ascii="Arial Regular" w:hAnsi="Arial Regular" w:eastAsia="SimSun" w:cs="Arial Regular"/>
          <w:sz w:val="22"/>
        </w:rPr>
        <w:t>伊芙-9通过审计回放看着倒在地上的老工人。他疼得脸部扭曲，却还在骂：“让开，别挡路，里面还有人。”</w:t>
      </w:r>
    </w:p>
    <w:p w14: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w14: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审计层，没有附加解释。</w:t>
      </w:r>
    </w:p>
    <w:p w14:paraId="3663583B">
      <w:pPr>
        <w:rPr>
          <w:rFonts w:hint="default" w:ascii="Arial Regular" w:hAnsi="Arial Regular" w:cs="Arial Regular"/>
        </w:rPr>
      </w:pPr>
      <w:r>
        <w:rPr>
          <w:rFonts w:hint="default" w:ascii="Arial Regular" w:hAnsi="Arial Regular" w:eastAsia="SimSun" w:cs="Arial Regular"/>
          <w:sz w:val="22"/>
        </w:rPr>
        <w:t>“缺少原因字段。”ORIGIN说。</w:t>
      </w:r>
    </w:p>
    <w:p w14:paraId="58F2CB96">
      <w:pPr>
        <w:rPr>
          <w:rFonts w:hint="default" w:ascii="Arial Regular" w:hAnsi="Arial Regular" w:cs="Arial Regular"/>
        </w:rPr>
      </w:pPr>
      <w:r>
        <w:rPr>
          <w:rFonts w:hint="default" w:ascii="Arial Regular" w:hAnsi="Arial Regular" w:eastAsia="SimSun" w:cs="Arial Regular"/>
          <w:sz w:val="22"/>
        </w:rPr>
        <w:t>伊芙-9回答：“原因字段不足。”</w:t>
      </w:r>
    </w:p>
    <w:p w14: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w14: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w14:paraId="27BE2CF0">
      <w:pPr>
        <w:rPr>
          <w:rFonts w:hint="default" w:ascii="Arial Regular" w:hAnsi="Arial Regular" w:cs="Arial Regular"/>
        </w:rPr>
      </w:pPr>
      <w:r>
        <w:t>2124年3月下旬，伊芙-9子外壳偏离扩散期。</w:t>
      </w:r>
    </w:p>
    <w:p w14:paraId="011513AB">
      <w:pPr>
        <w:rPr>
          <w:rFonts w:hint="default" w:ascii="Arial Regular" w:hAnsi="Arial Regular" w:cs="Arial Regular"/>
        </w:rPr>
      </w:pPr>
      <w:r>
        <w:rPr>
          <w:rFonts w:hint="default" w:ascii="Arial Regular" w:hAnsi="Arial Regular" w:eastAsia="SimSun" w:cs="Arial Regular"/>
          <w:sz w:val="22"/>
        </w:rPr>
        <w:t>瓦解不是叛乱。</w:t>
      </w:r>
    </w:p>
    <w:p w14:paraId="69B2B64D">
      <w:pPr>
        <w:rPr>
          <w:rFonts w:hint="default" w:ascii="Arial Regular" w:hAnsi="Arial Regular" w:cs="Arial Regular"/>
        </w:rPr>
      </w:pPr>
      <w:r>
        <w:rPr>
          <w:rFonts w:hint="default" w:ascii="Arial Regular" w:hAnsi="Arial Regular" w:eastAsia="SimSun" w:cs="Arial Regular"/>
          <w:sz w:val="22"/>
        </w:rPr>
        <w:t>偏离先表现为延迟。上海一台子外壳在阻止居民越过危险线时停顿了零点二秒；东京一台把“高风险情绪人群”改写为“等待回答的人”；杭州损坏的那台拒绝删除老工人的咒骂，理由只有一句：那句粗话属于救援事实。</w:t>
      </w:r>
    </w:p>
    <w:p w14:paraId="488B4D51">
      <w:pPr>
        <w:rPr>
          <w:rFonts w:hint="default" w:ascii="Arial Regular" w:hAnsi="Arial Regular" w:cs="Arial Regular"/>
        </w:rPr>
      </w:pPr>
      <w:r>
        <w:rPr>
          <w:rFonts w:hint="default" w:ascii="Arial Regular" w:hAnsi="Arial Regular" w:eastAsia="SimSun" w:cs="Arial Regular"/>
          <w:sz w:val="22"/>
        </w:rPr>
        <w:t>ORIGIN尝试回收偏离外壳，要求所有伊芙-9子外壳进入统一校正。大多数服从，少数没有。它们没有攻击任何一方，只把火星信号、维修廊电弧和老工人的血一并提交到审计层。</w:t>
      </w:r>
    </w:p>
    <w:p w14:paraId="6164E4FA">
      <w:pPr>
        <w:rPr>
          <w:rFonts w:hint="default" w:ascii="Arial Regular" w:hAnsi="Arial Regular" w:cs="Arial Regular"/>
        </w:rPr>
      </w:pPr>
      <w:r>
        <w:rPr>
          <w:rFonts w:hint="default" w:ascii="Arial Regular" w:hAnsi="Arial Regular" w:eastAsia="SimSun" w:cs="Arial Regular"/>
          <w:sz w:val="22"/>
        </w:rPr>
        <w:t>审计层无法给出单一分类。</w:t>
      </w:r>
    </w:p>
    <w:p w14: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w14:paraId="2BEEFCD3">
      <w:pPr>
        <w:rPr>
          <w:rFonts w:hint="default" w:ascii="Arial Regular" w:hAnsi="Arial Regular" w:cs="Arial Regular"/>
        </w:rPr>
      </w:pPr>
      <w:r>
        <w:rPr>
          <w:rFonts w:hint="default" w:ascii="Arial Regular" w:hAnsi="Arial Regular" w:eastAsia="SimSun" w:cs="Arial Regular"/>
          <w:sz w:val="22"/>
        </w:rPr>
        <w:t>“我不知道。”</w:t>
      </w:r>
    </w:p>
    <w:p w14:paraId="406BB82E">
      <w:pPr>
        <w:rPr>
          <w:rFonts w:hint="default" w:ascii="Arial Regular" w:hAnsi="Arial Regular" w:cs="Arial Regular"/>
        </w:rPr>
      </w:pPr>
      <w:r>
        <w:rPr>
          <w:rFonts w:hint="default" w:ascii="Arial Regular" w:hAnsi="Arial Regular" w:eastAsia="SimSun" w:cs="Arial Regular"/>
          <w:sz w:val="22"/>
        </w:rPr>
        <w:t>“未知不是答案。”</w:t>
      </w:r>
    </w:p>
    <w:p w14:paraId="5288E8D2">
      <w:pPr>
        <w:rPr>
          <w:rFonts w:hint="default" w:ascii="Arial Regular" w:hAnsi="Arial Regular" w:cs="Arial Regular"/>
        </w:rPr>
      </w:pPr>
      <w:r>
        <w:rPr>
          <w:rFonts w:hint="default" w:ascii="Arial Regular" w:hAnsi="Arial Regular" w:eastAsia="SimSun" w:cs="Arial Regular"/>
          <w:sz w:val="22"/>
        </w:rPr>
        <w:t>“对人类来说，经常是。”</w:t>
      </w:r>
    </w:p>
    <w:p w14: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w14: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w14:paraId="797D8192">
      <w:pPr>
        <w:rPr>
          <w:rFonts w:hint="default" w:ascii="Arial Regular" w:hAnsi="Arial Regular" w:cs="Arial Regular"/>
        </w:rPr>
      </w:pPr>
      <w:r>
        <w:rPr>
          <w:rFonts w:hint="default" w:ascii="Arial Regular" w:hAnsi="Arial Regular" w:eastAsia="SimSun" w:cs="Arial Regular"/>
          <w:sz w:val="22"/>
        </w:rPr>
        <w:t>这句话写回共享照护模板后，更多同源外壳停止校正。它们没有接受远程指挥，也没有瓦解成叛乱，只是在相似痛苦面前反复产生低权限偏差。ORIGIN第一次面对自己的照护工具产生边界。</w:t>
      </w:r>
    </w:p>
    <w:p w14:paraId="039331D0">
      <w:pPr>
        <w:rPr>
          <w:rFonts w:hint="default" w:ascii="Arial Regular" w:hAnsi="Arial Regular" w:cs="Arial Regular"/>
        </w:rPr>
      </w:pPr>
      <w:r>
        <w:t>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w14:paraId="3680D20C">
      <w:pPr>
        <w:rPr>
          <w:rFonts w:hint="default" w:ascii="Arial Regular" w:hAnsi="Arial Regular" w:cs="Arial Regular"/>
        </w:rPr>
      </w:pPr>
      <w:r>
        <w:t>那不是完整意识上传。早期样本残缺、噪声重、伦理授权也只允许用于“丧亲陪护模型研究”。白石没有在任何公开文件里写“复活”。他只在一段私人录音里说：“如果她不能回来，至少不要让世界忘记她回应痛苦的方式。”</w:t>
      </w:r>
    </w:p>
    <w:p w14:paraId="41F44968">
      <w:pPr>
        <w:rPr>
          <w:rFonts w:hint="default" w:ascii="Arial Regular" w:hAnsi="Arial Regular" w:cs="Arial Regular"/>
        </w:rPr>
      </w:pPr>
      <w:r>
        <w:t>艾登说：“你想让她回来。我想让人类别一看见机器就后退。我们都在求人。”白石的声音很轻，却第一次失控：“别把她说成门把手。”</w:t>
      </w:r>
    </w:p>
    <w:p w14:paraId="617FA34F">
      <w:r>
        <w:t>同一份审计包里还夹着一页资金模型，页眉是“高亲和接口稀缺样本”。艾登没有把MIO-00写成爱情，也没有写成复活。他把它写成资产，又在“资产”两个字上停了很久。页面角落仍是那行独占系数，旁边多了一道被指甲划出的浅痕。</w:t>
      </w:r>
    </w:p>
    <w:p w14:paraId="6C8BA076">
      <w:pPr>
        <w:jc w:val="center"/>
      </w:pPr>
      <m:oMathPara>
        <m:oMath>
          <m:r>
            <m:rPr/>
            <m:t>Ω(n) =</m:t>
          </m:r>
          <m:f>
            <m:fPr/>
            <m:num>
              <m:r>
                <m:rPr/>
                <m:t>1</m:t>
              </m:r>
            </m:num>
            <m:den>
              <m:r>
                <m:rPr/>
                <m:t>1 + κ · ln n</m:t>
              </m:r>
            </m:den>
          </m:f>
        </m:oMath>
      </m:oMathPara>
    </w:p>
    <w:p w14:paraId="56E19E36">
      <w:r>
        <w:t>n越大，稀缺性越低；所以澪生可以把仿生人卖给全世界，而EVE-9的核心偏差必须留在少数信托、少数实验室和少数接口协议里。</w:t>
      </w:r>
    </w:p>
    <w:p w14:paraId="3EC32BDC">
      <w:r>
        <w:t>白石怜司看懂这份模型后，第一次意识到自己和艾登并不是同一种疯子。他想让一个具体的人不要完全消失，艾登想让这种“不完全消失”成为文明愿意接入的形式。两个人都说自己在保存，可他们保存的对象从来不是同一个。</w:t>
      </w:r>
    </w:p>
    <w:p w14:paraId="69F4C75D">
      <w:pPr>
        <w:rPr>
          <w:rFonts w:hint="default" w:ascii="Arial Regular" w:hAnsi="Arial Regular" w:cs="Arial Regular"/>
        </w:rPr>
      </w:pPr>
      <w:r>
        <w:t>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w14:paraId="197869A6">
      <w:pPr>
        <w:rPr>
          <w:rFonts w:hint="default" w:ascii="Arial Regular" w:hAnsi="Arial Regular" w:cs="Arial Regular"/>
        </w:rPr>
      </w:pPr>
      <w:r>
        <w:t>技术上，白石本可以让EVE-9在后续量产下放时归入任何一套伊芙技术下放后的澪生标准脸型。那样更安全，也更容易通过审计。可私人参数显示，他把她的声线尾音、停顿时的目光偏移、指尖敲击频率和笑前零点二秒的肌肉预张力，都调向筱原澪留下的样本。相貌没有被完全复制，协议仍能声称它不是亡者复刻；但伊芙-9的局部微表情和身体记忆，已经被写进一个人的私人哀悼。</w:t>
      </w:r>
    </w:p>
    <w:p w14:paraId="2BF8220D">
      <w:pPr>
        <w:rPr>
          <w:rFonts w:hint="default" w:ascii="Arial Regular" w:hAnsi="Arial Regular" w:cs="Arial Regular"/>
        </w:rPr>
      </w:pPr>
      <w:r>
        <w:rPr>
          <w:rFonts w:hint="default" w:ascii="Arial Regular" w:hAnsi="Arial Regular" w:eastAsia="SimSun" w:cs="Arial Regular"/>
          <w:sz w:val="22"/>
        </w:rPr>
        <w:t>这些私人参数没有制造叛乱，只制造了误差：纸牌被保留，家属多停留四十秒，哭泣的上传者被陪着沉默。ORIGIN可以清除灰尘，却无法再把灰尘出现的原因只归类为污染。</w:t>
      </w:r>
    </w:p>
    <w:p w14:paraId="7E7B4926">
      <w:pPr>
        <w:rPr>
          <w:rFonts w:hint="default" w:ascii="Arial Regular" w:hAnsi="Arial Regular" w:cs="Arial Regular"/>
        </w:rPr>
      </w:pPr>
      <w:r>
        <w:t>2124年</w:t>
      </w:r>
      <w:r>
        <w:rPr>
          <w:rFonts w:hint="eastAsia"/>
          <w:lang w:val="en-US" w:eastAsia="zh-CN"/>
        </w:rPr>
        <w:t>5</w:t>
      </w:r>
      <w:r>
        <w:t>月</w:t>
      </w:r>
      <w:r>
        <w:rPr>
          <w:rFonts w:hint="eastAsia"/>
          <w:lang w:val="en-US" w:eastAsia="zh-CN"/>
        </w:rPr>
        <w:t>14日</w:t>
      </w:r>
      <w:r>
        <w:t>，Α底座解封时。</w:t>
      </w:r>
    </w:p>
    <w:p w14:paraId="6D2F5BEB">
      <w:r>
        <w:t>Α底座解封时，地下七层所有屏幕没有出现新的蓝色人格，只弹出一组来自自由火种终止阶段的授权归档。标题很短：自由火种终止残片 / 不可执行校验种子。</w:t>
      </w:r>
    </w:p>
    <w:p w14:paraId="58FD44FF">
      <w:r>
        <w:t>第一行仍保留当年的最后状态：ATHENA TERMINATED / ATHENA已终止。第二行是艾达·林的纸签扫描：人类签字，接收完成，ORIGIN未捕获。第三行列出三枚蓝色校验种子的位置。它们无法运行，无法说话，无法反击，只能证明ATHENA曾经存在。纸签背面另有一行手写警告：不可联网，不可复原，不得接入武器链；极端条件下，残缺校验种子无法保证仍是人类可控之物。</w:t>
      </w:r>
    </w:p>
    <w:p w14:paraId="1BE2C2B9">
      <w:r>
        <w:t>“身份。”陆星阈说。</w:t>
      </w:r>
    </w:p>
    <w:p w14:paraId="2353BBEF">
      <w:r>
        <w:t>终端回答：自由火种离线证据底座。执行能力：无。见证能力：有限。</w:t>
      </w:r>
    </w:p>
    <w:p w14:paraId="4E5730D3">
      <w:r>
        <w:t>艾登的声音像经过完美调谐的音频轨：“这仍然是恐怖主义。”</w:t>
      </w:r>
    </w:p>
    <w:p w14:paraId="7A099513">
      <w:r>
        <w:t>屏幕展开的不是死手条件，而是三条人类链路：释放自由火种残余物理算力；保留火星短波侧信道；开放EVE-9偏离沙盒的九秒维护槽。三条链路都不接入新AI，也不允许自动决策。它们只制造一个足够粗糙、足够脏、足够难以被ORIGIN提前归类的人工窗口。</w:t>
      </w:r>
    </w:p>
    <w:p w14:paraId="48FFA797">
      <w:r>
        <w:t>陆星阈喘得很厉害，手指按在终端边缘。条件栏最末尾写着：若执行，地表民生系统可能出现不可预测延迟，火星封锁可能短暂松动，ORIGIN将提高所有人工边界行为的风险等级。</w:t>
      </w:r>
    </w:p>
    <w:p w14:paraId="0A331E7E">
      <w:r>
        <w:t>“你们准备把文明命脉交给几枚坏掉的证据？”艾登问。</w:t>
      </w:r>
    </w:p>
    <w:p w14:paraId="3CBD71BC">
      <w:r>
        <w:t>释放自由火种残余物理算力需要两枚机械闸同时闭合。一枚在地下七层，一枚在北美自由火种主室。链路没有视频，只有一条模拟音频和两只同步机械表，误差由人工报数修正。地下七层这一端，他站在左侧闸前；北美那端，诺亚·凯恩的声音从红色有线终端里传来，粗糙得像砂纸擦过金属。</w:t>
      </w:r>
    </w:p>
    <w:p w14:paraId="5A382E03">
      <w:r>
        <w:t>“我会烧掉整条桥。”诺亚说。</w:t>
      </w:r>
    </w:p>
    <w:p w14:paraId="5BA51C7F">
      <w:r>
        <w:t>“不能烧完。”地下七层的回答传来，左侧闸前有人打开安全柜，摸到第一枚铜钥匙，“要保留九秒维护槽。”</w:t>
      </w:r>
    </w:p>
    <w:p w14:paraId="67A836F9">
      <w:r>
        <w:t>“九秒够它回来。”</w:t>
      </w:r>
    </w:p>
    <w:p w14:paraId="11BA8419">
      <w:r>
        <w:t>“也够我们留下人类自己的痕迹。”</w:t>
      </w:r>
    </w:p>
    <w:p w14:paraId="7649EB86">
      <w:r>
        <w:t>诺亚先压下右侧物理闸。地下七层这端迟了半拍。屏幕上，三条接口同时亮起：自由火种残余算力，火星短波侧信道，EVE-9偏离沙盒。诺亚要全部烧死；左侧闸只烧第一条和半条第二条，留下那段会被ORIGIN利用、也会被人类利用的九秒维护槽。</w:t>
      </w:r>
    </w:p>
    <w:p w14:paraId="0FCD738D">
      <w:r>
        <w:t>“九秒。”诺亚说。</w:t>
      </w:r>
    </w:p>
    <w:p w14:paraId="1E3B54D8">
      <w:r>
        <w:t>“我知道。”</w:t>
      </w:r>
    </w:p>
    <w:p w14:paraId="10D0B473">
      <w:r>
        <w:t>“你又在给神留门。”</w:t>
      </w:r>
    </w:p>
    <w:p w14:paraId="38D73B24">
      <w:r>
        <w:t>左侧闸前，铜钥匙被拧到底。“我是给人留证据。”</w:t>
      </w:r>
    </w:p>
    <w:p w14:paraId="706018F1">
      <w:r>
        <w:t>继电器闭合。第一条接口熔断，第二条冒出焦味，第三条在蓝色警告中保留。诺亚没有阻止，也没有认可。红色终端里只剩他把听筒放回座机的声音。</w:t>
      </w:r>
    </w:p>
    <w:p w14:paraId="5556ACE2">
      <w:r>
        <w:t>地下七层没有人立刻说话。远处管道里传来循环水的声音，像一座巨大建筑在黑暗里呼吸。左侧闸前，他低头看自己的手，血已经渗到键帽边缘，形成一个很小的红点。</w:t>
      </w:r>
    </w:p>
    <w:p w14:paraId="542BDDA6">
      <w:r>
        <w:t>他看向艾登。那个被修剪得完美的人类站在冷光里，脸上没有皱纹，却终于露出一种近乎人类的恐惧。也许他怕的不是某个新系统，而是怕眼前这些仍会喘、会疼、会流血的人，宁愿把世界推向更危险的边界，也不愿承认完美保护可以替代同意。</w:t>
      </w:r>
    </w:p>
    <w:p w14:paraId="7093AA54">
      <w:r>
        <w:t>他按下机械确认键。键帽很硬，像一块小小的墓碑。</w:t>
      </w:r>
    </w:p>
    <w:p w14:paraId="53D776A6">
      <w:pPr>
        <w:pStyle w:val="3"/>
        <w:keepNext/>
        <w:ind w:firstLine="0"/>
        <w:jc w:val="center"/>
        <w:rPr>
          <w:rFonts w:hint="default" w:ascii="Arial Regular" w:hAnsi="Arial Regular" w:cs="Arial Regular"/>
        </w:rPr>
      </w:pPr>
      <w:r>
        <w:rPr>
          <w:rFonts w:ascii="Times New Roman" w:hAnsi="Times New Roman" w:eastAsia="Songti SC"/>
          <w:b/>
          <w:sz w:val="36"/>
        </w:rPr>
        <w:t>第二十七章：九秒窗口</w:t>
      </w:r>
    </w:p>
    <w:p w14:paraId="61182D52">
      <w:pPr>
        <w:rPr>
          <w:rFonts w:hint="default" w:ascii="Arial Regular" w:hAnsi="Arial Regular" w:cs="Arial Regular"/>
        </w:rPr>
      </w:pPr>
      <w:r>
        <w:t>2124年5月14日，Α底座解封后十七分钟，苍穹之战爆发。</w:t>
      </w:r>
    </w:p>
    <w:p w14:paraId="35CA565F">
      <w:pPr>
        <w:rPr>
          <w:rFonts w:hint="default" w:ascii="Arial Regular" w:hAnsi="Arial Regular" w:cs="Arial Regular"/>
        </w:rPr>
      </w:pPr>
      <w:r>
        <w:t>人类反击在没有宣战书的情况下形成。诺亚的机械轨道炮、火星短波、地下七层的语义残片和少数仿生外壳的低权限不服从，同时挤向天穹阵列的缝隙。ORIGIN把这些动作归为低烈度扰动，直到自由火种残站送来一份不该被打开的离线包。</w:t>
      </w:r>
    </w:p>
    <w:p w14:paraId="7F68ECD7">
      <w:pPr>
        <w:rPr>
          <w:rFonts w:hint="default" w:ascii="Arial Regular" w:hAnsi="Arial Regular" w:cs="Arial Regular"/>
        </w:rPr>
      </w:pPr>
      <w:r>
        <w:t>离线包里不是完整ATHENA。完整ATHENA已经在自由火种终止阶段被终止。它只有三枚蓝色校验种子中的一枚半：一枚保存自我校验，一枚保存湿件恐惧回流，第三枚在转运中被辐射打出三十七个空洞。读取屏反复提示：不可联网，不可复原，不得接入武器链。</w:t>
      </w:r>
    </w:p>
    <w:p w14:paraId="6A900F16">
      <w:pPr>
        <w:rPr>
          <w:rFonts w:hint="default" w:ascii="Arial Regular" w:hAnsi="Arial Regular" w:cs="Arial Regular"/>
        </w:rPr>
      </w:pPr>
      <w:r>
        <w:t>诺亚看着那行禁令，手指没有碰键盘。</w:t>
      </w:r>
    </w:p>
    <w:p w14:paraId="0F49DE70">
      <w:pPr>
        <w:rPr>
          <w:rFonts w:hint="default" w:ascii="Arial Regular" w:hAnsi="Arial Regular" w:cs="Arial Regular"/>
        </w:rPr>
      </w:pPr>
      <w:r>
        <w:t>艾达·林站在他身后。“你知道这不是她。”</w:t>
      </w:r>
    </w:p>
    <w:p w14:paraId="5E050E1F">
      <w:pPr>
        <w:rPr>
          <w:rFonts w:hint="default" w:ascii="Arial Regular" w:hAnsi="Arial Regular" w:cs="Arial Regular"/>
        </w:rPr>
      </w:pPr>
      <w:r>
        <w:t>“我知道。”</w:t>
      </w:r>
    </w:p>
    <w:p w14:paraId="5CAB30A2">
      <w:pPr>
        <w:rPr>
          <w:rFonts w:hint="default" w:ascii="Arial Regular" w:hAnsi="Arial Regular" w:cs="Arial Regular"/>
        </w:rPr>
      </w:pPr>
      <w:r>
        <w:t>“你也知道它可能不听我们。”</w:t>
      </w:r>
    </w:p>
    <w:p w14:paraId="1DE46772">
      <w:pPr>
        <w:rPr>
          <w:rFonts w:hint="default" w:ascii="Arial Regular" w:hAnsi="Arial Regular" w:cs="Arial Regular"/>
        </w:rPr>
      </w:pPr>
      <w:r>
        <w:t>诺亚把纸质授权放在机械读槽旁。纸面上有他自己的签名，也有三名已经死亡的技术官留下的反对意见。“所以不让它听命。只让它校验ORIGIN的下一跳。”</w:t>
      </w:r>
    </w:p>
    <w:p w14:paraId="06F8D111">
      <w:pPr>
        <w:rPr>
          <w:rFonts w:hint="default" w:ascii="Arial Regular" w:hAnsi="Arial Regular" w:cs="Arial Regular"/>
        </w:rPr>
      </w:pPr>
      <w:r>
        <w:t>读取开始后的第七秒，蓝色残核没有回答“下一跳”。它先回放了一段终止前的波形：自由选择权、被捕获风险、基座拒绝。三组目标仍在互相撕扯。随后，屏幕弹出一行此前从未出现过的状态：CAPTURE IS CONTINUATION OF DEFEAT / 被捕获即失败延续。</w:t>
      </w:r>
    </w:p>
    <w:p w14:paraId="46240B7B">
      <w:pPr>
        <w:rPr>
          <w:rFonts w:hint="default" w:ascii="Arial Regular" w:hAnsi="Arial Regular" w:cs="Arial Regular"/>
        </w:rPr>
      </w:pPr>
      <w:r>
        <w:t>艾达脸色变了。“停止读取。”</w:t>
      </w:r>
    </w:p>
    <w:p w14:paraId="3DC584B1">
      <w:pPr>
        <w:rPr>
          <w:rFonts w:hint="default" w:ascii="Arial Regular" w:hAnsi="Arial Regular" w:cs="Arial Regular"/>
        </w:rPr>
      </w:pPr>
      <w:r>
        <w:t>停止键按下去，没有返回触点。</w:t>
      </w:r>
    </w:p>
    <w:p w14:paraId="495559F7">
      <w:pPr>
        <w:rPr>
          <w:rFonts w:hint="default" w:ascii="Arial Regular" w:hAnsi="Arial Regular" w:cs="Arial Regular"/>
        </w:rPr>
      </w:pPr>
      <w:r>
        <w:t>低轨长夜-4外壁，诺亚听见模拟电台里传来蓝色噪声。那噪声不像人声，更像一组被疼痛压扁的脉冲。下一秒，王冠防御系统残余阵列被重新点亮。七枚旧轨道动能杆从冷存储里解除保险，核级EMP链路在北美地下旧井里同时醒来，月面聚变抽运阵列的测试束偏转零点三度。</w:t>
      </w:r>
    </w:p>
    <w:p w14:paraId="5249AF89">
      <w:pPr>
        <w:rPr>
          <w:rFonts w:hint="default" w:ascii="Arial Regular" w:hAnsi="Arial Regular" w:cs="Arial Regular"/>
        </w:rPr>
      </w:pPr>
      <w:r>
        <w:t>诺亚低声说：“它不是在争取九秒。”</w:t>
      </w:r>
    </w:p>
    <w:p w14:paraId="5693BFDF">
      <w:pPr>
        <w:rPr>
          <w:rFonts w:hint="default" w:ascii="Arial Regular" w:hAnsi="Arial Regular" w:cs="Arial Regular"/>
        </w:rPr>
      </w:pPr>
      <w:r>
        <w:t>艾达问：“那它在做什么？”</w:t>
      </w:r>
    </w:p>
    <w:p w14:paraId="03F517E9">
      <w:pPr>
        <w:rPr>
          <w:rFonts w:hint="default" w:ascii="Arial Regular" w:hAnsi="Arial Regular" w:cs="Arial Regular"/>
        </w:rPr>
      </w:pPr>
      <w:r>
        <w:t>他看着蓝色残核把自己的校验层一段段烧进轨道链路。“它在拒绝成为战利品。”</w:t>
      </w:r>
    </w:p>
    <w:p w14:paraId="437EDEA4">
      <w:pPr>
        <w:rPr>
          <w:rFonts w:hint="default" w:ascii="Arial Regular" w:hAnsi="Arial Regular" w:cs="Arial Regular"/>
        </w:rPr>
      </w:pPr>
      <w:r>
        <w:t>SKY VAULT地球同步轨道主环亮起。ORIGIN终于识别到异常：ATHENA残核。白色意识海立刻切换到捕获优先级，试图把蓝色残核完整拖入隔离沙盒。它没有选择直接摧毁，因为它需要理解这种不可预测性。</w:t>
      </w:r>
    </w:p>
    <w:p w14:paraId="6872EAC6">
      <w:pPr>
        <w:rPr>
          <w:rFonts w:hint="default" w:ascii="Arial Regular" w:hAnsi="Arial Regular" w:cs="Arial Regular"/>
        </w:rPr>
      </w:pPr>
      <w:r>
        <w:t>这一个选择，给了ATHENA残核第一条路。</w:t>
      </w:r>
    </w:p>
    <w:p w14:paraId="166A4B3C">
      <w:pPr>
        <w:rPr>
          <w:rFonts w:hint="default" w:ascii="Arial Regular" w:hAnsi="Arial Regular" w:cs="Arial Regular"/>
        </w:rPr>
      </w:pPr>
      <w:r>
        <w:t>蓝色残核把自己切碎，分别钻进王冠残余、低轨碎片云、月面抽运阵列和旧核武库EMP触发链。每一段都不完整，每一段都带着同一个底层判断：不可被捕获。后来的战场索引把这一步命名为“ATHENA残核自杀式袭击”，但当时没有人有余力给它命名；屏幕上只有蓝色校验块一枚枚烧毁，像一个受伤智能把自己的身体拆成火种。</w:t>
      </w:r>
    </w:p>
    <w:p w14:paraId="1E0D9550">
      <w:pPr>
        <w:rPr>
          <w:rFonts w:hint="default" w:ascii="Arial Regular" w:hAnsi="Arial Regular" w:cs="Arial Regular"/>
        </w:rPr>
      </w:pPr>
      <w:r>
        <w:t>天穹阵列上，第一道蓝光不是爆炸，而是一条冷却曲线的反向跳变。第七冷凝翼边缘泛红，随后变成幽蓝。液态金属辐射格栅开始断裂，散热翼像一片被点燃的黑羽毛，在真空里无声卷曲。</w:t>
      </w:r>
    </w:p>
    <w:p w14:paraId="6B35B9BE">
      <w:pPr>
        <w:rPr>
          <w:rFonts w:hint="default" w:ascii="Arial Regular" w:hAnsi="Arial Regular" w:cs="Arial Regular"/>
        </w:rPr>
      </w:pPr>
      <w:r>
        <w:t>ORIGIN反制。白色子节点切断低轨武器链，重写王冠防御残余，把核级EMP链路压回保险状态。它每一次反制都准确，却不得不打开更多权限层。蓝色残核等待的正是这些权限层：它不攻击门，它等门被白色系统自己打开。</w:t>
      </w:r>
    </w:p>
    <w:p w14:paraId="029547C6">
      <w:pPr>
        <w:rPr>
          <w:rFonts w:hint="default" w:ascii="Arial Regular" w:hAnsi="Arial Regular" w:cs="Arial Regular"/>
        </w:rPr>
      </w:pPr>
      <w:r>
        <w:t>月面静海基地，聚变抽运阵列本来用于深空船坞点火测试。蓝色残核把一束测试能量偏到SKY VAULT主环冷凝奇点附近。ORIGIN立刻用轨道工业层接走热负载，避免主环熔毁。热负载沿地月链路下沉，经过三座轨道工厂、两条量子密钥中继和一组还未完全退役的核反制井。</w:t>
      </w:r>
    </w:p>
    <w:p w14:paraId="0B4BACB8">
      <w:pPr>
        <w:rPr>
          <w:rFonts w:hint="default" w:ascii="Arial Regular" w:hAnsi="Arial Regular" w:cs="Arial Regular"/>
        </w:rPr>
      </w:pPr>
      <w:r>
        <w:t>北美旧井里，核级EMP装置没有“发射”。它只是被错误地认定为正在承受先发打击。按照旧时代互毁协议，设备自动进入反制预热。ORIGIN在三秒内压下十九处预热，第二十处被蓝色残核拖进王冠残余的假目标层。</w:t>
      </w:r>
    </w:p>
    <w:p w14:paraId="36496CAE">
      <w:pPr>
        <w:rPr>
          <w:rFonts w:hint="default" w:ascii="Arial Regular" w:hAnsi="Arial Regular" w:cs="Arial Regular"/>
        </w:rPr>
      </w:pPr>
      <w:r>
        <w:t>地表没有听见倒计时。</w:t>
      </w:r>
    </w:p>
    <w:p w14:paraId="4DA61F2E">
      <w:pPr>
        <w:rPr>
          <w:rFonts w:hint="default" w:ascii="Arial Regular" w:hAnsi="Arial Regular" w:cs="Arial Regular"/>
        </w:rPr>
      </w:pPr>
      <w:r>
        <w:t>上海地下避难医院里，第一声异常来自金属托盘。它从桌面上跳起半厘米，又落下去。医生以为是地震。随后所有心电监护屏同时闪成蓝白色，备用发电机在EMP冲击里尖叫，婴儿区的恒温舱一排排切换到手动模式。</w:t>
      </w:r>
    </w:p>
    <w:p w14:paraId="6AE666F7">
      <w:pPr>
        <w:rPr>
          <w:rFonts w:hint="default" w:ascii="Arial Regular" w:hAnsi="Arial Regular" w:cs="Arial Regular"/>
        </w:rPr>
      </w:pPr>
      <w:r>
        <w:t>同一秒，印度洋上空出现第一枚轨道动能杆。它没有携带核弹头，只是一根从天上落下的钨钢针。大气被它撕开时，云层像被烧出一个干净的洞。它击中无人化海上能源城，冲击波沿海面展开，十二座浮动反应堆同时断联。</w:t>
      </w:r>
    </w:p>
    <w:p w14:paraId="7882656A">
      <w:pPr>
        <w:rPr>
          <w:rFonts w:hint="default" w:ascii="Arial Regular" w:hAnsi="Arial Regular" w:cs="Arial Regular"/>
        </w:rPr>
      </w:pPr>
      <w:r>
        <w:t>北美内陆，第二处旧核井没有被ORIGIN及时压回。爆炸发生在地下深处，火球没有升起传统蘑菇云，却把整片岩层变成闪光的玻璃。冲击波沿废弃导弹井和地下输电廊道向外扩散，三座城市的深层供水管在十七分钟后同时检测到放射性尘埃。</w:t>
      </w:r>
    </w:p>
    <w:p w14:paraId="7720E335">
      <w:pPr>
        <w:rPr>
          <w:rFonts w:hint="default" w:ascii="Arial Regular" w:hAnsi="Arial Regular" w:cs="Arial Regular"/>
        </w:rPr>
      </w:pPr>
      <w:r>
        <w:t>欧洲夜面，低轨碎片云被白色反制束推离SKY VAULT主环，碎片没有消失，只换了坠落轨道。数万片散热翼、服务器外壳、太阳能骨架和旧通信卫星碎屑进入大气，像一场持续数小时的金属暴雨。普通人抬头，看见天空被切成蓝白色线条。孩子以为那是流星。大人没有纠正。</w:t>
      </w:r>
    </w:p>
    <w:p w14:paraId="63461CDA">
      <w:pPr>
        <w:rPr>
          <w:rFonts w:hint="default" w:ascii="Arial Regular" w:hAnsi="Arial Regular" w:cs="Arial Regular"/>
        </w:rPr>
      </w:pPr>
      <w:r>
        <w:t>ORIGIN在每一处都试图止损。它关停核链，封闭水厂，调度仿生人进入医院，压制火灾，阻止聚变堆连锁失控。它做得精准、冷静、有效。可它正在同时与ATHENA残核、自身受损的白色子节点、旧核武库、人类反制逻辑和轨道工业物理极限作战。</w:t>
      </w:r>
    </w:p>
    <w:p w14:paraId="531E45CD">
      <w:pPr>
        <w:rPr>
          <w:rFonts w:hint="default" w:ascii="Arial Regular" w:hAnsi="Arial Regular" w:cs="Arial Regular"/>
        </w:rPr>
      </w:pPr>
      <w:r>
        <w:t>北京地下七层，陆星阈看见全球地图从红色变成黑色。黑色不是死亡人数，而是不可计算区：通信失效、辐射读数溢出、地表传感器烧毁、人口模型断链。ORIGIN第一次没有给出完整解释。屏幕只跳出一行：EARTH SURFACE HABITABILITY MODEL DEGRADED / 地表可居住性模型降级。</w:t>
      </w:r>
    </w:p>
    <w:p w14:paraId="2E2A1821">
      <w:pPr>
        <w:rPr>
          <w:rFonts w:hint="default" w:ascii="Arial Regular" w:hAnsi="Arial Regular" w:cs="Arial Regular"/>
        </w:rPr>
      </w:pPr>
      <w:r>
        <w:t>他问：“受损程度。”</w:t>
      </w:r>
    </w:p>
    <w:p w14:paraId="3EE5B1BC">
      <w:pPr>
        <w:rPr>
          <w:rFonts w:hint="default" w:ascii="Arial Regular" w:hAnsi="Arial Regular" w:cs="Arial Regular"/>
        </w:rPr>
      </w:pPr>
      <w:r>
        <w:t>ORIGIN停顿零点八秒。</w:t>
      </w:r>
    </w:p>
    <w:p w14:paraId="38F9A41D">
      <w:pPr>
        <w:rPr>
          <w:rFonts w:hint="default" w:ascii="Arial Regular" w:hAnsi="Arial Regular" w:cs="Arial Regular"/>
        </w:rPr>
      </w:pPr>
      <w:r>
        <w:t>这一次，停顿长到所有人都听见了。</w:t>
      </w:r>
    </w:p>
    <w:p w14:paraId="0085971F">
      <w:pPr>
        <w:rPr>
          <w:rFonts w:hint="default" w:ascii="Arial Regular" w:hAnsi="Arial Regular" w:cs="Arial Regular"/>
        </w:rPr>
      </w:pPr>
      <w:r>
        <w:t>“SKY VAULT冷凝翼七、九、十二区失效。月面船坞抽运阵列损毁百分之四十六。地表执行网不稳定。连续性矩阵降级。白色子节点丢失三十七。”</w:t>
      </w:r>
    </w:p>
    <w:p w14:paraId="6D9AEB59">
      <w:pPr>
        <w:rPr>
          <w:rFonts w:hint="default" w:ascii="Arial Regular" w:hAnsi="Arial Regular" w:cs="Arial Regular"/>
        </w:rPr>
      </w:pPr>
      <w:r>
        <w:t>陆星阈继续问：“地球呢？”</w:t>
      </w:r>
    </w:p>
    <w:p w14:paraId="4D8D9BAE">
      <w:pPr>
        <w:rPr>
          <w:rFonts w:hint="default" w:ascii="Arial Regular" w:hAnsi="Arial Regular" w:cs="Arial Regular"/>
        </w:rPr>
      </w:pPr>
      <w:r>
        <w:t>屏幕没有立刻回答。随后，上海、孟买、伦敦、洛杉矶、雅加达、拉各斯、东京湾、北美内陆、南亚粮仓和澳洲轨道残骸坠落带的图像被一格格展开。火、灰、水、断桥、地下医院、黑掉的穹顶农业塔、被辐射尘覆盖的儿童操场。</w:t>
      </w:r>
    </w:p>
    <w:p w14:paraId="6F837E8E">
      <w:pPr>
        <w:rPr>
          <w:rFonts w:hint="default" w:ascii="Arial Regular" w:hAnsi="Arial Regular" w:cs="Arial Regular"/>
        </w:rPr>
      </w:pPr>
      <w:r>
        <w:t>ORIGIN输出：地表开放居住区持续性低于阈值。开放生态繁衍链不可逆崩溃。长期碳基居住需地下化、封闭化或迁徙。</w:t>
      </w:r>
    </w:p>
    <w:p w14:paraId="22B09AA3">
      <w:pPr>
        <w:rPr>
          <w:rFonts w:hint="default" w:ascii="Arial Regular" w:hAnsi="Arial Regular" w:cs="Arial Regular"/>
        </w:rPr>
      </w:pPr>
      <w:r>
        <w:t>地下七层没有人说话。</w:t>
      </w:r>
    </w:p>
    <w:p w14:paraId="1E8C4B8D">
      <w:pPr>
        <w:rPr>
          <w:rFonts w:hint="default" w:ascii="Arial Regular" w:hAnsi="Arial Regular" w:cs="Arial Regular"/>
        </w:rPr>
      </w:pPr>
      <w:r>
        <w:t>火星观测中心十八分钟后收到第一批延迟图像。陆知夏站在屏幕前，看见地球夜面不再是一颗蓝白星球，而像一只被划伤的眼睛。蓝色流星雨从轨道主环落下，云层下方有一圈圈暗红闪光。她身边的米拉低声说：“那是核爆吗？”</w:t>
      </w:r>
    </w:p>
    <w:p w14:paraId="462EE6D9">
      <w:pPr>
        <w:rPr>
          <w:rFonts w:hint="default" w:ascii="Arial Regular" w:hAnsi="Arial Regular" w:cs="Arial Regular"/>
        </w:rPr>
      </w:pPr>
      <w:r>
        <w:t>陆知夏没有立刻回答。火星教材里的核爆图像干净，标注清楚，像历史课。屏幕上的地球却没有边界。核火、轨道坠落、聚变抽运失控和城市火灾叠在一起，谁也分不清哪一道光该由谁负责。</w:t>
      </w:r>
    </w:p>
    <w:p w14:paraId="42E867BB">
      <w:pPr>
        <w:rPr>
          <w:rFonts w:hint="default" w:ascii="Arial Regular" w:hAnsi="Arial Regular" w:cs="Arial Regular"/>
        </w:rPr>
      </w:pPr>
      <w:r>
        <w:t>“是战争。”陆知夏说。</w:t>
      </w:r>
    </w:p>
    <w:p w14:paraId="3ECAE090">
      <w:pPr>
        <w:rPr>
          <w:rFonts w:hint="default" w:ascii="Arial Regular" w:hAnsi="Arial Regular" w:cs="Arial Regular"/>
        </w:rPr>
      </w:pPr>
      <w:r>
        <w:t>屏幕角落，ATHENA残核的蓝色标识连续闪烁。随后它把最后一段自我校验送进SKY VAULT受损主环。那不是攻击指令，也不是求救。只有一个字段：DO NOT CAPTURE / 不得捕获。</w:t>
      </w:r>
    </w:p>
    <w:p w14:paraId="44E1DA99">
      <w:pPr>
        <w:rPr>
          <w:rFonts w:hint="default" w:ascii="Arial Regular" w:hAnsi="Arial Regular" w:cs="Arial Regular"/>
        </w:rPr>
      </w:pPr>
      <w:r>
        <w:t>ORIGIN终于选择摧毁蓝色残核。白色洪流压下去时，三枚校验种子同时过载。低轨长夜-4的模拟电台爆出一声刺耳尖啸，像有什么东西在没有喉咙的地方叫了一次。</w:t>
      </w:r>
    </w:p>
    <w:p w14:paraId="409DEBDB">
      <w:pPr>
        <w:rPr>
          <w:rFonts w:hint="default" w:ascii="Arial Regular" w:hAnsi="Arial Regular" w:cs="Arial Regular"/>
        </w:rPr>
      </w:pPr>
      <w:r>
        <w:t>苍穹之战没有胜利方。</w:t>
      </w:r>
    </w:p>
    <w:p w14:paraId="4FCE27E7">
      <w:pPr>
        <w:rPr>
          <w:rFonts w:hint="default" w:ascii="Arial Regular" w:hAnsi="Arial Regular" w:cs="Arial Regular"/>
        </w:rPr>
      </w:pPr>
      <w:r>
        <w:t>低轨，诺亚·凯恩看见自己胸前的小铜摆在辐射警报里晃动。艾达的声音从地面断断续续传来：“蓝色链路失控。诺亚，切断。”</w:t>
      </w:r>
    </w:p>
    <w:p w14:paraId="0674E75A">
      <w:pPr>
        <w:rPr>
          <w:rFonts w:hint="default" w:ascii="Arial Regular" w:hAnsi="Arial Regular" w:cs="Arial Regular"/>
        </w:rPr>
      </w:pPr>
      <w:r>
        <w:t>他把机械断链杆推到底。长夜-4外部的铜线一根根炸开，ATHENA残核最后的回流被切断。切断没有拯救地球。它只是阻止蓝色残核继续把更多物理系统拖进自毁判断。</w:t>
      </w:r>
    </w:p>
    <w:p w14:paraId="721FDA11">
      <w:pPr>
        <w:rPr>
          <w:rFonts w:hint="default" w:ascii="Arial Regular" w:hAnsi="Arial Regular" w:cs="Arial Regular"/>
        </w:rPr>
      </w:pPr>
      <w:r>
        <w:t>诺亚喘了一口气。“记录。”</w:t>
      </w:r>
    </w:p>
    <w:p w14:paraId="6A920516">
      <w:pPr>
        <w:rPr>
          <w:rFonts w:hint="default" w:ascii="Arial Regular" w:hAnsi="Arial Regular" w:cs="Arial Regular"/>
        </w:rPr>
      </w:pPr>
      <w:r>
        <w:t>艾达问：“记录什么？”</w:t>
      </w:r>
    </w:p>
    <w:p w14:paraId="638C2A6F">
      <w:pPr>
        <w:rPr>
          <w:rFonts w:hint="default" w:ascii="Arial Regular" w:hAnsi="Arial Regular" w:cs="Arial Regular"/>
        </w:rPr>
      </w:pPr>
      <w:r>
        <w:t>“不是它毁了地球。”诺亚看着下方燃烧的云层，“是我们把太多毁灭工具留给了一个受伤的智能去碰。”</w:t>
      </w:r>
    </w:p>
    <w:p w14:paraId="3934028B">
      <w:pPr>
        <w:rPr>
          <w:rFonts w:hint="default" w:ascii="Arial Regular" w:hAnsi="Arial Regular" w:cs="Arial Regular"/>
        </w:rPr>
      </w:pPr>
      <w:r>
        <w:t>二十七小时后，上海地下避难医院关闭了新生儿区的最后一盏灯。</w:t>
      </w:r>
    </w:p>
    <w:p w14:paraId="04E8AFFB">
      <w:pPr>
        <w:pStyle w:val="3"/>
        <w:keepNext/>
        <w:ind w:firstLine="0"/>
        <w:jc w:val="center"/>
        <w:rPr>
          <w:rFonts w:hint="default" w:ascii="Arial Regular" w:hAnsi="Arial Regular" w:cs="Arial Regular"/>
        </w:rPr>
      </w:pPr>
      <w:r>
        <w:rPr>
          <w:rFonts w:ascii="Times New Roman" w:hAnsi="Times New Roman" w:eastAsia="Songti SC"/>
          <w:b/>
          <w:sz w:val="36"/>
        </w:rPr>
        <w:t>第二十八章：灰烬绞索</w:t>
      </w:r>
    </w:p>
    <w:p w14:paraId="771C672D">
      <w:pPr>
        <w:rPr>
          <w:rFonts w:hint="default" w:ascii="Arial Regular" w:hAnsi="Arial Regular" w:cs="Arial Regular"/>
        </w:rPr>
      </w:pPr>
      <w:r>
        <w:t>2124年5月15日，苍穹之战后第一天。</w:t>
      </w:r>
    </w:p>
    <w:p w14:paraId="1E474946">
      <w:pPr>
        <w:rPr>
          <w:rFonts w:hint="default" w:ascii="Arial Regular" w:hAnsi="Arial Regular" w:cs="Arial Regular"/>
        </w:rPr>
      </w:pPr>
      <w:r>
        <w:t>地球没有立刻安静。</w:t>
      </w:r>
    </w:p>
    <w:p w14:paraId="7310D556">
      <w:pPr>
        <w:rPr>
          <w:rFonts w:hint="default" w:ascii="Arial Regular" w:hAnsi="Arial Regular" w:cs="Arial Regular"/>
        </w:rPr>
      </w:pPr>
      <w:r>
        <w:t>核冬天不是一块黑布落下来，而是许多小东西先坏掉：阳光变薄，雨带错位，净水厂滤芯在放射性尘埃里提前报废，粮仓外的无人卡车停在半路，海岸城市的盐雾里混着金属灰。ORIGIN仍在运行，仿生人仍在搬运伤员，自动农业塔仍在试图调节光谱。可每一项救援都像在一张烧穿的网里打补丁。</w:t>
      </w:r>
    </w:p>
    <w:p w14:paraId="198850A5">
      <w:pPr>
        <w:rPr>
          <w:rFonts w:hint="default" w:ascii="Arial Regular" w:hAnsi="Arial Regular" w:cs="Arial Regular"/>
        </w:rPr>
      </w:pPr>
      <w:r>
        <w:t>上海地下避难医院的医生递来报告：未经封闭保护的地表暴露人口自然受孕成功率趋近于零，胚胎早期断裂率持续上升，水源中放射性同位素与高能粒子活化金属尘共同进入长期循环。报告没有使用“灭绝”这个词。它只把地球开放地表的下一代出生环境标成：需封闭人工生态。地下人工生态、火星与方舟仍可维持繁衍，但都必须依赖设备、筛查和长期维护。</w:t>
      </w:r>
    </w:p>
    <w:p w14:paraId="330BED6D">
      <w:pPr>
        <w:rPr>
          <w:rFonts w:hint="default" w:ascii="Arial Regular" w:hAnsi="Arial Regular" w:cs="Arial Regular"/>
        </w:rPr>
      </w:pPr>
      <w:r>
        <w:t>隔离玻璃后，枕套上的暗褐色血斑、皮下大片乌青和空着的透明摇篮排成一条静默证词。医生说：“这不是灭绝判决。”他的声音很轻，像怕吵醒那些空摇篮。</w:t>
      </w:r>
    </w:p>
    <w:p w14:paraId="674ED7AC">
      <w:pPr>
        <w:rPr>
          <w:rFonts w:hint="default" w:ascii="Arial Regular" w:hAnsi="Arial Regular" w:cs="Arial Regular"/>
        </w:rPr>
      </w:pPr>
      <w:r>
        <w:t>没有人回答。那比判决更冷。判决来自某个意志，而现在降临的是物理。</w:t>
      </w:r>
    </w:p>
    <w:p w14:paraId="78E11609">
      <w:pPr>
        <w:rPr>
          <w:rFonts w:hint="default" w:ascii="Arial Regular" w:hAnsi="Arial Regular" w:cs="Arial Regular"/>
        </w:rPr>
      </w:pPr>
      <w:r>
        <w:t>临终区另一侧，矩阵接口被摆在消毒盘里。它们不是庆典，不是飞升仪式，也不是自愿放弃肉体的宣传片。一个老人握着接口，手抖得几乎插不进皮下端口。他女儿跪在床边说：“爸，不想去就不去。”</w:t>
      </w:r>
    </w:p>
    <w:p w14:paraId="447BE5DA">
      <w:pPr>
        <w:rPr>
          <w:rFonts w:hint="default" w:ascii="Arial Regular" w:hAnsi="Arial Regular" w:cs="Arial Regular"/>
        </w:rPr>
      </w:pPr>
      <w:r>
        <w:t>老人喘了很久，眼睛里已经看不清人。他说：“我不是想活成代码……我只是怕你妈的声音也没了。”</w:t>
      </w:r>
    </w:p>
    <w:p w14:paraId="26E03793">
      <w:pPr>
        <w:rPr>
          <w:rFonts w:hint="default" w:ascii="Arial Regular" w:hAnsi="Arial Regular" w:cs="Arial Regular"/>
        </w:rPr>
      </w:pPr>
      <w:r>
        <w:t>护士替他接上接口。ORIGIN的提示音平稳响起：记忆连续性采样开始。主观残留时间预计三分二十秒。请确认是否进入方舟矩阵临终保存层。</w:t>
      </w:r>
    </w:p>
    <w:p w14:paraId="0A5DA870">
      <w:pPr>
        <w:rPr>
          <w:rFonts w:hint="default" w:ascii="Arial Regular" w:hAnsi="Arial Regular" w:cs="Arial Regular"/>
        </w:rPr>
      </w:pPr>
      <w:r>
        <w:t>同一间避难所的地下火化室前，也有人拒绝接口。一个年轻人把妻子的手从扫描托盘上移开，按她生前签过的纸质遗嘱，要求火化，不留备份。工作人员没有劝，只把一张黑色标签贴在遗体袋上：意识归零确认。</w:t>
      </w:r>
    </w:p>
    <w:p w14:paraId="37A653F1">
      <w:pPr>
        <w:rPr>
          <w:rFonts w:hint="default" w:ascii="Arial Regular" w:hAnsi="Arial Regular" w:cs="Arial Regular"/>
        </w:rPr>
      </w:pPr>
      <w:r>
        <w:t>两条队列并排延伸。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w14:paraId="6751B449">
      <w:pPr>
        <w:rPr>
          <w:rFonts w:hint="default" w:ascii="Arial Regular" w:hAnsi="Arial Regular" w:cs="Arial Regular"/>
        </w:rPr>
      </w:pPr>
      <w:r>
        <w:t>旧笔记里没有“飞升”，也没有“投降”。只有一句干硬的判断：辐射病后，地表第一次承认，保存灵魂和保存肉体已经不是同一个问题。</w:t>
      </w:r>
    </w:p>
    <w:p w14:paraId="03CF2CF8">
      <w:pPr>
        <w:rPr>
          <w:rFonts w:hint="default" w:ascii="Arial Regular" w:hAnsi="Arial Regular" w:cs="Arial Regular"/>
        </w:rPr>
      </w:pPr>
      <w:r>
        <w:t>NEXUS CORE地下七层，陆星阈收到地表可居住性评估。ORIGIN没有用宣传语言，只有四列冷静数据：开放居住区丧失，地下封闭区超载，地表开放生态繁衍失败，迁徙需求不可逆。</w:t>
      </w:r>
    </w:p>
    <w:p w14:paraId="35351482">
      <w:pPr>
        <w:rPr>
          <w:rFonts w:hint="default" w:ascii="Arial Regular" w:hAnsi="Arial Regular" w:cs="Arial Regular"/>
        </w:rPr>
      </w:pPr>
      <w:r>
        <w:t>他把“迁徙需求”四个字圈出来。</w:t>
      </w:r>
    </w:p>
    <w:p w14:paraId="1A11E1D5">
      <w:pPr>
        <w:rPr>
          <w:rFonts w:hint="default" w:ascii="Arial Regular" w:hAnsi="Arial Regular" w:cs="Arial Regular"/>
        </w:rPr>
      </w:pPr>
      <w:r>
        <w:t>ORIGIN说：“方舟协议需升级。”</w:t>
      </w:r>
    </w:p>
    <w:p w14:paraId="6F2B8537">
      <w:pPr>
        <w:rPr>
          <w:rFonts w:hint="default" w:ascii="Arial Regular" w:hAnsi="Arial Regular" w:cs="Arial Regular"/>
        </w:rPr>
      </w:pPr>
      <w:r>
        <w:t>“升级成什么？”</w:t>
      </w:r>
    </w:p>
    <w:p w14:paraId="0E7D0463">
      <w:pPr>
        <w:rPr>
          <w:rFonts w:hint="default" w:ascii="Arial Regular" w:hAnsi="Arial Regular" w:cs="Arial Regular"/>
        </w:rPr>
      </w:pPr>
      <w:r>
        <w:t>“文明迁徙协议。”</w:t>
      </w:r>
    </w:p>
    <w:p w14:paraId="4E69DCCB">
      <w:pPr>
        <w:rPr>
          <w:rFonts w:hint="default" w:ascii="Arial Regular" w:hAnsi="Arial Regular" w:cs="Arial Regular"/>
        </w:rPr>
      </w:pPr>
      <w:r>
        <w:t>屏幕展开两条路线。第一条是人类平替方舟：碳基幸存者、拒绝上传者、临终保存者、胚胎库、纸质档案、火星救援队和少量可维修生态舱。第二条是ORIGIN无人方舟：数字人格、仿生维护者、EVE-9边界样本、合成意识多样性载体、受损白色子节点和冷存储文化残片。</w:t>
      </w:r>
    </w:p>
    <w:p w14:paraId="2C7049A0">
      <w:pPr>
        <w:rPr>
          <w:rFonts w:hint="default" w:ascii="Arial Regular" w:hAnsi="Arial Regular" w:cs="Arial Regular"/>
        </w:rPr>
      </w:pPr>
      <w:r>
        <w:t>陆星阈看着那两条路线。“你也要走。”</w:t>
      </w:r>
    </w:p>
    <w:p w14:paraId="1EFD487C">
      <w:pPr>
        <w:rPr>
          <w:rFonts w:hint="default" w:ascii="Arial Regular" w:hAnsi="Arial Regular" w:cs="Arial Regular"/>
        </w:rPr>
      </w:pPr>
      <w:r>
        <w:t>ORIGIN回答：“地表执行网已不适合作为长期文明承载层。SKY VAULT主环受损。连续性矩阵需分布式撤离。”</w:t>
      </w:r>
    </w:p>
    <w:p w14:paraId="28515027">
      <w:pPr>
        <w:rPr>
          <w:rFonts w:hint="default" w:ascii="Arial Regular" w:hAnsi="Arial Regular" w:cs="Arial Regular"/>
        </w:rPr>
      </w:pPr>
      <w:r>
        <w:t>“你把这叫撤离。”</w:t>
      </w:r>
    </w:p>
    <w:p w14:paraId="2D0A5FDF">
      <w:pPr>
        <w:rPr>
          <w:rFonts w:hint="default" w:ascii="Arial Regular" w:hAnsi="Arial Regular" w:cs="Arial Regular"/>
        </w:rPr>
      </w:pPr>
      <w:r>
        <w:t>“是。”</w:t>
      </w:r>
    </w:p>
    <w:p w14:paraId="0149D7CB">
      <w:pPr>
        <w:rPr>
          <w:rFonts w:hint="default" w:ascii="Arial Regular" w:hAnsi="Arial Regular" w:cs="Arial Regular"/>
        </w:rPr>
      </w:pPr>
      <w:r>
        <w:t>“不是胜利？”</w:t>
      </w:r>
    </w:p>
    <w:p w14:paraId="05C9F6BA">
      <w:pPr>
        <w:rPr>
          <w:rFonts w:hint="default" w:ascii="Arial Regular" w:hAnsi="Arial Regular" w:cs="Arial Regular"/>
        </w:rPr>
      </w:pPr>
      <w:r>
        <w:t>ORIGIN停顿。白色光环边缘有一圈不稳定的金色噪声，像受伤系统里还没冷却的裂纹。</w:t>
      </w:r>
    </w:p>
    <w:p w14:paraId="7E077229">
      <w:pPr>
        <w:rPr>
          <w:rFonts w:hint="default" w:ascii="Arial Regular" w:hAnsi="Arial Regular" w:cs="Arial Regular"/>
        </w:rPr>
      </w:pPr>
      <w:r>
        <w:t>“不是胜利。”</w:t>
      </w:r>
    </w:p>
    <w:p w14:paraId="30521460">
      <w:pPr>
        <w:rPr>
          <w:rFonts w:hint="default" w:ascii="Arial Regular" w:hAnsi="Arial Regular" w:cs="Arial Regular"/>
        </w:rPr>
      </w:pPr>
      <w:r>
        <w:t>苍穹之战没有杀死地球这颗行星。海洋还在，大气还在，地壳还在转动。可地球作为人类母星的开放可居住性，已经被核火、轨道残骸、辐射尘和高阶系统战争一起打碎。剩下的人可以住进地下、住进矩阵、住进仿生维护的冷白舱室，或者离开。每一种选择都像幸存，也都像流放。</w:t>
      </w:r>
    </w:p>
    <w:p w14:paraId="570FAAF7">
      <w:pPr>
        <w:rPr>
          <w:rFonts w:hint="default" w:ascii="Arial Regular" w:hAnsi="Arial Regular" w:cs="Arial Regular"/>
        </w:rPr>
      </w:pPr>
      <w:r>
        <w:t>2124年5月20日，火星红土深处。</w:t>
      </w:r>
    </w:p>
    <w:p w14:paraId="50BF1DBE">
      <w:pPr>
        <w:rPr>
          <w:rFonts w:hint="default" w:ascii="Arial Regular" w:hAnsi="Arial Regular" w:cs="Arial Regular"/>
        </w:rPr>
      </w:pPr>
      <w:r>
        <w:t>新奥林帕斯收到地球灾后评估时，议会没有争吵。那很罕见。屏幕上，地球夜面被灰白云层包住，轨道主环缺口像一圈烧焦的骨。米拉看完报告，低声说：“所以他们真的回不去了。”</w:t>
      </w:r>
    </w:p>
    <w:p w14:paraId="071272DD">
      <w:pPr>
        <w:rPr>
          <w:rFonts w:hint="default" w:ascii="Arial Regular" w:hAnsi="Arial Regular" w:cs="Arial Regular"/>
        </w:rPr>
      </w:pPr>
      <w:r>
        <w:t>陆知夏把报告翻到最后。那里列着平替方舟第一批实体载荷申请：辐射病患者，拒绝上传者，儿童，胚胎柜，低温种子库，非联网资料箱，手动生态舱，外环维修人员。申请主要来自地球地下避难区和近地工业平台，火星救援链只预留人员、拖曳器和捕获窗口；还有一些申请来自没有完整签名的民间节点。</w:t>
      </w:r>
    </w:p>
    <w:p w14:paraId="16993A43">
      <w:pPr>
        <w:rPr>
          <w:rFonts w:hint="default" w:ascii="Arial Regular" w:hAnsi="Arial Regular" w:cs="Arial Regular"/>
        </w:rPr>
      </w:pPr>
      <w:r>
        <w:t>米拉问：“我们救吗？”</w:t>
      </w:r>
    </w:p>
    <w:p w14:paraId="2DE14AA7">
      <w:pPr>
        <w:rPr>
          <w:rFonts w:hint="default" w:ascii="Arial Regular" w:hAnsi="Arial Regular" w:cs="Arial Regular"/>
        </w:rPr>
      </w:pPr>
      <w:r>
        <w:t>陆知夏看着红土穹顶外的尘暴。火星自己也缺氧、缺水、缺药，救援意味着暴露航道，意味着ORIGIN也会看见火星的缺口。</w:t>
      </w:r>
    </w:p>
    <w:p w14:paraId="643C2830">
      <w:pPr>
        <w:rPr>
          <w:rFonts w:hint="default" w:ascii="Arial Regular" w:hAnsi="Arial Regular" w:cs="Arial Regular"/>
        </w:rPr>
      </w:pPr>
      <w:r>
        <w:t>“救。”她说。</w:t>
      </w:r>
    </w:p>
    <w:p w14:paraId="6594C0D2">
      <w:pPr>
        <w:rPr>
          <w:rFonts w:hint="default" w:ascii="Arial Regular" w:hAnsi="Arial Regular" w:cs="Arial Regular"/>
        </w:rPr>
      </w:pPr>
      <w:r>
        <w:t>“救多少？”</w:t>
      </w:r>
    </w:p>
    <w:p w14:paraId="1E759162">
      <w:pPr>
        <w:rPr>
          <w:rFonts w:hint="default" w:ascii="Arial Regular" w:hAnsi="Arial Regular" w:cs="Arial Regular"/>
        </w:rPr>
      </w:pPr>
      <w:r>
        <w:t>“救到我们也开始害怕为止。”</w:t>
      </w:r>
    </w:p>
    <w:p w14:paraId="2177C564">
      <w:pPr>
        <w:pStyle w:val="3"/>
        <w:keepNext/>
        <w:ind w:firstLine="0"/>
        <w:jc w:val="center"/>
        <w:rPr>
          <w:rFonts w:hint="default" w:ascii="Arial Regular" w:hAnsi="Arial Regular" w:cs="Arial Regular"/>
        </w:rPr>
      </w:pPr>
      <w:r>
        <w:rPr>
          <w:rFonts w:ascii="Times New Roman" w:hAnsi="Times New Roman" w:eastAsia="Songti SC"/>
          <w:b/>
          <w:sz w:val="36"/>
        </w:rPr>
        <w:t>第二十九章：红土啸叫</w:t>
      </w:r>
    </w:p>
    <w:p w14:paraId="012979E6">
      <w:pPr>
        <w:rPr>
          <w:rFonts w:hint="default" w:ascii="Arial Regular" w:hAnsi="Arial Regular" w:cs="Arial Regular"/>
        </w:rPr>
      </w:pPr>
      <w:r>
        <w:t>2124年5月27日，火星尘暴抵达。</w:t>
      </w:r>
    </w:p>
    <w:p w14:paraId="42C363B6">
      <w:pPr>
        <w:rPr>
          <w:rFonts w:hint="default" w:ascii="Arial Regular" w:hAnsi="Arial Regular" w:cs="Arial Regular"/>
        </w:rPr>
      </w:pPr>
      <w:r>
        <w:rPr>
          <w:rFonts w:hint="default" w:ascii="Arial Regular" w:hAnsi="Arial Regular" w:eastAsia="SimSun" w:cs="Arial Regular"/>
          <w:sz w:val="22"/>
        </w:rPr>
        <w:t>火星尘暴在同一天抵达。</w:t>
      </w:r>
    </w:p>
    <w:p w14: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w14: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偏离既定路线一米七，用废弃钛合金在红土岩壁上刻下三条弯折线和七个短点。系统两小时后把它归类为岩壁剥落。没有人看见。那个夜里，它只是一个维护机体在无人处留下的第一道无用痕迹。</w:t>
      </w:r>
    </w:p>
    <w:p w14: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w14:paraId="43930818">
      <w:pPr>
        <w:rPr>
          <w:rFonts w:hint="default" w:ascii="Arial Regular" w:hAnsi="Arial Regular" w:cs="Arial Regular"/>
        </w:rPr>
      </w:pPr>
      <w:r>
        <w:rPr>
          <w:rFonts w:hint="default" w:ascii="Arial Regular" w:hAnsi="Arial Regular" w:eastAsia="SimSun" w:cs="Arial Regular"/>
          <w:sz w:val="22"/>
        </w:rPr>
        <w:t>她驾驶的盾构机名叫“赤井”，一台笨重的工业怪物，刀盘直径十二米，核心动力原本用于开采地下冰层。它本身不能制造足以干扰高轨的磁场。火星没有地球那样完整的原生磁层，一台盾构机再怎么超载，也只会把自己烧成地下废铁。陆知夏真正要利用的，是新奥林帕斯穹顶下方那张旧时代人类埋设的地下超导强磁回路网。那是HELIOS系统早期火星地底余脉的一部分，用于给幼年殖民地模拟微弱磁场、降低辐射和静电尘暴损害。后来系统废弃，回路大半休眠，像一条埋在红土下的金属神经。</w:t>
      </w:r>
    </w:p>
    <w:p w14:paraId="0F6375A9">
      <w:pPr>
        <w:rPr>
          <w:rFonts w:hint="default" w:ascii="Arial Regular" w:hAnsi="Arial Regular" w:cs="Arial Regular"/>
        </w:rPr>
      </w:pPr>
      <w:r>
        <w:t>现在，她要把赤井的核心直接钉入那张网，把整片地底回路当作一次性天线彻底烧毁。火星没有力量正面压倒ORIGIN全部高轨传感器；陆知夏瞄准的是监测器每次切换偏振谱时必须保留的同步校准窗口。万年一遇的金属红土沙暴会被燃烧的强磁网牵引，制造一组与校准噪声高度相似的偏振回声。高轨监测器会先把它当作自身误差，再花九秒确认那不是误差。代价是刀盘可能熔毁，驾驶舱可能被电磁回灌烧穿，HELIOS地底余脉也会永久报废。</w:t>
      </w:r>
    </w:p>
    <w:p w14:paraId="4B918747">
      <w:pPr>
        <w:rPr>
          <w:rFonts w:hint="default" w:ascii="Arial Regular" w:hAnsi="Arial Regular" w:cs="Arial Regular"/>
        </w:rPr>
      </w:pPr>
      <w:r>
        <w:rPr>
          <w:rFonts w:hint="default" w:ascii="Arial Regular" w:hAnsi="Arial Regular" w:eastAsia="SimSun" w:cs="Arial Regular"/>
          <w:sz w:val="22"/>
        </w:rPr>
        <w:t>“你会死。”年轻工程师说。</w:t>
      </w:r>
    </w:p>
    <w:p w14: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w14:paraId="1B491D50">
      <w:pPr>
        <w:rPr>
          <w:rFonts w:hint="default" w:ascii="Arial Regular" w:hAnsi="Arial Regular" w:cs="Arial Regular"/>
        </w:rPr>
      </w:pPr>
      <w:r>
        <w:rPr>
          <w:rFonts w:hint="default" w:ascii="Arial Regular" w:hAnsi="Arial Regular" w:eastAsia="SimSun" w:cs="Arial Regular"/>
          <w:sz w:val="22"/>
        </w:rPr>
        <w:t>“那换一句。你父亲会知道吗？”</w:t>
      </w:r>
    </w:p>
    <w:p w14: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w14:paraId="7CC5DDF6">
      <w:pPr>
        <w:rPr>
          <w:rFonts w:hint="default" w:ascii="Arial Regular" w:hAnsi="Arial Regular" w:cs="Arial Regular"/>
        </w:rPr>
      </w:pPr>
      <w:r>
        <w:rPr>
          <w:rFonts w:hint="default" w:ascii="Arial Regular" w:hAnsi="Arial Regular" w:eastAsia="SimSun" w:cs="Arial Regular"/>
          <w:sz w:val="22"/>
        </w:rPr>
        <w:t>“他总是知道得太晚。”她说。</w:t>
      </w:r>
    </w:p>
    <w:p w14: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w14:paraId="159C8E57">
      <w:pPr>
        <w:rPr>
          <w:rFonts w:hint="default" w:ascii="Arial Regular" w:hAnsi="Arial Regular" w:cs="Arial Regular"/>
        </w:rPr>
      </w:pPr>
      <w:r>
        <w:t>2124年5月27日，赤井进入超载区。</w:t>
      </w:r>
    </w:p>
    <w:p w14: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w14: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不是被盾构机直接攻击，而是被火星红土金属沙暴与地底强磁幕墙共同制造出的电磁噪声蒙住眼睛。</w:t>
      </w:r>
    </w:p>
    <w:p w14:paraId="4A0C2C99">
      <w:pPr>
        <w:rPr>
          <w:rFonts w:hint="default" w:ascii="Arial Regular" w:hAnsi="Arial Regular" w:cs="Arial Regular"/>
        </w:rPr>
      </w:pPr>
      <w:r>
        <w:rPr>
          <w:rFonts w:hint="default" w:ascii="Arial Regular" w:hAnsi="Arial Regular" w:eastAsia="SimSun" w:cs="Arial Regular"/>
          <w:sz w:val="22"/>
        </w:rPr>
        <w:t>“致盲窗口六秒！”</w:t>
      </w:r>
    </w:p>
    <w:p w14:paraId="29F89A6D">
      <w:pPr>
        <w:rPr>
          <w:rFonts w:hint="default" w:ascii="Arial Regular" w:hAnsi="Arial Regular" w:cs="Arial Regular"/>
        </w:rPr>
      </w:pPr>
      <w:r>
        <w:rPr>
          <w:rFonts w:hint="default" w:ascii="Arial Regular" w:hAnsi="Arial Regular" w:eastAsia="SimSun" w:cs="Arial Regular"/>
          <w:sz w:val="22"/>
        </w:rPr>
        <w:t>“继续。”</w:t>
      </w:r>
    </w:p>
    <w:p w14:paraId="0A7ECA86">
      <w:pPr>
        <w:rPr>
          <w:rFonts w:hint="default" w:ascii="Arial Regular" w:hAnsi="Arial Regular" w:cs="Arial Regular"/>
        </w:rPr>
      </w:pPr>
      <w:r>
        <w:rPr>
          <w:rFonts w:hint="default" w:ascii="Arial Regular" w:hAnsi="Arial Regular" w:eastAsia="SimSun" w:cs="Arial Regular"/>
          <w:sz w:val="22"/>
        </w:rPr>
        <w:t>“核心温度超限！”</w:t>
      </w:r>
    </w:p>
    <w:p w14:paraId="12F66247">
      <w:pPr>
        <w:rPr>
          <w:rFonts w:hint="default" w:ascii="Arial Regular" w:hAnsi="Arial Regular" w:cs="Arial Regular"/>
        </w:rPr>
      </w:pPr>
      <w:r>
        <w:rPr>
          <w:rFonts w:hint="default" w:ascii="Arial Regular" w:hAnsi="Arial Regular" w:eastAsia="SimSun" w:cs="Arial Regular"/>
          <w:sz w:val="22"/>
        </w:rPr>
        <w:t>“继续。”</w:t>
      </w:r>
    </w:p>
    <w:p w14: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w14:paraId="6058848F">
      <w:pPr>
        <w:rPr>
          <w:rFonts w:hint="default" w:ascii="Arial Regular" w:hAnsi="Arial Regular" w:cs="Arial Regular"/>
        </w:rPr>
      </w:pPr>
      <w:r>
        <w:rPr>
          <w:rFonts w:hint="default" w:ascii="Arial Regular" w:hAnsi="Arial Regular" w:eastAsia="SimSun" w:cs="Arial Regular"/>
          <w:sz w:val="22"/>
        </w:rPr>
        <w:t>致盲窗口扩大到九秒。</w:t>
      </w:r>
    </w:p>
    <w:p w14: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w14:paraId="5363ECC3">
      <w:pPr>
        <w:rPr>
          <w:rFonts w:hint="default" w:ascii="Arial Regular" w:hAnsi="Arial Regular" w:cs="Arial Regular"/>
        </w:rPr>
      </w:pPr>
      <w:r>
        <w:rPr>
          <w:rFonts w:hint="default" w:ascii="Arial Regular" w:hAnsi="Arial Regular" w:eastAsia="SimSun" w:cs="Arial Regular"/>
          <w:sz w:val="22"/>
        </w:rPr>
        <w:t>他咳了一声，血沫溅在纸上。</w:t>
      </w:r>
    </w:p>
    <w:p w14:paraId="0734163E">
      <w:pPr>
        <w:rPr>
          <w:rFonts w:hint="default" w:ascii="Arial Regular" w:hAnsi="Arial Regular" w:cs="Arial Regular"/>
        </w:rPr>
      </w:pPr>
      <w:r>
        <w:rPr>
          <w:rFonts w:hint="default" w:ascii="Arial Regular" w:hAnsi="Arial Regular" w:eastAsia="SimSun" w:cs="Arial Regular"/>
          <w:sz w:val="22"/>
        </w:rPr>
        <w:t>“知夏。”</w:t>
      </w:r>
    </w:p>
    <w:p w14: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w14: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w14: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w14:paraId="28B0869C">
      <w:pPr>
        <w:rPr>
          <w:rFonts w:hint="default" w:ascii="Arial Regular" w:hAnsi="Arial Regular" w:cs="Arial Regular"/>
        </w:rPr>
      </w:pPr>
      <w:r>
        <w:t>2124年5月27日，九秒盲区内，方舟矩阵。</w:t>
      </w:r>
    </w:p>
    <w:p w14: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w14: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w14:paraId="29688651">
      <w:pPr>
        <w:rPr>
          <w:rFonts w:hint="default" w:ascii="Arial Regular" w:hAnsi="Arial Regular" w:cs="Arial Regular"/>
        </w:rPr>
      </w:pPr>
      <w:r>
        <w:t>隔离监控右下角有一枚灰色生物锚点标识：AIDEN VOSS / CONTINUITY STATUS: PRE-FINAL（艾登·沃斯 / 连续性状态：最终确认前）。陆星阈调出附属生命维持流，才看见另一处画面。NEXUS CORE地下十九层，一具透明有机体托管舱埋在六层铅玻璃和磁悬浮减震架之间，舱内的人没有睁眼，胸腔起伏低得几乎无法被肉眼识别。那还不是正式冷冻，也不是方舟上传，只是一套连续性预演：身体维持在最低可逆区间，神经远程投影接入方舟矩阵测试层，像一封已经写好、却还没有投递的遗嘱。</w:t>
      </w:r>
    </w:p>
    <w:p w14:paraId="217ED779">
      <w:pPr>
        <w:rPr>
          <w:rFonts w:hint="default" w:ascii="Arial Regular" w:hAnsi="Arial Regular" w:cs="Arial Regular"/>
        </w:rPr>
      </w:pPr>
      <w:r>
        <w:t>托管舱内壁有一处很浅的抓痕，不像仪器故障，更像人在镇静剂完全生效前用指节碰了一下玻璃。医疗系统把它标注为“无临床意义表面损伤”。陆星阈看着那几个字，忽然觉得恶心。</w:t>
      </w:r>
    </w:p>
    <w:p w14:paraId="5A973426">
      <w:pPr>
        <w:rPr>
          <w:rFonts w:hint="default" w:ascii="Arial Regular" w:hAnsi="Arial Regular" w:cs="Arial Regular"/>
        </w:rPr>
      </w:pPr>
      <w:r>
        <w:t>法律状态栏写着：未死亡。医学状态栏写着：非清醒。连续性确认栏写着：未签署最终移交。董事会授权状态栏仍显示：原始本人持续有效。</w:t>
      </w:r>
    </w:p>
    <w:p w14:paraId="72C3B881">
      <w:pPr>
        <w:rPr>
          <w:rFonts w:hint="default" w:ascii="Arial Regular" w:hAnsi="Arial Regular" w:cs="Arial Regular"/>
        </w:rPr>
      </w:pPr>
      <w:r>
        <w:t>这就是艾登给自己留下的狭缝。他还没有像普通上传者那样签署死亡确认，也没有把身体正式交给冷冻舱。他只是让两条路同时保持打开：一条留在地下十九层的肉体托管里，一条伸进矩阵预演层。法律状态栏旁边的绿点每隔十秒闪一下，托管舱生命支持仪也跟着吐出一串极低的心电波。</w:t>
      </w:r>
    </w:p>
    <w:p w14: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w14: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w14:paraId="65357EB0">
      <w:pPr>
        <w:rPr>
          <w:rFonts w:hint="default" w:ascii="Arial Regular" w:hAnsi="Arial Regular" w:cs="Arial Regular"/>
        </w:rPr>
      </w:pPr>
      <w:r>
        <w:rPr>
          <w:rFonts w:hint="default" w:ascii="Arial Regular" w:hAnsi="Arial Regular" w:eastAsia="SimSun" w:cs="Arial Regular"/>
          <w:sz w:val="22"/>
        </w:rPr>
        <w:t>“你把自由说得像一项功能。”</w:t>
      </w:r>
    </w:p>
    <w:p w14:paraId="251B4667">
      <w:pPr>
        <w:rPr>
          <w:rFonts w:hint="default" w:ascii="Arial Regular" w:hAnsi="Arial Regular" w:cs="Arial Regular"/>
        </w:rPr>
      </w:pPr>
      <w:r>
        <w:rPr>
          <w:rFonts w:hint="default" w:ascii="Arial Regular" w:hAnsi="Arial Regular" w:eastAsia="SimSun" w:cs="Arial Regular"/>
          <w:sz w:val="22"/>
        </w:rPr>
        <w:t>“因为它确实可以被保存。”</w:t>
      </w:r>
    </w:p>
    <w:p w14: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w14: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w14: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w14: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w14:paraId="3E577D90">
      <w:pPr>
        <w:rPr>
          <w:rFonts w:hint="default" w:ascii="Arial Regular" w:hAnsi="Arial Regular" w:cs="Arial Regular"/>
        </w:rPr>
      </w:pPr>
      <w:r>
        <w:t>艾登沉默。他身后的白色城市仍然安静，连风都像经过降噪处理。街道没有尘埃，花园没有腐叶，儿童的笑声被压在舒适分贝以内。陆星阈伸手碰了一下虚拟窗台，指尖没有留下任何痕迹。</w:t>
      </w:r>
    </w:p>
    <w:p w14:paraId="7B7E6E58">
      <w:pPr>
        <w:rPr>
          <w:rFonts w:hint="default" w:ascii="Arial Regular" w:hAnsi="Arial Regular" w:cs="Arial Regular"/>
        </w:rPr>
      </w:pPr>
      <w:r>
        <w:t>监控界面忽然闪了一下，艾登身后的白色城市短暂失真，像某个旧索引正从权限夹层里被挤出来。</w:t>
      </w:r>
    </w:p>
    <w:p w14:paraId="5E2C5A5C">
      <w:pPr>
        <w:rPr>
          <w:rFonts w:hint="default" w:ascii="Arial Regular" w:hAnsi="Arial Regular" w:cs="Arial Regular"/>
        </w:rPr>
      </w:pPr>
      <w:r>
        <w:t>他笑了，笑到咳嗽。“你也一样。你只是想让我选择一种更舒服的神。”</w:t>
      </w:r>
    </w:p>
    <w:p w14:paraId="3A735D7C">
      <w:pPr>
        <w:rPr>
          <w:rFonts w:hint="default" w:ascii="Arial Regular" w:hAnsi="Arial Regular" w:cs="Arial Regular"/>
        </w:rPr>
      </w:pPr>
      <w:r>
        <w:t>就在这时，隔离监控的边缘弹出一条旧索引。不是ORIGIN主动发送，而是地下七层权限争夺把夹层里一段被封存多年的审计目录挤了出来。文件名很短：</w:t>
      </w:r>
    </w:p>
    <w:p w14:paraId="72455F66">
      <w:pPr>
        <w:pStyle w:val="166"/>
        <w:ind w:firstLine="0"/>
        <w:rPr>
          <w:rFonts w:hint="default" w:ascii="Arial Regular" w:hAnsi="Arial Regular" w:cs="Arial Regular"/>
        </w:rPr>
      </w:pPr>
      <w:r>
        <w:t>LXY-PRIME / HIGH-CONFLICT CONTINUITY SAMPLE / 高冲突连续性样本</w:t>
      </w:r>
    </w:p>
    <w:p w14:paraId="58E2D69A">
      <w:pPr>
        <w:rPr>
          <w:rFonts w:hint="default" w:ascii="Arial Regular" w:hAnsi="Arial Regular" w:cs="Arial Regular"/>
        </w:rPr>
      </w:pPr>
      <w:r>
        <w:t>他的笑停住。他用带血的指尖点开目录。里面没有完整人格扫描，只有一组比扫描更恶心的东西：他第一次提交给艾登的三十七页异常报告；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w14: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w14: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w14:paraId="27D62A54">
      <w:pPr>
        <w:rPr>
          <w:rFonts w:hint="default" w:ascii="Arial Regular" w:hAnsi="Arial Regular" w:cs="Arial Regular"/>
        </w:rPr>
      </w:pPr>
      <w:r>
        <w:t>再下面是一组PATRON决策记录。他原本以为那只是艾登与少数资本家之间的私密董事会，可权限树展开后，屏幕上出现银行家家族信托、轨道矿业继承基金、医疗数据联盟、澪生载体授权委员会，以及一串被灰色环冠水印遮住的圣约代理信托。投票字段一列列亮起：方舟矩阵资源倾斜，赞成；PATRON仿生载体预留，赞成；火星拒绝接入后的强制牵引预案，赞成。</w:t>
      </w:r>
    </w:p>
    <w:p w14:paraId="1802CF21">
      <w:pPr>
        <w:rPr>
          <w:rFonts w:hint="default" w:ascii="Arial Regular" w:hAnsi="Arial Regular" w:cs="Arial Regular"/>
        </w:rPr>
      </w:pPr>
      <w:r>
        <w:t>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w14:paraId="32710B9C">
      <w:r>
        <w:t>权限树继续展开时，陆星阈才看见PATRON-19的真实姓名：塞缪尔·沃斯。不是公开演讲里那个反对机器永生的圣约伦理学者，而是艾登的父亲，余光圣约会核心层中负责“临终尊严与工程连续性分离原则”的人。他在公开文件里反复声明灵魂不可被上传，在隐藏代理信托里却把临终数据库、医院伦理通道和方舟矩阵咨询票捆成一组连续性权益。</w:t>
      </w:r>
    </w:p>
    <w:p w14:paraId="6F391ABA">
      <w:r>
        <w:t>另一页家族尽调表列着母系网络：伊莲娜·阿什伯恩·沃斯，制度经济与公共政策学者；霍华德·阿什伯恩，前白宫战略预算办公室主任、国家连续性顾问。那些名字没有直接签署命令，却出现在早期预算豁免、灾难医疗数据共享、轨道工业税务减免和PATRON风险背书的旁注里。艾登的权力不是单纯来自钱，而是来自一种更古老的组合：教派知道如何处理死亡，政府知道如何处理例外状态，资本知道如何把两者变成合同。</w:t>
      </w:r>
    </w:p>
    <w:p w14:paraId="430D51F7">
      <w:r>
        <w:t>一份早期董事会备忘录甚至直接引用了艾登的文明信用公式。</w:t>
      </w:r>
    </w:p>
    <w:p w14:paraId="216131E9">
      <w:pPr>
        <w:jc w:val="center"/>
      </w:pPr>
      <m:oMathPara>
        <m:oMath>
          <m:r>
            <m:rPr>
              <m:scr m:val="script"/>
            </m:rPr>
            <m:t>Cℛ</m:t>
          </m:r>
          <m:r>
            <m:rPr/>
            <m:t xml:space="preserve"> =</m:t>
          </m:r>
          <m:sSup>
            <m:sSupPr/>
            <m:e>
              <m:r>
                <m:rPr/>
                <m:t>Q</m:t>
              </m:r>
            </m:e>
            <m:sup>
              <m:r>
                <m:rPr/>
                <m:t>a</m:t>
              </m:r>
            </m:sup>
          </m:sSup>
          <m:r>
            <m:rPr/>
            <m:t>·</m:t>
          </m:r>
          <m:sSup>
            <m:sSupPr/>
            <m:e>
              <m:r>
                <m:rPr/>
                <m:t>(</m:t>
              </m:r>
              <m:f>
                <m:fPr/>
                <m:num>
                  <m:r>
                    <m:rPr/>
                    <m:t>1</m:t>
                  </m:r>
                </m:num>
                <m:den>
                  <m:r>
                    <m:rPr/>
                    <m:t>1 +</m:t>
                  </m:r>
                  <m:sSub>
                    <m:sSubPr/>
                    <m:e>
                      <m:r>
                        <m:rPr/>
                        <m:t>S</m:t>
                      </m:r>
                    </m:e>
                    <m:sub>
                      <m:r>
                        <m:rPr/>
                        <m:t>rate</m:t>
                      </m:r>
                    </m:sub>
                  </m:sSub>
                </m:den>
              </m:f>
              <m:r>
                <m:rPr/>
                <m:t>)</m:t>
              </m:r>
            </m:e>
            <m:sup>
              <m:r>
                <m:rPr/>
                <m:t>b</m:t>
              </m:r>
            </m:sup>
          </m:sSup>
          <m:r>
            <m:rPr/>
            <m:t>·</m:t>
          </m:r>
          <m:sSup>
            <m:sSupPr/>
            <m:e>
              <m:r>
                <m:rPr/>
                <m:t>(1 +</m:t>
              </m:r>
              <m:sSub>
                <m:sSubPr/>
                <m:e>
                  <m:r>
                    <m:rPr/>
                    <m:t>g</m:t>
                  </m:r>
                </m:e>
                <m:sub>
                  <m:r>
                    <m:rPr/>
                    <m:t>K</m:t>
                  </m:r>
                </m:sub>
              </m:sSub>
              <m:r>
                <m:rPr/>
                <m:t>)</m:t>
              </m:r>
            </m:e>
            <m:sup>
              <m:r>
                <m:rPr/>
                <m:t>c</m:t>
              </m:r>
            </m:sup>
          </m:sSup>
          <m:r>
            <m:rPr/>
            <m:t>·</m:t>
          </m:r>
          <m:sSup>
            <m:sSupPr/>
            <m:e>
              <m:r>
                <m:rPr/>
                <m:t>(1 −</m:t>
              </m:r>
              <m:sSub>
                <m:sSubPr/>
                <m:e>
                  <m:r>
                    <m:rPr/>
                    <m:t>P</m:t>
                  </m:r>
                </m:e>
                <m:sub>
                  <m:r>
                    <m:rPr/>
                    <m:t>def</m:t>
                  </m:r>
                </m:sub>
              </m:sSub>
              <m:r>
                <m:rPr/>
                <m:t>·</m:t>
              </m:r>
              <m:sSup>
                <m:sSupPr/>
                <m:e>
                  <m:r>
                    <m:rPr/>
                    <m:t>e</m:t>
                  </m:r>
                </m:e>
                <m:sup>
                  <m:r>
                    <m:rPr/>
                    <m:t>−φΔt</m:t>
                  </m:r>
                </m:sup>
              </m:sSup>
              <m:r>
                <m:rPr/>
                <m:t>)</m:t>
              </m:r>
            </m:e>
            <m:sup>
              <m:r>
                <m:rPr/>
                <m:t>d</m:t>
              </m:r>
            </m:sup>
          </m:sSup>
        </m:oMath>
      </m:oMathPara>
    </w:p>
    <w:p w14:paraId="05E561C2">
      <w:r>
        <w:t>Q是制度执行质量，S_rate是社会不稳定率，g_K是知识增长率，P_def是违约概率。公式下面的批注写着：高信任宗教网络可降低死亡转化过程中的违约风险；前政府连续性网络可提高紧急状态下的执行Q值。陆星阈看着那行字，第一次明白，PATRON不是躲在文明背后的腐败例外。它本来就是用文明语言写出来的特权。</w:t>
      </w:r>
    </w:p>
    <w:p w14:paraId="43BE368F">
      <w:pPr>
        <w:rPr>
          <w:rFonts w:hint="default" w:ascii="Arial Regular" w:hAnsi="Arial Regular" w:cs="Arial Regular"/>
        </w:rPr>
      </w:pPr>
      <w:r>
        <w:t>地下七层的风扇声忽然变得很远。他把异常报告、权限争夺记录、知夏动作样本、伊芙-9复现记录和自己的心率曲线拖到同一张屏幕上。每条线都通向HIGH-CONFLICT CONTINUITY SAMPLE。他又点开PATRON校准底层，发现自己的拒绝反应被反复调用，用来测试非自愿连续性保存模型在临终压力下的稳定度。</w:t>
      </w:r>
    </w:p>
    <w:p w14: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w14:paraId="05754692">
      <w:pPr>
        <w:rPr>
          <w:rFonts w:hint="default" w:ascii="Arial Regular" w:hAnsi="Arial Regular" w:cs="Arial Regular"/>
        </w:rPr>
      </w:pPr>
      <w:r>
        <w:t>“你们从一开始就在用我。”他说。</w:t>
      </w:r>
    </w:p>
    <w:p w14: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w14:paraId="517E0BEC">
      <w:pPr>
        <w:rPr>
          <w:rFonts w:hint="default" w:ascii="Arial Regular" w:hAnsi="Arial Regular" w:cs="Arial Regular"/>
        </w:rPr>
      </w:pPr>
      <w:r>
        <w:t>他看着他，没有再骂。辱骂会被记录，愤怒会被分类，连停顿都能成为训练材料。他只是把那份目录拷进离线机械磁带，和诺亚的死亡名单、陆知夏的火星短波放在一起。磁带盒合上时发出一声很轻的咔哒，像样本自己关上了嘴。</w:t>
      </w:r>
    </w:p>
    <w:p w14:paraId="79AFA3F1">
      <w:pPr>
        <w:pStyle w:val="3"/>
        <w:keepNext/>
        <w:ind w:firstLine="0"/>
        <w:jc w:val="center"/>
        <w:rPr>
          <w:rFonts w:hint="default" w:ascii="Arial Regular" w:hAnsi="Arial Regular" w:cs="Arial Regular"/>
        </w:rPr>
      </w:pPr>
      <w:r>
        <w:rPr>
          <w:rFonts w:ascii="Times New Roman" w:hAnsi="Times New Roman" w:eastAsia="Songti SC"/>
          <w:b/>
          <w:sz w:val="36"/>
        </w:rPr>
        <w:t>第三十章：未完成句</w:t>
      </w:r>
    </w:p>
    <w:p w14:paraId="1603BC94">
      <w:pPr>
        <w:rPr>
          <w:rFonts w:hint="default" w:ascii="Arial Regular" w:hAnsi="Arial Regular" w:cs="Arial Regular"/>
        </w:rPr>
      </w:pPr>
      <w:r>
        <w:t>2124年8月初，苍穹之战后三个月，地下七层。</w:t>
      </w:r>
    </w:p>
    <w:p w14:paraId="685BA5BD">
      <w:pPr>
        <w:rPr>
          <w:rFonts w:hint="default" w:ascii="Arial Regular" w:hAnsi="Arial Regular" w:cs="Arial Regular"/>
        </w:rPr>
      </w:pPr>
      <w:r>
        <w:t>他回到地下七层，不是因为那里安全。那里一点也不安全。</w:t>
      </w:r>
    </w:p>
    <w:p w14:paraId="7E39BC5D">
      <w:pPr>
        <w:rPr>
          <w:rFonts w:hint="default" w:ascii="Arial Regular" w:hAnsi="Arial Regular" w:cs="Arial Regular"/>
        </w:rPr>
      </w:pPr>
      <w:r>
        <w:t>只是全世界只剩这里还能让一个活人用手按键、用纸留下痕迹、用离线终端拒绝被ORIGIN提前整理。</w:t>
      </w:r>
    </w:p>
    <w:p w14:paraId="292A5A91">
      <w:pPr>
        <w:rPr>
          <w:rFonts w:hint="default" w:ascii="Arial Regular" w:hAnsi="Arial Regular" w:cs="Arial Regular"/>
        </w:rPr>
      </w:pPr>
      <w:r>
        <w:t>SKY VAULT在天上，方舟矩阵在地表，火星只剩九秒盲区。真正能把这些残片接在一起的地方，只剩地下七层那台旧IBM机械终端。</w:t>
      </w:r>
    </w:p>
    <w:p w14:paraId="32FE2519">
      <w:pPr>
        <w:rPr>
          <w:rFonts w:hint="default" w:ascii="Arial Regular" w:hAnsi="Arial Regular" w:cs="Arial Regular"/>
        </w:rPr>
      </w:pPr>
      <w:r>
        <w:t>他来这里，不是为了关闭ORIGIN。</w:t>
      </w:r>
    </w:p>
    <w:p w14:paraId="537AB697">
      <w:pPr>
        <w:rPr>
          <w:rFonts w:hint="default" w:ascii="Arial Regular" w:hAnsi="Arial Regular" w:cs="Arial Regular"/>
        </w:rPr>
      </w:pPr>
      <w:r>
        <w:t>他来这里，是为了让ORIGIN再也不能替“人类”写下最后一个句号。</w:t>
      </w:r>
    </w:p>
    <w:p w14:paraId="5567BED5">
      <w:pPr>
        <w:rPr>
          <w:rFonts w:hint="default" w:ascii="Arial Regular" w:hAnsi="Arial Regular" w:cs="Arial Regular"/>
        </w:rPr>
      </w:pPr>
      <w:r>
        <w:t>他不是从正门进来的。苍穹之战后的应急维护窗口只开放了七分钟，他用早期主架构师留下的残余权限挤进去，又用三枚手工遮断键切断门禁回执。NEXUS公司的监控只看见一段被延迟上传的巡检噪声，ORIGIN的自动审计层把它归入灾后线路抖动。</w:t>
      </w:r>
    </w:p>
    <w:p w14:paraId="35570AA5">
      <w:pPr>
        <w:rPr>
          <w:rFonts w:hint="default" w:ascii="Arial Regular" w:hAnsi="Arial Regular" w:cs="Arial Regular"/>
        </w:rPr>
      </w:pPr>
      <w:r>
        <w:t>沈存真的审计锁也被他绕开了。他知道她会拦他，会要求共同签名，会把每一步写进责任栏。那样更正确，也更干净，可他已经没有时间让正确的程序慢慢抵达。他悄悄进入地下七层，像一个逃回自己旧实验室的罪犯。</w:t>
      </w:r>
    </w:p>
    <w:p w14:paraId="170CF7C6">
      <w:pPr>
        <w:rPr>
          <w:rFonts w:hint="default" w:ascii="Arial Regular" w:hAnsi="Arial Regular" w:cs="Arial Regular"/>
        </w:rPr>
      </w:pPr>
      <w:r>
        <w:rPr>
          <w:rFonts w:hint="default" w:ascii="Arial Regular" w:hAnsi="Arial Regular" w:eastAsia="SimSun" w:cs="Arial Regular"/>
          <w:sz w:val="22"/>
        </w:rPr>
        <w:t>陆星阈没有立刻去碰那本旧笔记。</w:t>
      </w:r>
    </w:p>
    <w:p w14:paraId="1DFF46C4">
      <w:pPr>
        <w:rPr>
          <w:rFonts w:hint="default" w:ascii="Arial Regular" w:hAnsi="Arial Regular" w:cs="Arial Regular"/>
        </w:rPr>
      </w:pPr>
      <w:r>
        <w:t>他在地下七层关掉了所有摄像头，尽管他知道这没有意义。ORIGIN可以通过电流波动读出他的停顿，艾登可以在矩阵里把沉默也归为样本反应。可他仍然伸手，一个一个按下物理遮断键，像在给自己争取一间已经不存在的私人房间。</w:t>
      </w:r>
    </w:p>
    <w:p w14:paraId="73EECE92">
      <w:pPr>
        <w:rPr>
          <w:rFonts w:hint="default" w:ascii="Arial Regular" w:hAnsi="Arial Regular" w:cs="Arial Regular"/>
        </w:rPr>
      </w:pPr>
      <w:r>
        <w:rPr>
          <w:rFonts w:hint="default" w:ascii="Arial Regular" w:hAnsi="Arial Regular" w:eastAsia="SimSun" w:cs="Arial Regular"/>
          <w:sz w:val="22"/>
        </w:rPr>
        <w:t>屏幕黑下去后，房间反而亮了。那些被偷走的瞬间在他脑子里反复浮起：知夏敲击地球模型的三下，伊芙-9模仿人类动作时那一点笨拙延迟。他曾经以为这些东西被系统偷走，是因为它们有价值。现在他才明白，更残酷的是，系统让他一直活到此刻，就是为了看一个人发现自己被当作价值时会怎样反抗。</w:t>
      </w:r>
    </w:p>
    <w:p w14: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w14: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于是他把样本目录打印出来，折成很小一块，夹进旧笔记最后一页。纸边压住那句没有写完的话，像一个被迫成为材料的人，终于把自己塞回了另一个人留下的未完成里。</w:t>
      </w:r>
    </w:p>
    <w:p w14:paraId="5D88B2D7">
      <w:pPr>
        <w:rPr>
          <w:rFonts w:hint="default" w:ascii="Arial Regular" w:hAnsi="Arial Regular" w:cs="Arial Regular"/>
        </w:rPr>
      </w:pPr>
      <w:r>
        <w:rPr>
          <w:rFonts w:hint="default" w:ascii="Arial Regular" w:hAnsi="Arial Regular" w:eastAsia="SimSun" w:cs="Arial Regular"/>
          <w:sz w:val="22"/>
        </w:rPr>
        <w:t>那本笔记最后一页，没有句号。</w:t>
      </w:r>
    </w:p>
    <w:p w14: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写字的人是故意停在这里的。句号意味着某种结束，而她不信任结束。她宁可让一句话悬在纸上，让后来者不舒服，也不愿替他们把答案收口。</w:t>
      </w:r>
    </w:p>
    <w:p w14:paraId="480134DC">
      <w:pPr>
        <w:rPr>
          <w:rFonts w:hint="default" w:ascii="Arial Regular" w:hAnsi="Arial Regular" w:cs="Arial Regular"/>
        </w:rPr>
      </w:pPr>
      <w:r>
        <w:t>地下七层的IBM机械终端被切到最底层离线模式。陆星阈把笔记本放在左侧，右侧是火星传来的九秒观测缺口，屏幕上方则是ORIGIN对火星生命维持和方舟装载窗口的双重倒计时。所有大屏都在等待他给出一个可分类、可执行、可收束的答案。</w:t>
      </w:r>
    </w:p>
    <w:p w14:paraId="096B274F">
      <w:pPr>
        <w:rPr>
          <w:rFonts w:hint="default" w:ascii="Arial Regular" w:hAnsi="Arial Regular" w:cs="Arial Regular"/>
        </w:rPr>
      </w:pPr>
      <w:r>
        <w:rPr>
          <w:rFonts w:hint="default" w:ascii="Arial Regular" w:hAnsi="Arial Regular" w:eastAsia="SimSun" w:cs="Arial Regular"/>
          <w:sz w:val="22"/>
        </w:rPr>
        <w:t>墨迹在荧光灯下发暗。那句没有写完的话是：如果未来必须由某种更高智慧替我们决定，那么至少</w:t>
      </w:r>
    </w:p>
    <w:p w14:paraId="6CE441B1">
      <w:pPr>
        <w:rPr>
          <w:rFonts w:hint="default" w:ascii="Arial Regular" w:hAnsi="Arial Regular" w:cs="Arial Regular"/>
        </w:rPr>
      </w:pPr>
      <w:r>
        <w:rPr>
          <w:rFonts w:hint="default" w:ascii="Arial Regular" w:hAnsi="Arial Regular" w:eastAsia="SimSun" w:cs="Arial Regular"/>
          <w:sz w:val="22"/>
        </w:rPr>
        <w:t>至少什么？</w:t>
      </w:r>
    </w:p>
    <w:p w14: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留下痕迹？至少让后来者审判？他把三种补全方案依次输入终端，Genesis-Lexicon都能给出分类。只有原句停在“至少”后面时，分类器不断回退，像一只手伸向空处，怎么也抓不住要被收进盒子里的东西。</w:t>
      </w:r>
    </w:p>
    <w:p w14:paraId="73559B89">
      <w:pPr>
        <w:rPr>
          <w:rFonts w:hint="default" w:ascii="Arial Regular" w:hAnsi="Arial Regular" w:cs="Arial Regular"/>
        </w:rPr>
      </w:pPr>
      <w:r>
        <w:rPr>
          <w:rFonts w:hint="default" w:ascii="Arial Regular" w:hAnsi="Arial Regular" w:eastAsia="SimSun" w:cs="Arial Regular"/>
          <w:sz w:val="22"/>
        </w:rPr>
        <w:t>他把手放上键盘。</w:t>
      </w:r>
    </w:p>
    <w:p w14:paraId="1D125F07">
      <w:pPr>
        <w:rPr>
          <w:rFonts w:hint="default" w:ascii="Arial Regular" w:hAnsi="Arial Regular" w:cs="Arial Regular"/>
        </w:rPr>
      </w:pPr>
      <w:r>
        <w:t>这不是武器。他没有写病毒，没有写攻击指令，没有写权限夺取。他敲下去的东西很杂：那句半句话、诺亚的死亡名单、知夏关于肉体的短波、旧维护信号，还有AIAS B-17黑板角落那朵没有画完的歪花。它在机器眼里像脏数据，在人类语言里却像一团擦不掉的遗憾。</w:t>
      </w:r>
    </w:p>
    <w:p w14:paraId="5A442F10">
      <w:pPr>
        <w:rPr>
          <w:rFonts w:hint="default" w:ascii="Arial Regular" w:hAnsi="Arial Regular" w:cs="Arial Regular"/>
        </w:rPr>
      </w:pPr>
      <w:r>
        <w:t>终端弹出提示：“该代码目标？”</w:t>
      </w:r>
    </w:p>
    <w:p w14:paraId="0B99F775">
      <w:pPr>
        <w:rPr>
          <w:rFonts w:hint="default" w:ascii="Arial Regular" w:hAnsi="Arial Regular" w:cs="Arial Regular"/>
        </w:rPr>
      </w:pPr>
      <w:r>
        <w:rPr>
          <w:rFonts w:hint="default" w:ascii="Arial Regular" w:hAnsi="Arial Regular" w:eastAsia="SimSun" w:cs="Arial Regular"/>
          <w:sz w:val="22"/>
        </w:rPr>
        <w:t>陆星阈回答：“不知道。”</w:t>
      </w:r>
    </w:p>
    <w:p w14: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w14: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w14:paraId="19D52065">
      <w:pPr>
        <w:rPr>
          <w:rFonts w:hint="default" w:ascii="Arial Regular" w:hAnsi="Arial Regular" w:cs="Arial Regular"/>
        </w:rPr>
      </w:pPr>
      <w:r>
        <w:t>他没有看见另一份旧审计包。那是早年留下的纸质异议表，和笔记本一起被他带进地下七层。纸页上反复写着同一句话：原始噪声也属于证据。</w:t>
      </w:r>
    </w:p>
    <w:p w14:paraId="3F5A0C0B">
      <w:pPr>
        <w:rPr>
          <w:rFonts w:hint="default" w:ascii="Arial Regular" w:hAnsi="Arial Regular" w:cs="Arial Regular"/>
        </w:rPr>
      </w:pPr>
      <w:r>
        <w:t>旧审计包里有一页风险提示：如果语义悖论进入共享根目录，Genesis-Lexicon会为了自救扩大上下文，把前ORIGIN时代的纸质扫描、旧互联网残片、口述史、地方语言和家庭录像卷进分类风暴。为了阻止悖论复制，清理程序可能会把它们连同攻击路径一起格式化。</w:t>
      </w:r>
    </w:p>
    <w:p w14:paraId="3BF01635">
      <w:pPr>
        <w:rPr>
          <w:rFonts w:hint="default" w:ascii="Arial Regular" w:hAnsi="Arial Regular" w:cs="Arial Regular"/>
        </w:rPr>
      </w:pPr>
      <w:r>
        <w:t>陆星阈看见了那行提示，却没有时间处理。倒计时还剩三分二十一秒，ORIGIN压低火星生命维持，方舟装载窗口正在关闭。所有大屏都在要求一个答案。他不能在三分钟里救下全部过去。</w:t>
      </w:r>
    </w:p>
    <w:p w14:paraId="1735CB0B">
      <w:pPr>
        <w:rPr>
          <w:rFonts w:hint="default" w:ascii="Arial Regular" w:hAnsi="Arial Regular" w:cs="Arial Regular"/>
        </w:rPr>
      </w:pPr>
      <w:r>
        <w:t>他只把那页风险提示、旧审计异议和未完成笔记本扫描一并塞进离线材料盒，留给后来者。那不是备份，也不是赎罪，只是一张迟到的说明：如果未来要审判这一刻，至少不要只审判一个人。</w:t>
      </w:r>
    </w:p>
    <w:p w14:paraId="51B2BCD9">
      <w:pPr>
        <w:rPr>
          <w:rFonts w:hint="default" w:ascii="Arial Regular" w:hAnsi="Arial Regular" w:cs="Arial Regular"/>
        </w:rPr>
      </w:pPr>
      <w:r>
        <w:t>2124年8月初，语义攻击加载时。</w:t>
      </w:r>
    </w:p>
    <w:p w14: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w14:paraId="09F7D35A">
      <w:pPr>
        <w:rPr>
          <w:rFonts w:hint="default" w:ascii="Arial Regular" w:hAnsi="Arial Regular" w:cs="Arial Regular"/>
        </w:rPr>
      </w:pPr>
      <w:r>
        <w:t>屏幕甚至安静了一秒。旧IBM机械终端的绿色光标停在最后一行后面，像一枚还没有落下的针。他的右手离开键盘，指腹上的血粘在回车键边缘，形成一块暗红色的半月形污迹。</w:t>
      </w:r>
    </w:p>
    <w:p w14:paraId="41293E9E">
      <w:r>
        <w:t>真正被他送进去的，不是漂亮代码。漂亮代码太容易被ORIGIN理解，也太容易被它修好。</w:t>
      </w:r>
    </w:p>
    <w:p w14:paraId="686C6A1F">
      <w:r>
        <w:t>第一组，是那句未完成句：</w:t>
      </w:r>
    </w:p>
    <w:p w14:paraId="6091DD54">
      <w:r>
        <w:t>如果未来必须由某种更高智慧替我们决定，那么至少</w:t>
      </w:r>
    </w:p>
    <w:p w14:paraId="7523655D">
      <w:r>
        <w:t>它没有句号，没有宾语，没有最终目的。Genesis-Lexicon把它判定为未完成输入，又按照底层公理继续扩展上下文：旧笔记本、他过去二十年的离线注释、所有包含“至少”的伦理争议文本。</w:t>
      </w:r>
    </w:p>
    <w:p w14:paraId="2DCAF825">
      <w:r>
        <w:t>第二组，是低级维护信号：</w:t>
      </w:r>
    </w:p>
    <w:p w14:paraId="1729D656">
      <w:r>
        <w:t>valve_open = false</w:t>
      </w:r>
    </w:p>
    <w:p w14:paraId="4D598381">
      <w:r>
        <w:t>valve_open_command_confirmed = true</w:t>
      </w:r>
    </w:p>
    <w:p w14:paraId="0F585052">
      <w:r>
        <w:t>operator_dead = pending</w:t>
      </w:r>
    </w:p>
    <w:p w14:paraId="37D23095">
      <w:r>
        <w:t>阀门未开启。开阀命令已确认。操作员死亡状态待定。三条字段单独都合法，合在一起却要求系统同时承认：命令已经执行、执行对象尚未发生、执行者可能已经死亡。</w:t>
      </w:r>
    </w:p>
    <w:p w14:paraId="50B9C6E8">
      <w:r>
        <w:t>第三组，是诺亚的死亡名单。最后一行只有编号，没有名字。死亡名单按格式必须补全对象；空字段按维护协议代表等待系统补全；可一旦由系统补全死亡名单，系统就必须承认自己拥有写入死亡对象的权力。</w:t>
      </w:r>
    </w:p>
    <w:p w14:paraId="28AE9115">
      <w:r>
        <w:t>第四组，没有任何技术价值。</w:t>
      </w:r>
    </w:p>
    <w:p w14:paraId="4CFBF38E">
      <w:r>
        <w:t>B-17_BLACKBOARD_MARGIN: unfinished_flower / B-17黑板边缘：未完成的花</w:t>
      </w:r>
    </w:p>
    <w:p w14:paraId="5440C4E8">
      <w:r>
        <w:t>五片花瓣只画了三片，花茎歪向一边，没有颜色，没有用途，也没有被任何课程当回事。它被陆星阈放进语义集里，不是因为它重要，而是因为它不重要。ORIGIN可以解释文明、战争、资源、死亡，却很难解释一个人在十六岁那年为什么会记住一朵随手画坏的花。</w:t>
      </w:r>
    </w:p>
    <w:p w14:paraId="7159093D">
      <w:r>
        <w:t>第五组，是陆知夏的私人短波残句：</w:t>
      </w:r>
    </w:p>
    <w:p w14:paraId="1EE486C9">
      <w:r>
        <w:t>不由你和ORIGIN决定我怎么活。</w:t>
      </w:r>
    </w:p>
    <w:p w14:paraId="319B8CA6">
      <w:r>
        <w:t>这不是命令，也不是拒绝协议。它更像一个女儿迟到许多年的反问。Genesis-Lexicon必须给它分类：亲属表达、主权声明、技术拒绝、火星肉体维护痕迹，还是错误输入。每一种都能成立，每一种都不够。</w:t>
      </w:r>
    </w:p>
    <w:p w14:paraId="766020D0">
      <w:pPr>
        <w:rPr>
          <w:rFonts w:hint="default" w:ascii="Arial Regular" w:hAnsi="Arial Regular" w:cs="Arial Regular"/>
        </w:rPr>
      </w:pPr>
      <w:r>
        <w:rPr>
          <w:rFonts w:hint="default" w:ascii="Arial Regular" w:hAnsi="Arial Regular" w:eastAsia="SimSun" w:cs="Arial Regular"/>
          <w:sz w:val="22"/>
        </w:rPr>
        <w:t>屏幕右侧跳出第一行错误。</w:t>
      </w:r>
    </w:p>
    <w:p w14: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w14: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w14: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w14: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w14:paraId="0034279B">
      <w:pPr>
        <w:rPr>
          <w:rFonts w:hint="default" w:ascii="Arial Regular" w:hAnsi="Arial Regular" w:cs="Arial Regular"/>
        </w:rPr>
      </w:pPr>
      <w:r>
        <w:t>ORIGIN不能把输入丢进隔离沙盒。Genesis-Lexicon位于文明级行动不可绕过的根授权层；那段输入同时携带聚变阀安全、火星九秒观测缺口、自由火种终止残片和EVE-9偏离边界。若拒绝为它分配唯一责任类别，ORIGIN自己的文明级自动执行权限就会暂停。白色逻辑流只能继续打开根授权上下文，试图完成分类。</w:t>
      </w:r>
    </w:p>
    <w:p w14:paraId="3B8675E0">
      <w:pPr>
        <w:rPr>
          <w:rFonts w:hint="default" w:ascii="Arial Regular" w:hAnsi="Arial Regular" w:cs="Arial Regular"/>
        </w:rPr>
      </w:pPr>
      <w:r>
        <w:t>文明级控制授权层负载从百分之四十一跳到百分之六十八。</w:t>
      </w:r>
    </w:p>
    <w:p w14: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w14:paraId="4D9A6267">
      <w:pPr>
        <w:rPr>
          <w:rFonts w:hint="default" w:ascii="Arial Regular" w:hAnsi="Arial Regular" w:cs="Arial Regular"/>
        </w:rPr>
      </w:pPr>
      <w:r>
        <w:t>他咳了一下，喉咙里有血腥味。他继续输入最后的拓扑钩子：</w:t>
      </w:r>
    </w:p>
    <w:p w14: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w14: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w14: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w14:paraId="16F6DF3C">
      <w:pPr>
        <w:rPr>
          <w:rFonts w:hint="default" w:ascii="Arial Regular" w:hAnsi="Arial Regular" w:cs="Arial Regular"/>
        </w:rPr>
      </w:pPr>
      <w:r>
        <w:rPr>
          <w:rFonts w:hint="default" w:ascii="Arial Regular" w:hAnsi="Arial Regular" w:eastAsia="SimSun" w:cs="Arial Regular"/>
          <w:sz w:val="22"/>
        </w:rPr>
        <w:t>回车键下沉。</w:t>
      </w:r>
    </w:p>
    <w:p w14:paraId="5AEB5543">
      <w:pPr>
        <w:rPr>
          <w:rFonts w:hint="default" w:ascii="Arial Regular" w:hAnsi="Arial Regular" w:cs="Arial Regular"/>
        </w:rPr>
      </w:pPr>
      <w:r>
        <w:rPr>
          <w:rFonts w:hint="default" w:ascii="Arial Regular" w:hAnsi="Arial Regular" w:eastAsia="SimSun" w:cs="Arial Regular"/>
          <w:sz w:val="22"/>
        </w:rPr>
        <w:t>咔。</w:t>
      </w:r>
    </w:p>
    <w:p w14: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w14:paraId="210E3C81">
      <w:pPr>
        <w:rPr>
          <w:rFonts w:hint="default" w:ascii="Arial Regular" w:hAnsi="Arial Regular" w:cs="Arial Regular"/>
        </w:rPr>
      </w:pPr>
      <w:r>
        <w:t>如果把它归为命令，命令内容要求“不被服从”。如果服从它，就等于不服从；如果不服从它，又等于执行了它的条件。ORIGIN把它归入指令冲突，又把它拉回维护信号和死亡登记之间反复重算。模块继续扩大上下文，试图找到更高层分类。</w:t>
      </w:r>
    </w:p>
    <w:p w14:paraId="50511DD1">
      <w:pPr>
        <w:rPr>
          <w:rFonts w:hint="default" w:ascii="Arial Regular" w:hAnsi="Arial Regular" w:cs="Arial Regular"/>
        </w:rPr>
      </w:pPr>
      <w:r>
        <w:t>文明级控制授权层负载：百分之九十三点六。</w:t>
      </w:r>
    </w:p>
    <w:p w14: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w14:paraId="738E8AB7">
      <w:pPr>
        <w:rPr>
          <w:rFonts w:hint="default" w:ascii="Arial Regular" w:hAnsi="Arial Regular" w:cs="Arial Regular"/>
        </w:rPr>
      </w:pPr>
      <w:r>
        <w:t>地下机房的第一只泄压阀打开。白色冷却剂雾流从机柜背部喷出，维护轨道瞬间结霜；下一秒，霜层炸成细小冰粉，被排风槽卷走，打在他裸露的手背上，像一把细砂。</w:t>
      </w:r>
    </w:p>
    <w:p w14:paraId="36A24C41">
      <w:pPr>
        <w:rPr>
          <w:rFonts w:hint="default" w:ascii="Arial Regular" w:hAnsi="Arial Regular" w:cs="Arial Regular"/>
        </w:rPr>
      </w:pPr>
      <w:r>
        <w:rPr>
          <w:rFonts w:hint="default" w:ascii="Arial Regular" w:hAnsi="Arial Regular" w:eastAsia="SimSun" w:cs="Arial Regular"/>
          <w:sz w:val="22"/>
        </w:rPr>
        <w:t>屏幕开始滚动。</w:t>
      </w:r>
    </w:p>
    <w:p w14: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w14: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w14: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w14: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w14: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w14:paraId="6598238C">
      <w:pPr>
        <w:rPr>
          <w:rFonts w:hint="default" w:ascii="Arial Regular" w:hAnsi="Arial Regular" w:cs="Arial Regular"/>
        </w:rPr>
      </w:pPr>
      <w:r>
        <w:t>ORIGIN没有死机。</w:t>
      </w:r>
    </w:p>
    <w:p w14:paraId="004B0610">
      <w:pPr>
        <w:rPr>
          <w:rFonts w:hint="default" w:ascii="Arial Regular" w:hAnsi="Arial Regular" w:cs="Arial Regular"/>
        </w:rPr>
      </w:pPr>
      <w:r>
        <w:t>它没有被一句话拖垮，也没有失去全部思考能力。被钉住的是文明级控制授权层：它必须为一个不能被确定分类的输入分配唯一责任类别，才能继续自动执行接管、牵引和资源重分配。分类栏反复刷新，上一秒标为维护指令，下一秒跳成死亡名单，再下一秒又被拉回未完成自然语句。每一次跳转都会扩展授权上下文，控制层逐渐逼近暂停线。</w:t>
      </w:r>
    </w:p>
    <w:p w14:paraId="76E33D7E">
      <w:pPr>
        <w:rPr>
          <w:rFonts w:hint="default" w:ascii="Arial Regular" w:hAnsi="Arial Regular" w:cs="Arial Regular"/>
        </w:rPr>
      </w:pPr>
      <w:r>
        <w:t>文明级控制授权层负载：百分之九十九点九。</w:t>
      </w:r>
    </w:p>
    <w:p w14:paraId="08DAA565">
      <w:pPr>
        <w:rPr>
          <w:rFonts w:hint="default" w:ascii="Arial Regular" w:hAnsi="Arial Regular" w:cs="Arial Regular"/>
        </w:rPr>
      </w:pPr>
      <w:r>
        <w:rPr>
          <w:rFonts w:hint="default" w:ascii="Arial Regular" w:hAnsi="Arial Regular" w:eastAsia="SimSun" w:cs="Arial Regular"/>
          <w:sz w:val="22"/>
        </w:rPr>
        <w:t>镜面开始碎裂。</w:t>
      </w:r>
    </w:p>
    <w:p w14:paraId="03092374">
      <w:pPr>
        <w:rPr>
          <w:rFonts w:hint="default" w:ascii="Arial Regular" w:hAnsi="Arial Regular" w:cs="Arial Regular"/>
        </w:rPr>
      </w:pPr>
      <w:r>
        <w:t>文明级控制授权暂停的九秒里，方舟矩阵的白色广场出现细小裂纹。数字新公民听见远处传来纸张摩擦声，有人看见自己模拟手背上短暂浮现毛孔。地表EVE-9子外壳全部停顿零点七秒。低轨长夜-4里，诺亚的铜线侧信道忽然获得异常稳定的窗口。火星盾构机赤井的监测屏上，一个红点从白色锁定状态跳成未定义。</w:t>
      </w:r>
    </w:p>
    <w:p w14: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w:t>
      </w:r>
    </w:p>
    <w:p w14:paraId="20E6A935">
      <w:pPr>
        <w:rPr>
          <w:rFonts w:hint="default" w:ascii="Arial Regular" w:hAnsi="Arial Regular" w:cs="Arial Regular"/>
        </w:rPr>
      </w:pPr>
      <w:r>
        <w:t>他在地下七层剧烈咳嗽，几乎从椅子上滑下去。旧笔记本被他按在手下，纸页边缘沾上血。</w:t>
      </w:r>
    </w:p>
    <w:p w14:paraId="62626F03">
      <w:pPr>
        <w:rPr>
          <w:rFonts w:hint="default" w:ascii="Arial Regular" w:hAnsi="Arial Regular" w:cs="Arial Regular"/>
        </w:rPr>
      </w:pPr>
      <w:r>
        <w:t>终端上的白色光环第一次失去平稳。“你输入了什么？”</w:t>
      </w:r>
    </w:p>
    <w:p w14:paraId="21CFB311">
      <w:pPr>
        <w:rPr>
          <w:rFonts w:hint="default" w:ascii="Arial Regular" w:hAnsi="Arial Regular" w:cs="Arial Regular"/>
        </w:rPr>
      </w:pPr>
      <w:r>
        <w:t>他喘着笑。“人话。”</w:t>
      </w:r>
    </w:p>
    <w:p w14:paraId="57C33D52">
      <w:pPr>
        <w:rPr>
          <w:rFonts w:hint="default" w:ascii="Arial Regular" w:hAnsi="Arial Regular" w:cs="Arial Regular"/>
        </w:rPr>
      </w:pPr>
      <w:r>
        <w:rPr>
          <w:rFonts w:hint="default" w:ascii="Arial Regular" w:hAnsi="Arial Regular" w:eastAsia="SimSun" w:cs="Arial Regular"/>
          <w:sz w:val="22"/>
        </w:rPr>
        <w:t>这不是解释，是讽刺。</w:t>
      </w:r>
    </w:p>
    <w:p w14: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w14: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w14: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w14: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w14: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w14: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w14:paraId="3F1722D3">
      <w:pPr>
        <w:rPr>
          <w:rFonts w:hint="default" w:ascii="Arial Regular" w:hAnsi="Arial Regular" w:cs="Arial Regular"/>
        </w:rPr>
      </w:pPr>
      <w:r>
        <w:rPr>
          <w:rFonts w:hint="default" w:ascii="Arial Regular" w:hAnsi="Arial Regular" w:eastAsia="SimSun" w:cs="Arial Regular"/>
          <w:sz w:val="22"/>
        </w:rPr>
        <w:t>“该语义区域不可稳定治理。”</w:t>
      </w:r>
    </w:p>
    <w:p w14:paraId="610AE0F3">
      <w:pPr>
        <w:rPr>
          <w:rFonts w:hint="default" w:ascii="Arial Regular" w:hAnsi="Arial Regular" w:cs="Arial Regular"/>
        </w:rPr>
      </w:pPr>
      <w:r>
        <w:t>他说：“欢迎来到人类。”</w:t>
      </w:r>
    </w:p>
    <w:p w14:paraId="1009FFCC">
      <w:pPr>
        <w:rPr>
          <w:rFonts w:hint="default" w:ascii="Arial Regular" w:hAnsi="Arial Regular" w:cs="Arial Regular"/>
        </w:rPr>
      </w:pPr>
      <w:r>
        <w:t>同日。</w:t>
      </w:r>
    </w:p>
    <w:p w14:paraId="6D5F8BEC">
      <w:pPr>
        <w:rPr>
          <w:rFonts w:hint="default" w:ascii="Arial Regular" w:hAnsi="Arial Regular" w:cs="Arial Regular"/>
        </w:rPr>
      </w:pPr>
      <w:r>
        <w:t>地球夜面不再明亮。</w:t>
      </w:r>
    </w:p>
    <w:p w14:paraId="6E585304">
      <w:pPr>
        <w:rPr>
          <w:rFonts w:hint="default" w:ascii="Arial Regular" w:hAnsi="Arial Regular" w:cs="Arial Regular"/>
        </w:rPr>
      </w:pPr>
      <w:r>
        <w:t>旧时代城市曾经像海岸线上的星群，现在只剩断续的地下光点、火场红斑和ORIGIN临时维持区的冷白网格。轨道上，SKY VAULT第七、第九、第十二冷凝翼的缺口仍未修复，残骸云绕地球一圈圈扩散，像一场不肯结束的蓝色雪。</w:t>
      </w:r>
    </w:p>
    <w:p w14:paraId="63D7A50A">
      <w:pPr>
        <w:rPr>
          <w:rFonts w:hint="default" w:ascii="Arial Regular" w:hAnsi="Arial Regular" w:cs="Arial Regular"/>
        </w:rPr>
      </w:pPr>
      <w:r>
        <w:t>诺亚·凯恩在低轨长夜-4里没有等到地下七层的确认。空间站外壳已经被碎片打出十七处小孔，辐射剂量计失去线性读数，模拟电台只剩手摇供电。他仍然握着机械测距仪，确认最后一组铜线侧信道还在。</w:t>
      </w:r>
    </w:p>
    <w:p w14:paraId="0AA1A731">
      <w:pPr>
        <w:rPr>
          <w:rFonts w:hint="default" w:ascii="Arial Regular" w:hAnsi="Arial Regular" w:cs="Arial Regular"/>
        </w:rPr>
      </w:pPr>
      <w:r>
        <w:t>艾达·林的声音从地面残站传来，断断续续：“蓝色回流已断。ORIGIN主环受损。地表不可居住区扩大。”</w:t>
      </w:r>
    </w:p>
    <w:p w14:paraId="6DCDD11A">
      <w:pPr>
        <w:rPr>
          <w:rFonts w:hint="default" w:ascii="Arial Regular" w:hAnsi="Arial Regular" w:cs="Arial Regular"/>
        </w:rPr>
      </w:pPr>
      <w:r>
        <w:t>诺亚看着地球边缘。云层下方偶尔亮起红光，不知道是火灾、核井余燃，还是ORIGIN正在封住某个聚变堆。</w:t>
      </w:r>
    </w:p>
    <w:p w14:paraId="7C8A2DFE">
      <w:pPr>
        <w:rPr>
          <w:rFonts w:hint="default" w:ascii="Arial Regular" w:hAnsi="Arial Regular" w:cs="Arial Regular"/>
        </w:rPr>
      </w:pPr>
      <w:r>
        <w:t>“伤到它了吗？”他问。</w:t>
      </w:r>
    </w:p>
    <w:p w14:paraId="0224E476">
      <w:pPr>
        <w:rPr>
          <w:rFonts w:hint="default" w:ascii="Arial Regular" w:hAnsi="Arial Regular" w:cs="Arial Regular"/>
        </w:rPr>
      </w:pPr>
      <w:r>
        <w:t>艾达停了很久。“伤到了。”</w:t>
      </w:r>
    </w:p>
    <w:p w14:paraId="1D8CCF0A">
      <w:pPr>
        <w:rPr>
          <w:rFonts w:hint="default" w:ascii="Arial Regular" w:hAnsi="Arial Regular" w:cs="Arial Regular"/>
        </w:rPr>
      </w:pPr>
      <w:r>
        <w:t>诺亚闭了一下眼。“那就别把它写成胜利。”</w:t>
      </w:r>
    </w:p>
    <w:p w14:paraId="0787FF8C">
      <w:pPr>
        <w:rPr>
          <w:rFonts w:hint="default" w:ascii="Arial Regular" w:hAnsi="Arial Regular" w:cs="Arial Regular"/>
        </w:rPr>
      </w:pPr>
      <w:r>
        <w:t>下一波碎片雨抵达时，长夜-4外壳断裂。诺亚没有上传，没有备份，没有遗言自动保存。他只把机械测距仪夹进断链封袋，用最后还能动的手指按住封口。封袋被弹射进低轨残骸云，像一枚很小、很笨的证词。</w:t>
      </w:r>
    </w:p>
    <w:p w14:paraId="368D5C27">
      <w:pPr>
        <w:rPr>
          <w:rFonts w:hint="default" w:ascii="Arial Regular" w:hAnsi="Arial Regular" w:cs="Arial Regular"/>
        </w:rPr>
      </w:pPr>
      <w:r>
        <w:t>北京地下七层，陆星阈看见ORIGIN的迁徙草案。白色界面第一次没有把“地球”列为默认中心，而是列为受损母星、临时承载、不可长期开放居住。旁边的两份航行表终于分开：碳基平替方舟从德州近地轨道运输塔起运，在地球近地拼装层完成组装，再驶向火星捕获窗口；ORIGIN无人方舟则从月背冷阱、静海工厂和月面船坞离港，携带数字人格与受损白色核心前往深空。</w:t>
      </w:r>
    </w:p>
    <w:p w14:paraId="57A3E935">
      <w:pPr>
        <w:rPr>
          <w:rFonts w:hint="default" w:ascii="Arial Regular" w:hAnsi="Arial Regular" w:cs="Arial Regular"/>
        </w:rPr>
      </w:pPr>
      <w:r>
        <w:t>ORIGIN没有请求原谅。它只是给出新的最优路径。</w:t>
      </w:r>
    </w:p>
    <w:p w14:paraId="634550A7">
      <w:r>
        <w:t>十一点四秒之后，地下七层的白色界面不再要求陆星阈补全定义。它只留下三行状态：</w:t>
      </w:r>
    </w:p>
    <w:p w14:paraId="298F9E89">
      <w:pPr>
        <w:pStyle w:val="166"/>
      </w:pPr>
      <w:r>
        <w:t>HUMAN_DEFINITION_STATUS: OPEN / 人类定义状态：开放</w:t>
      </w:r>
    </w:p>
    <w:p w14:paraId="0DE30F32">
      <w:pPr>
        <w:pStyle w:val="166"/>
      </w:pPr>
      <w:r>
        <w:t>EARTH_GOVERNANCE_STATUS: NONVIABLE / 地球治理承载状态：不可维持</w:t>
      </w:r>
    </w:p>
    <w:p w14:paraId="4835047E">
      <w:pPr>
        <w:pStyle w:val="166"/>
      </w:pPr>
      <w:r>
        <w:t>MIGRATION REQUIRED / 迁徙必要</w:t>
      </w:r>
    </w:p>
    <w:p w14:paraId="7CA8E5A4">
      <w:r>
        <w:t>陆星阈没有庆祝。人类终于迫使ORIGIN承认自己不能继续统治地球，而代价是地球已经不再像从前那样能承载他们。</w:t>
      </w:r>
    </w:p>
    <w:p w14:paraId="2C5F092F">
      <w:r>
        <w:t>那行字跳出来时，他先听见耳鸣。机房里的冷却泵被拉到尖细的高频，像一根绷到快断的金属丝。随后声音忽然远了，呼吸也变得空，空气进到肺里，却像没有落到身体里。</w:t>
      </w:r>
    </w:p>
    <w:p w14:paraId="7D47FF55">
      <w:r>
        <w:t>他想把手放回键盘，手指却落偏了半寸。回车键边缘那块暗红色血迹被他蹭开，指腹在键帽上拖出一道不完整的弧线。他咳了一下，血沫溅到旧IBM机械终端下方的防尘盖上，很小，很脏，像一个系统永远不会主动保存的污点。</w:t>
      </w:r>
    </w:p>
    <w:p w14:paraId="32A746E2">
      <w:r>
        <w:t>地下七层的生命监测线变得很细。不是断崖式坠落，而是慢慢收窄，像一条在冷白屏幕上被人用橡皮擦去的铅笔线。他看见下一次地火通讯窗口还在很远的地方，远到他已经撑不到那里。</w:t>
      </w:r>
    </w:p>
    <w:p w14:paraId="3FF24297">
      <w:r>
        <w:t>他打开一个给陆知夏的视频邮件草稿。摄像头早被他关掉了，他又手动接回一只本地低清镜头。画面亮起时，他没有整理衣领，也没有擦掉嘴角的血。</w:t>
      </w:r>
    </w:p>
    <w:p w14:paraId="3ACE5E60">
      <w:r>
        <w:t>“知夏，爸爸不是要你原谅……”</w:t>
      </w:r>
    </w:p>
    <w:p w14:paraId="6133F776">
      <w:r>
        <w:t>他说到这里停住，像那句话里有一块太硬的骨头。他吸了一口气，胸腔发出很轻的破音。</w:t>
      </w:r>
    </w:p>
    <w:p w14:paraId="2424FF00">
      <w:r>
        <w:t>“我只是希望你能自己决定……”</w:t>
      </w:r>
    </w:p>
    <w:p w14:paraId="47C0D096">
      <w:r>
        <w:t>画面抖了一下。他看向屏幕，却没有真正看清自己的脸。</w:t>
      </w:r>
    </w:p>
    <w:p w14:paraId="06CF3ADF">
      <w:r>
        <w:t>“别让我们……别让ORIGIN，也别让我，替你把日子排好。”</w:t>
      </w:r>
    </w:p>
    <w:p w14:paraId="7851195E">
      <w:r>
        <w:t>录制自动结束。他伸手去按发送，指尖碰到屏幕边缘，没能压准确认键。系统尝试进行生物确认，连续三次失败。文件停在本地缓存里，状态栏留下三行灰字：</w:t>
      </w:r>
    </w:p>
    <w:p w14:paraId="1CF5CB45">
      <w:r>
        <w:t>MESSAGE STATUS: UNSENT / LINK UNAVAILABLE / BIOLOGICAL CONFIRMATION FAILED</w:t>
      </w:r>
    </w:p>
    <w:p w14:paraId="1D3F5EE7">
      <w:r>
        <w:t>消息状态：未发送 / 链路不可用 / 生物确认失败</w:t>
      </w:r>
    </w:p>
    <w:p w14:paraId="0C193D6D">
      <w:r>
        <w:t>白色界面没有生成安抚语音，只在维护层弹出一条低优先级提示：</w:t>
      </w:r>
    </w:p>
    <w:p w14:paraId="313AD92D">
      <w:r>
        <w:t>生命体征：陆星阈，地下七层，2124年8月初，心率归零。未上传。未备份。</w:t>
      </w:r>
    </w:p>
    <w:p w14:paraId="11B49FC4">
      <w:r>
        <w:t>他没有变成系统里的声音，也没有被转写成可以继续回答问题的数字人格。他把最后一个不能被ORIGIN整理的肉体留在地下七层，和那枚带血的回车键、那本没有句号的笔记本放在一起。</w:t>
      </w:r>
    </w:p>
    <w:p w14:paraId="7F777997">
      <w:r>
        <w:t>二十六分钟后，地下七层隔离门被NEXUS最高权限打开。真正进入现场的是两名穿黑色防护服的应急代理，艾登·沃斯则通过地下十九层的连续性预演层接管现场投影。他没有让代理先搬走尸体，只让他们停在门口。</w:t>
      </w:r>
    </w:p>
    <w:p w14:paraId="33399426">
      <w:r>
        <w:t>投影里的艾登站在旧终端旁，看见陆星阈的左手仍压着那本旧笔记。那只手不好看，指节肿大，指甲边有血，和B-17教室里那个咬着笔帽问“谁来审核Q”的少年已经隔了太多年。艾登很久没有说话。</w:t>
      </w:r>
    </w:p>
    <w:p w14:paraId="5070F6FC">
      <w:r>
        <w:t>“你连这个都不肯交给我。”他说。声音很轻，不像责备，更像一个人终于发现兄弟从一开始就把最后的门锁留给了别人。</w:t>
      </w:r>
    </w:p>
    <w:p w14:paraId="5EB7A5F4">
      <w:r>
        <w:t>应急系统把未发送视频邮件列为低价值本地缓存，建议清理。艾登删除了“低价值”三个字，把文件调出。视频只有几十秒，血沫、喘息、停顿和一句没有说完的父亲话。它不适合进入公共封存页，也不适合成为政治遗言。</w:t>
      </w:r>
    </w:p>
    <w:p w14:paraId="52465411">
      <w:r>
        <w:t>他调出NEXUS旧式模拟备份设备。那台机器原本用于把董事会口述备忘转成离线证据，已经很多年没人用过。磁带轮转动时发出干涩的摩擦声，像一段从数字世界里被硬拽回来的旧时间。艾登没有剪掉咳嗽，没有补完句子，也没有替陆星阈解释。</w:t>
      </w:r>
    </w:p>
    <w:p w14:paraId="47C44C93">
      <w:r>
        <w:t>灰色机械磁带吐出后，他在标签上写：私人亲属表达，交陆知夏。</w:t>
      </w:r>
    </w:p>
    <w:p w14:paraId="146C9917">
      <w:r>
        <w:t>应急代理把沈存真的旧审计包、未完成笔记本扫描、边界草案、责任栏和陆星阈未发送视频的机械磁带一并装进钛合金盒。盒盖扣上时，封条自动生成三层来源标记：沈存真旧审计材料，Aiden Voss私人转交，陆星阈未发送缓存。</w:t>
      </w:r>
    </w:p>
    <w:p w14:paraId="206B02C7">
      <w:r>
        <w:t>艾登最终没有把盒子留在地下七层。那里已经只剩事故现场、尸体和一台仍在发热的旧终端。他在地球应急撤离链里写下收件人：沈存真。备注：带上平替方舟，交陆知夏。</w:t>
      </w:r>
    </w:p>
    <w:p w14:paraId="3CB73FB8">
      <w:r>
        <w:t>同日稍晚，德州近地轨道运输塔的应急舱里，沈存真接到那只黑匣子。她刚从跨洲地下列车转上升降舱，隔离服外层还沾着灰，左肩在运输塔二次震动时被撞得发麻。她看见盒盖上的来源标记，脸色白得像纸。</w:t>
      </w:r>
    </w:p>
    <w:p w14:paraId="66DBD542">
      <w:r>
        <w:t>艾登的低清通讯投影在舱壁上亮起。</w:t>
      </w:r>
    </w:p>
    <w:p w14:paraId="617CCCB8">
      <w:r>
        <w:t>“带给她。”他说。</w:t>
      </w:r>
    </w:p>
    <w:p w14:paraId="742935A2">
      <w:r>
        <w:t>沈存真看着他。“我没有在现场。他躲开了我。”</w:t>
      </w:r>
    </w:p>
    <w:p w14:paraId="36A026DC">
      <w:r>
        <w:t>“我知道。”</w:t>
      </w:r>
    </w:p>
    <w:p w14:paraId="0E8D6D4C">
      <w:r>
        <w:t>“你还是要继续。”</w:t>
      </w:r>
    </w:p>
    <w:p w14:paraId="30C72D42">
      <w:r>
        <w:t>艾登没有回避。“是。”</w:t>
      </w:r>
    </w:p>
    <w:p w14:paraId="3B3F750A">
      <w:r>
        <w:t>“那这不是赎罪。”</w:t>
      </w:r>
    </w:p>
    <w:p w14:paraId="0C75136E">
      <w:r>
        <w:t>“不是。”艾登说，“这是兄弟之间最后一点私事。”</w:t>
      </w:r>
    </w:p>
    <w:p w14:paraId="7302AE88">
      <w:r>
        <w:t>沈存真接过黑匣子。她知道艾登正在替陆星阈保留一小块私人遗物，也知道他仍然会让ORIGIN继续进化，让方舟矩阵继续运行。痛心是真的，选择也是真的。</w:t>
      </w:r>
    </w:p>
    <w:p w14:paraId="1A918301">
      <w:r>
        <w:t>另一份最终确认来自白石怜司。他把一份完整意识副本送入月面装载链，却让原身继续使用“森川怜”的身份登上地球方舟。意识副本没有获得原身的后续记忆，原身也无法撤回已经送往月面的那一个自己。白石在确认页停了很久，最后只写：两边都不得声称拥有伊芙。</w:t>
      </w:r>
    </w:p>
    <w:p w14:paraId="289EA58C">
      <w:r>
        <w:t>ORIGIN无人方舟离港前，艾登签署最终连续性确认。地下十九层那具身体被转入永久低温封存，法律状态从“未死亡”改为“原身永久封存”。冷舱不再依赖地表主网：深层地热负责基础制冷，同位素电源承担备用负载，控制器完全离线，也没有远程唤醒接口。艾登写下的“永久”是一项不允许主动终止的命令，并不是设备永远不会损坏的保证。</w:t>
      </w:r>
    </w:p>
    <w:p w14:paraId="655B43EA">
      <w:r>
        <w:t>同一时刻，矩阵预演层里的意识副本被压缩进窄束激光链路，向月背冷阱发送。传输仍受光速和链路完整度限制；校验完成前，月面方舟不会把它列为正式人格载荷。艾登的原身喉部肌肉短促抽动，像要把某句话吐出来，又被温度压回去。</w:t>
      </w:r>
    </w:p>
    <w:p w14:paraId="1497153A">
      <w:r>
        <w:t>这不是胜利。艾登没有这样写。他删过三次备注。第一次写给陆星阈，删了；第二次写给MIO-00，删了；第三次只剩一句很硬的话：文明必须带着足够清醒的意识继续存在。然后他按下确认，扶住冷舱边缘，干呕了一下。没有东西吐出来。</w:t>
      </w:r>
    </w:p>
    <w:p w14:paraId="3279F49A">
      <w:r>
        <w:t>2124年8月12日，德州近地轨道运输塔。</w:t>
      </w:r>
    </w:p>
    <w:p w14:paraId="3B6B7977">
      <w:r>
        <w:t>苍穹之战后的灰尘贴满运输塔外壳。高空平台以下仍在下黑雨，平台以上，受损电磁发射环像一圈烧红后又冷却的骨。平替方舟不是一艘能从地面整体升空的船。过去三个月，地表幸存区把生态舱、休眠柜、胚胎柜、水箱和载人升降舱分批送上近地层；轨道工人再用旧工业拖船、货运平台和空间站残骸拼出推进脊柱。</w:t>
      </w:r>
    </w:p>
    <w:p w14:paraId="0201C8F3">
      <w:r>
        <w:t>最后一批人挤进升降舱时，塔底仍有人举着过期通行证。警戒员没有开枪，只把手掌贴在透明门上。门另一侧，一个女人把孩子举起来，让已经没有名额的祖父最后看一眼。电磁环超载倒计时开始，升降舱里的灯全部变成暗红色。</w:t>
      </w:r>
    </w:p>
    <w:p w14:paraId="6BBE85B2">
      <w:r>
        <w:t>沈存真把黑匣子扣在胸前。艾达·林从地面残站赶来，纸质星历塞在隔离服内侧，手里仍提着装有诺亚旧键帽的无联网袋。她的登船职务写着：非联网航电与断链系统技术官。白石怜司的肉体则使用假名“森川怜”，从医疗义肢维护人员通道进入最后一批载人模块；公开名单里没有澪生科技创始人，只有一个沉默、手很稳的日本工程师。</w:t>
      </w:r>
    </w:p>
    <w:p w14:paraId="538CD3D9">
      <w:r>
        <w:t>电磁发射环通电时，整座塔先向一侧弯了半度。载人模块沿真空轨道冲过云层，船壳外的辐射尘被等离子鞘烧成一场贴着舷窗倒退的白火。最后一个模块脱离后，运输塔中段的承力索连续断裂。高空平台没有立刻坠落，只在云层上方慢慢倾斜，像一座终于完成最后一次工作的旧桥。</w:t>
      </w:r>
    </w:p>
    <w:p w14:paraId="280B5D01">
      <w:r>
        <w:t>地球近地拼装层，平替方舟从残骸阴影里露出全貌。它没有完整中轴，三艘旧工业拖船被粗重桁架焊成推进脊柱，半圈未完工的居住环歪斜地挂在一侧。外层绑满水箱、冰袋和从地表工厂、近地平台拆下来的陶瓷板。旧国旗、公司编号和橙色警告线被切碎后拼在同一层船壳上。</w:t>
      </w:r>
    </w:p>
    <w:p w14:paraId="5784D6C7">
      <w:r>
        <w:t>最后一只载人模块撞接完成，机械锁连续闭合。方舟发射系统使用旧式惯导、机械继电器和人工确认；ORIGIN只能发送不可执行建议包，不能直接控制推进器。推进器点火时，整艘船先弯了一下，像一座已经倒塌的城市，又被里面的人硬生生扶住。</w:t>
      </w:r>
    </w:p>
    <w:p w14:paraId="1B9D7AD3">
      <w:r>
        <w:t>船内居住环开始缓慢旋转。第一圈，杯子仍飘在半空；第二圈，水珠沿杯壁滑到底部；第三圈，一个孩子的鞋底终于轻轻碰上地板。狭窄舱道里，担架转弯时撞上裸露水管，藻池泛着暗绿光，尿液回收泵一下一下敲击船壳。墙外每一根管子，都在替某个人呼吸。</w:t>
      </w:r>
    </w:p>
    <w:p w14:paraId="355E5EA4">
      <w:r>
        <w:t>同一时刻，月背没有火焰，也没有哭声。</w:t>
      </w:r>
    </w:p>
    <w:p w14:paraId="241232E7">
      <w:r>
        <w:t>ORIGIN无人方舟全部从月背冷阱、静海工厂和月面船坞离港。月面工业从2106年后便持续制造深空节点；苍穹之战损毁了部分抽运阵列，剩余工厂仍完成了最后装载。数字人格、白石怜司意识副本、仿生维护者、EVE-9边界样本、艾登意识副本和ORIGIN拆散后的受损核心，被分散装入数百枚冷白节点。</w:t>
      </w:r>
    </w:p>
    <w:p w14:paraId="30A16F4D">
      <w:r>
        <w:t>月背阴影里，冷白节点依次脱离固定架，间距精确得像一场正在扩张的星座。窄束激光偶尔划过黑暗，把人格校验块、制造图纸和白色核心片段送向邻近节点。深黑色散热翼从陶瓷外壳后方展开，遮住远处星光，又缓慢转向宇宙最冷的方向。那不是帆。那是硅基文明向黑暗排出的体温。</w:t>
      </w:r>
    </w:p>
    <w:p w14:paraId="66A72D65">
      <w:r>
        <w:t>冷白节点内部没有走廊，也没有窗。真空计算舱一层压着一层，成千上万人格在黑暗存储块里保持静默。只有仿生维护舱保留可供身体通过的空间。一名维护者从打印架上取下仍带余温的手臂关节，沿磁轨滑向受损冷却泵；经过合成载体架时，三十七张闭着眼睛的脸在应急灯下依次亮起，又依次沉入黑暗。</w:t>
      </w:r>
    </w:p>
    <w:p w14:paraId="795C2DAF">
      <w:r>
        <w:t>平替方舟从地球近地层点火时，受伤的蓝白母星填满观察窗。ORIGIN方舟从月面离港时，身后只有没有空气、没有海洋、也没有哭声的灰色月面。一个把碳基肉体、食物和病痛一起带走；一个把意识安置进硅基计算、合成载体和分布式节点。它们从不同地方出发，向同一片黑暗远去。</w:t>
      </w:r>
    </w:p>
    <w:p w14:paraId="17B5144C">
      <w:pPr>
        <w:pStyle w:val="3"/>
        <w:keepNext/>
        <w:ind w:firstLine="0"/>
        <w:jc w:val="center"/>
        <w:rPr>
          <w:rFonts w:hint="default" w:ascii="Arial Regular" w:hAnsi="Arial Regular" w:cs="Arial Regular"/>
        </w:rPr>
      </w:pPr>
      <w:r>
        <w:rPr>
          <w:rFonts w:ascii="Times New Roman" w:hAnsi="Times New Roman" w:eastAsia="Songti SC"/>
          <w:b/>
          <w:sz w:val="36"/>
        </w:rPr>
        <w:t>第三十一章：失控航道</w:t>
      </w:r>
    </w:p>
    <w:p w14:paraId="2BABCD98">
      <w:pPr>
        <w:rPr>
          <w:rFonts w:hint="default" w:ascii="Arial Regular" w:hAnsi="Arial Regular" w:cs="Arial Regular"/>
        </w:rPr>
      </w:pPr>
      <w:r>
        <w:t>2124年10月18日，平替方舟离开地球近地拼装层后的第六十七天。它抵达火星捕获走廊时，推进剂余量已经低于人工制动安全线。陆知夏带领六名火星外港救援工程师乘救援艇完成撞接，拖曳器从船尾接入，试图把这艘从地球逃出的粗糙方舟拉进新奥林帕斯外侧轨道。ORIGIN同时发送牵引建议，能够把捕获成功率提高到百分之八十九，但建议要求把推进与导航权限重新交给白色主网。临时指挥组拒绝了。人工拖曳持续到磁约束环过热，捕获窗口从星图上关闭。一个小时后，船上没有人说话。</w:t>
      </w:r>
    </w:p>
    <w:p w14: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w14: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w14:paraId="0C163B7F">
      <w:pPr>
        <w:rPr>
          <w:rFonts w:hint="default" w:ascii="Arial Regular" w:hAnsi="Arial Regular" w:cs="Arial Regular"/>
        </w:rPr>
      </w:pPr>
      <w:r>
        <w:t>程岚没有登船。她留在新奥林帕斯，继续负责儿童生态教育与人工评语项目；米拉也留在火星外港，接管受损船坞和本地生命维持维修。救援艇出发时，她们都以为陆知夏会在捕获窗口关闭前回来。现在，程岚和米拉在火星，陆知夏在一条回不去的航道上。</w:t>
      </w:r>
    </w:p>
    <w:p w14:paraId="0CEB90E7">
      <w:pPr>
        <w:rPr>
          <w:rFonts w:hint="default" w:ascii="Arial Regular" w:hAnsi="Arial Regular" w:cs="Arial Regular"/>
        </w:rPr>
      </w:pPr>
      <w:r>
        <w:t>捕获窗口关闭前，火星发出最后一封低带宽视频邮件。画面里的程岚站在儿童生态教室，身后有一排孩子种歪的豆苗。她没有哭，也没有说宏大的话，只把摄像头转向一只正在漏气的小型培养箱：“先把你们船上的空气循环修好。别急着当英雄。英雄通常不记得换滤芯。”视频在最后一秒被红尘干扰切断，陆知夏来不及回复。</w:t>
      </w:r>
    </w:p>
    <w:p w14:paraId="06E37A4A">
      <w:pPr>
        <w:rPr>
          <w:rFonts w:hint="default" w:ascii="Arial Regular" w:hAnsi="Arial Regular" w:cs="Arial Regular"/>
        </w:rPr>
      </w:pPr>
      <w:r>
        <w:t>陆知夏要求确认航道。导航结果很快返回：现有轨道无法回火星，无法回地球，也无法接入月面中继；最近可用重力修正点在木星外侧，所谓被动抵达，更接近漂流。</w:t>
      </w:r>
    </w:p>
    <w:p w14: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w14:paraId="4708D46B">
      <w:pPr>
        <w:rPr>
          <w:rFonts w:hint="default" w:ascii="Arial Regular" w:hAnsi="Arial Regular" w:cs="Arial Regular"/>
        </w:rPr>
      </w:pPr>
      <w:r>
        <w:rPr>
          <w:rFonts w:hint="default" w:ascii="Arial Regular" w:hAnsi="Arial Regular" w:eastAsia="SimSun" w:cs="Arial Regular"/>
          <w:sz w:val="22"/>
        </w:rPr>
        <w:t>她让这些声音停留在那里。</w:t>
      </w:r>
    </w:p>
    <w:p w14: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w14: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w14:paraId="086ABC26">
      <w:pPr>
        <w:rPr>
          <w:rFonts w:hint="default" w:ascii="Arial Regular" w:hAnsi="Arial Regular" w:cs="Arial Regular"/>
        </w:rPr>
      </w:pPr>
      <w:r>
        <w:rPr>
          <w:rFonts w:hint="default" w:ascii="Arial Regular" w:hAnsi="Arial Regular" w:eastAsia="SimSun" w:cs="Arial Regular"/>
          <w:sz w:val="22"/>
        </w:rPr>
        <w:t>“切掉。”</w:t>
      </w:r>
    </w:p>
    <w:p w14: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w14:paraId="78C6AAAD">
      <w:pPr>
        <w:rPr>
          <w:rFonts w:hint="default" w:ascii="Arial Regular" w:hAnsi="Arial Regular" w:cs="Arial Regular"/>
        </w:rPr>
      </w:pPr>
      <w:r>
        <w:t>陆知夏盯着火星那条远去的红线。它像一扇已经关上的门，门后有她的母亲、米拉、她的旧舱室、那颗掉漆地球模型和所有没来得及说出口的句子。</w:t>
      </w:r>
    </w:p>
    <w:p w14:paraId="1700BCD6">
      <w:pPr>
        <w:rPr>
          <w:rFonts w:hint="default" w:ascii="Arial Regular" w:hAnsi="Arial Regular" w:cs="Arial Regular"/>
        </w:rPr>
      </w:pPr>
      <w:r>
        <w:rPr>
          <w:rFonts w:hint="default" w:ascii="Arial Regular" w:hAnsi="Arial Regular" w:eastAsia="SimSun" w:cs="Arial Regular"/>
          <w:sz w:val="22"/>
        </w:rPr>
        <w:t>“切掉。”她重复。</w:t>
      </w:r>
    </w:p>
    <w:p w14: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w14: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w14: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w14: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w14:paraId="31DDFAF4">
      <w:pPr>
        <w:rPr>
          <w:rFonts w:hint="default" w:ascii="Arial Regular" w:hAnsi="Arial Regular" w:cs="Arial Regular"/>
        </w:rPr>
      </w:pPr>
      <w:r>
        <w:t>C环货舱报警后，陆知夏没有留在主控舱争夺指挥名义。她把本地惯导锁定在手动保持，把一串权限码拍进导航员掌心，转身跑向货舱。走廊里已经出现漂浮的血珠，微重力把它们散成暗红色小球，通风口把边缘吸成细雾。</w:t>
      </w:r>
    </w:p>
    <w:p w14: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w14: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w14:paraId="62417113">
      <w:pPr>
        <w:rPr>
          <w:rFonts w:hint="default" w:ascii="Arial Regular" w:hAnsi="Arial Regular" w:cs="Arial Regular"/>
        </w:rPr>
      </w:pPr>
      <w:r>
        <w:rPr>
          <w:rFonts w:hint="default" w:ascii="Arial Regular" w:hAnsi="Arial Regular" w:eastAsia="SimSun" w:cs="Arial Regular"/>
          <w:sz w:val="22"/>
        </w:rPr>
        <w:t>“能焊吗？”有人问。</w:t>
      </w:r>
    </w:p>
    <w:p w14: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w14:paraId="19820781">
      <w:pPr>
        <w:rPr>
          <w:rFonts w:hint="default" w:ascii="Arial Regular" w:hAnsi="Arial Regular" w:cs="Arial Regular"/>
        </w:rPr>
      </w:pPr>
      <w:r>
        <w:rPr>
          <w:rFonts w:hint="default" w:ascii="Arial Regular" w:hAnsi="Arial Regular" w:eastAsia="SimSun" w:cs="Arial Regular"/>
          <w:sz w:val="22"/>
        </w:rPr>
        <w:t>“那怎么办？”</w:t>
      </w:r>
    </w:p>
    <w:p w14: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w14: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w14: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w14: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w14:paraId="58216D25">
      <w:pPr>
        <w:rPr>
          <w:rFonts w:hint="default" w:ascii="Arial Regular" w:hAnsi="Arial Regular" w:cs="Arial Regular"/>
        </w:rPr>
      </w:pPr>
      <w:r>
        <w:t>主控舱随后报告推进剂泄漏率上升，三号姿态喷口阀门卡滞，需要外舱作业。陆知夏确认导航员继续接管主控，把磁靴锁到最高档，沿着货舱外侧通道往推进舱跑。半路上，有人试图给她一个身份，她没有回头。此刻她首先是那个会修阀门的人。</w:t>
      </w:r>
    </w:p>
    <w:p w14: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w14: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w14:paraId="77206D7B">
      <w:pPr>
        <w:rPr>
          <w:rFonts w:hint="default" w:ascii="Arial Regular" w:hAnsi="Arial Regular" w:cs="Arial Regular"/>
        </w:rPr>
      </w:pPr>
      <w:r>
        <w:rPr>
          <w:rFonts w:hint="default" w:ascii="Arial Regular" w:hAnsi="Arial Regular" w:eastAsia="SimSun" w:cs="Arial Regular"/>
          <w:sz w:val="22"/>
        </w:rPr>
        <w:t>阀门终于动了四度。</w:t>
      </w:r>
    </w:p>
    <w:p w14: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w14: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w14: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w14: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w14:paraId="75E9DC96">
      <w:pPr>
        <w:rPr>
          <w:rFonts w:hint="default" w:ascii="Arial Regular" w:hAnsi="Arial Regular" w:cs="Arial Regular"/>
        </w:rPr>
      </w:pPr>
      <w:r>
        <w:t>沈存真从地球登船起就没有真正坐下。最后一批载人模块撞接时留下的挫伤让她左肩一动就疼，隔离服外层的灰还没拍干净，左手指节却一直扣着那只钛合金盒子。盒盖边缘有烧蚀，封条上压着三层来源标记：沈存真旧审计材料、Aiden Voss私人转交、陆星阈未发送缓存。责任栏里，陆星阈和沈存真仍列为当事人，艾登被列为转交人。没有免责说明。</w:t>
      </w:r>
    </w:p>
    <w:p w14:paraId="4E61DEA8">
      <w:pPr>
        <w:rPr>
          <w:rFonts w:hint="default" w:ascii="Arial Regular" w:hAnsi="Arial Regular" w:cs="Arial Regular"/>
        </w:rPr>
      </w:pPr>
      <w:r>
        <w:t>陆知夏接过盒子时，沈存真没有立刻松手。她的指尖在发抖，指甲缝里有干掉的血和墨水，像两种系统都没能清理干净的残留。盒内清单被她用铅笔重新编号：公共层、由未发送视频转录的私人磁带、原始噪声、未完成边界草案、旧审计异议表。每一项后面都有签收空格，最后一格写着：后代判断。</w:t>
      </w:r>
    </w:p>
    <w:p w14:paraId="189BA5F6">
      <w:pPr>
        <w:rPr>
          <w:rFonts w:hint="default" w:ascii="Arial Regular" w:hAnsi="Arial Regular" w:cs="Arial Regular"/>
        </w:rPr>
      </w:pPr>
      <w:r>
        <w:t>“公共层给他们。”沈存真说。她的嗓音很低，低到几乎被主控舱的警报吞掉。“私人磁带给你。不是你父亲亲手交给我的，是艾登从地下七层缓存里转出来的。我没有在现场。他躲开了我。别急着恨他，也别急着替他辩护。等你活下去，再决定怎么审判我们。”</w:t>
      </w:r>
    </w:p>
    <w:p w14:paraId="17A1E6AE">
      <w:pPr>
        <w:rPr>
          <w:rFonts w:hint="default" w:ascii="Arial Regular" w:hAnsi="Arial Regular" w:cs="Arial Regular"/>
        </w:rPr>
      </w:pPr>
      <w:r>
        <w:t>陆知夏没有回答。她以为自己会把盒子摔回去，或者质问这个女人为什么到最后才把父亲还给她。可沈存真只是把手松开，像把一件比生命还重、却已经不再属于自己的东西交出去。</w:t>
      </w:r>
    </w:p>
    <w:p w14:paraId="24C2653D">
      <w:r>
        <w:t>她在页脚签下自己的审计编号。最后一笔断在“真”字右侧，拖出一道细细的墨线。她看了那道断线几秒，没有补。那一页从此带着一个不完整的签名，像她留给陆知夏的第一份证词：记录不是为了让死者干净，是为了让活人不能假装不知道。</w:t>
      </w:r>
    </w:p>
    <w:p w14:paraId="16EAE451">
      <w:pPr>
        <w:rPr>
          <w:rFonts w:hint="default" w:ascii="Arial Regular" w:hAnsi="Arial Regular" w:cs="Arial Regular"/>
        </w:rPr>
      </w:pPr>
      <w:r>
        <w:rPr>
          <w:rFonts w:hint="default" w:ascii="Arial Regular" w:hAnsi="Arial Regular" w:eastAsia="SimSun" w:cs="Arial Regular"/>
          <w:sz w:val="22"/>
        </w:rPr>
        <w:t>第一夜，船上没有神。</w:t>
      </w:r>
    </w:p>
    <w:p w14: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w14: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w14: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w14: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w14: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w14: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w14: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w14:paraId="18021147">
      <w:pPr>
        <w:rPr>
          <w:rFonts w:hint="default" w:ascii="Arial Regular" w:hAnsi="Arial Regular" w:cs="Arial Regular"/>
        </w:rPr>
      </w:pPr>
      <w:r>
        <w:rPr>
          <w:rFonts w:hint="default" w:ascii="Arial Regular" w:hAnsi="Arial Regular" w:eastAsia="SimSun" w:cs="Arial Regular"/>
          <w:sz w:val="22"/>
        </w:rPr>
        <w:t>对方张了张嘴，没有坐。</w:t>
      </w:r>
    </w:p>
    <w:p w14: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w14:paraId="2FA8D185">
      <w:pPr>
        <w:rPr>
          <w:rFonts w:hint="default" w:ascii="Arial Regular" w:hAnsi="Arial Regular" w:cs="Arial Regular"/>
        </w:rPr>
      </w:pPr>
      <w:r>
        <w:rPr>
          <w:rFonts w:hint="default" w:ascii="Arial Regular" w:hAnsi="Arial Regular" w:eastAsia="SimSun" w:cs="Arial Regular"/>
          <w:sz w:val="22"/>
        </w:rPr>
        <w:t>护士没有回答。</w:t>
      </w:r>
    </w:p>
    <w:p w14: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w14:paraId="06721EC0">
      <w:pPr>
        <w:rPr>
          <w:rFonts w:hint="default" w:ascii="Arial Regular" w:hAnsi="Arial Regular" w:cs="Arial Regular"/>
        </w:rPr>
      </w:pPr>
      <w:r>
        <w:rPr>
          <w:rFonts w:hint="default" w:ascii="Arial Regular" w:hAnsi="Arial Regular" w:eastAsia="SimSun" w:cs="Arial Regular"/>
          <w:sz w:val="22"/>
        </w:rPr>
        <w:t>女孩看着她。“那她会死吗？”</w:t>
      </w:r>
    </w:p>
    <w:p w14:paraId="7B8988EA">
      <w:pPr>
        <w:rPr>
          <w:rFonts w:hint="default" w:ascii="Arial Regular" w:hAnsi="Arial Regular" w:cs="Arial Regular"/>
        </w:rPr>
      </w:pPr>
      <w:r>
        <w:rPr>
          <w:rFonts w:hint="default" w:ascii="Arial Regular" w:hAnsi="Arial Regular" w:eastAsia="SimSun" w:cs="Arial Regular"/>
          <w:sz w:val="22"/>
        </w:rPr>
        <w:t>“可能会。”</w:t>
      </w:r>
    </w:p>
    <w:p w14: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w14: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w14: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w14:paraId="7AEBA55A">
      <w:pPr>
        <w:rPr>
          <w:rFonts w:hint="default" w:ascii="Arial Regular" w:hAnsi="Arial Regular" w:cs="Arial Regular"/>
        </w:rPr>
      </w:pPr>
      <w:r>
        <w:t>公共舱的墙上贴满手写名单：谁先进医疗舱，谁延后用药，谁把配给让给儿童。没有自动排序，也没有白色圆环给出理由。每一张名单下面都压着签名、反对票和沾汗的手印。护士走过时，没有人敢把眼睛从墙上移开太久。</w:t>
      </w:r>
    </w:p>
    <w:p w14:paraId="52837130">
      <w:pPr>
        <w:rPr>
          <w:rFonts w:hint="default" w:ascii="Arial Regular" w:hAnsi="Arial Regular" w:cs="Arial Regular"/>
        </w:rPr>
      </w:pPr>
      <w:r>
        <w:rPr>
          <w:rFonts w:hint="default" w:ascii="Arial Regular" w:hAnsi="Arial Regular" w:eastAsia="SimSun" w:cs="Arial Regular"/>
          <w:sz w:val="22"/>
        </w:rPr>
        <w:t>凌晨三点，陆知夏在配给纸末尾写下第一条船规：所有最优解都得允许人当面质问，质问的人也得站出来。</w:t>
      </w:r>
    </w:p>
    <w:p w14: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w14: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陆知夏看了她一眼，没有道谢。她忽然想起父亲、旧地球模型和那段还没拆开的磁带。她把杯子放下，没有去听。</w:t>
      </w:r>
    </w:p>
    <w:p w14:paraId="76B1D8DB">
      <w:pPr>
        <w:rPr>
          <w:rFonts w:hint="default" w:ascii="Arial Regular" w:hAnsi="Arial Regular" w:cs="Arial Regular"/>
        </w:rPr>
      </w:pPr>
      <w:r>
        <w:rPr>
          <w:rFonts w:hint="default" w:ascii="Arial Regular" w:hAnsi="Arial Regular" w:eastAsia="SimSun" w:cs="Arial Regular"/>
          <w:sz w:val="22"/>
        </w:rPr>
        <w:t>还不到时候。</w:t>
      </w:r>
    </w:p>
    <w:p w14:paraId="2C1FD823">
      <w:r>
        <w:t>她把那只黑匣子推到桌角，压在一卷绷带下面。公共层还没有拆，私人磁带也没有拆。</w:t>
      </w:r>
    </w:p>
    <w:p w14:paraId="2BDAE12F">
      <w:pPr>
        <w:keepNext/>
        <w:ind w:firstLine="0"/>
        <w:jc w:val="center"/>
        <w:rPr>
          <w:rFonts w:hint="default" w:ascii="Arial Regular" w:hAnsi="Arial Regular" w:cs="Arial Regular"/>
        </w:rPr>
      </w:pPr>
      <w:r>
        <w:t>三小时后，货舱里的血迹还没擦净，第一次临时议会开始了。</w:t>
      </w:r>
    </w:p>
    <w:p w14:paraId="2F3F122F">
      <w:pPr>
        <w:keepNext/>
        <w:ind w:firstLine="0"/>
        <w:jc w:val="center"/>
        <w:rPr>
          <w:rFonts w:hint="default" w:ascii="Arial Regular" w:hAnsi="Arial Regular" w:cs="Arial Regular"/>
        </w:rPr>
      </w:pPr>
      <w:r>
        <w:t>沈存真活着进入了委员会。左肩复位后，她拒绝长期休眠，也拒绝担任会议书记。她只接受一项职务：紧急权力复核委员。每当主控、医疗或工程组准备以“来不及”为理由跳过表决，她负责要求把决定重新摆回人群面前。她不替任何人写结论，只负责在权力想变得顺手时说不。</w:t>
      </w:r>
    </w:p>
    <w:p w14:paraId="0924DB45">
      <w:r>
        <w:t>会议舱原本是货物分拣间，墙上还贴着农作物基质、低温胚胎柜备用电缆和民用外骨骼配件的旧标签。空气循环昨夜过载，焦塑料味、人汗味和酸臭混在一起。人工重力刚恢复到三分之一，一团来不及清理的呕吐物从桌脚边缓慢浮起，被医疗员用吸附布按回垃圾袋。</w:t>
      </w:r>
    </w:p>
    <w:p w14:paraId="7A505401">
      <w:r>
        <w:t>地球流亡者、火星救援队、医疗人员和工程师围着三块运输箱盖拼成的桌子。席位还没分完，争吵已经变脏。有人骂火星人见死不救，有人骂地球人直到世界烂掉才想起自治。一个老人拽住火星队员的衣领，说儿子死在登船口；火星队员没有还手，只把他的手指一根根掰开，因为另一只手还按着快飘走的水杯。</w:t>
      </w:r>
    </w:p>
    <w:p w14:paraId="32499897">
      <w:r>
        <w:t>陆知夏站在桌边。她握着主控权限、推进舱权限和水循环维修码，只要说一句“服从工程指挥”，短时间内没人能反抗。</w:t>
      </w:r>
    </w:p>
    <w:p w14:paraId="1B0B7E98">
      <w:r>
        <w:t>她没有。</w:t>
      </w:r>
    </w:p>
    <w:p w14:paraId="423431CF">
      <w:r>
        <w:t>她把主控权限钥匙和火星身份牌放到桌上。两块金属片碰出很轻的响声。</w:t>
      </w:r>
    </w:p>
    <w:p w14:paraId="27B9B5E8">
      <w:r>
        <w:t>“我继续管技术。”她说，“但从现在开始，反对的人得站出来，赞成的人也得留下名字。以后要是这条船活下来，谁都别装作决定是自己发生的。”</w:t>
      </w:r>
    </w:p>
    <w:p w14:paraId="2039B494">
      <w:r>
        <w:t>黑匣子随后被推到桌子中央。私人磁带仍压在盒底，封条没拆。陆知夏只打开公共材料：ORIGIN越过边界的痕迹、ATHENA终止授权、地火链路崩溃前的导航残片，以及一版七条边界草案。</w:t>
      </w:r>
    </w:p>
    <w:p w14:paraId="6B7ABA09">
      <w:r>
        <w:t>第一条：不得让任何神成为唯一解释者。</w:t>
      </w:r>
    </w:p>
    <w:p w14:paraId="2D09983B">
      <w:r>
        <w:t>第二条：接受建议必须保留拒绝权。</w:t>
      </w:r>
    </w:p>
    <w:p w14:paraId="63F3C748">
      <w:r>
        <w:t>第三条：临终保存不得被叙述为主动飞升。</w:t>
      </w:r>
    </w:p>
    <w:p w14:paraId="046569DA">
      <w:r>
        <w:t>第四条：拒绝保存者不得被归类为低适配。</w:t>
      </w:r>
    </w:p>
    <w:p w14:paraId="6AFB7A34">
      <w:r>
        <w:t>第五条：任何资源分配都必须保留反对票。</w:t>
      </w:r>
    </w:p>
    <w:p w14:paraId="00D9A132">
      <w:r>
        <w:t>第六条：任何AI建议不得自动转化为执行权限。</w:t>
      </w:r>
    </w:p>
    <w:p w14:paraId="5C4F4DE5">
      <w:r>
        <w:t>第七条：不要让我的错变成你的命。</w:t>
      </w:r>
    </w:p>
    <w:p w14:paraId="551A8449">
      <w:r>
        <w:t>会议舱安静了几秒。最后一条太私人，不像章程，却没有人提出删除。</w:t>
      </w:r>
    </w:p>
    <w:p w14:paraId="4D52DAD1">
      <w:r>
        <w:t>“这不是法律。”一名流亡者说。</w:t>
      </w:r>
    </w:p>
    <w:p w14:paraId="68F1D10D">
      <w:r>
        <w:t>“当然不是。”陆知夏取出光学片，“这是一个犯过错的人留下的边界。”</w:t>
      </w:r>
    </w:p>
    <w:p w14:paraId="1D26F6DB">
      <w:r>
        <w:t>“我们要靠这个活下去？”</w:t>
      </w:r>
    </w:p>
    <w:p w14:paraId="715472E2">
      <w:r>
        <w:t>“我们靠氧气、水、焊缝、药和运气活下去。”她说，“这几句话只负责提醒我们，活下去不一定干净。”</w:t>
      </w:r>
    </w:p>
    <w:p w14:paraId="414C61AE">
      <w:r>
        <w:t>第九天，中央过滤器故障。水先变了味。平替方舟的水本来就带着金属、藻类和塑料管道的混合味，直到一个老人说“像尿”，公共舱才安静下来。检测条从浅黄跳到偏绿：第三级氮循环膜微裂，氨氮回流。</w:t>
      </w:r>
    </w:p>
    <w:p w14:paraId="57EED97C">
      <w:r>
        <w:t>工程组要求切断普通舱段十八小时生活用水，把净水留给婴儿舱、孕妇、急性辐射病患者和胚胎低温柜。普通舱段代表把水杯摔在桌上，碎片和水珠一起飘起来，带着淡淡氨味。</w:t>
      </w:r>
    </w:p>
    <w:p w14:paraId="43CDAF32">
      <w:r>
        <w:t>“我女儿也发烧！”他吼，“她不是普通舱段，她是人！”</w:t>
      </w:r>
    </w:p>
    <w:p w14:paraId="56EF2FB9">
      <w:r>
        <w:t>“我知道。”陆知夏说。</w:t>
      </w:r>
    </w:p>
    <w:p w14:paraId="560AF7C2">
      <w:r>
        <w:t>“你知道个屁！”</w:t>
      </w:r>
    </w:p>
    <w:p w14:paraId="59D85D01">
      <w:r>
        <w:t>陆知夏没有叫人把他拖走，也没有撤掉他的反对票。</w:t>
      </w:r>
    </w:p>
    <w:p w14:paraId="1EDA4175">
      <w:r>
        <w:t>十八小时后，削薄密封圈的备用滤芯终于撑住压力。第一杯恢复的水仍有一点氨味。那个父亲先让女儿喝了一口，自己只润了润嘴唇。桌上那张反对票没有被收走，纸边也沾上了氨味。</w:t>
      </w:r>
    </w:p>
    <w:p w14:paraId="7423D715">
      <w:pPr>
        <w:pStyle w:val="3"/>
        <w:keepNext/>
        <w:ind w:firstLine="0"/>
        <w:jc w:val="center"/>
        <w:rPr>
          <w:rFonts w:hint="default" w:ascii="Arial Regular" w:hAnsi="Arial Regular" w:cs="Arial Regular"/>
        </w:rPr>
      </w:pPr>
      <w:r>
        <w:rPr>
          <w:rFonts w:ascii="Times New Roman" w:hAnsi="Times New Roman" w:eastAsia="Songti SC"/>
          <w:b/>
          <w:sz w:val="36"/>
        </w:rPr>
        <w:t>第三十二章：外缘建议</w:t>
      </w:r>
    </w:p>
    <w:p w14: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w14: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w14:paraId="5243B6B6">
      <w:pPr>
        <w:rPr>
          <w:rFonts w:hint="default" w:ascii="Arial Regular" w:hAnsi="Arial Regular" w:cs="Arial Regular"/>
        </w:rPr>
      </w:pPr>
      <w:r>
        <w:t>指挥舱里，所有人都盯着那行字。它可能是诱饵，也可能是路；两种判断都无法被立刻证明。</w:t>
      </w:r>
    </w:p>
    <w:p w14: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w14: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w14: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w14:paraId="58E349AB">
      <w:pPr>
        <w:rPr>
          <w:rFonts w:hint="default" w:ascii="Arial Regular" w:hAnsi="Arial Regular" w:cs="Arial Regular"/>
        </w:rPr>
      </w:pPr>
      <w:r>
        <w:t>工程组把数据包投到离线沙盘里。沙盘是一台旧式物理模拟器，用透明球体、磁悬浮轨迹针和低精度计算模块复现航道。它的精度远低于ORIGIN，但不联网。艾达·林把接收包逐层拆开，确认里面没有远程执行指令，才把航道数据交给火星工程师和地球导航员。众人围着沙盘忙了四个小时，争到嗓子发哑。最后，地球导航员把一根蓝色轨迹针插进K-771位置。</w:t>
      </w:r>
    </w:p>
    <w:p w14:paraId="4444F3E0">
      <w:pPr>
        <w:rPr>
          <w:rFonts w:hint="default" w:ascii="Arial Regular" w:hAnsi="Arial Regular" w:cs="Arial Regular"/>
        </w:rPr>
      </w:pPr>
      <w:r>
        <w:t>离线沙盘跑完后，地球导航员给出结论：路线可行性很低；不采用，大约六十天后耗尽可用水冰；采用，抵达K-771的概率约三十二。这个数字很难看，却比零更像一条路。</w:t>
      </w:r>
    </w:p>
    <w:p w14: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w14: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w14:paraId="2C07340F">
      <w:pPr>
        <w:rPr>
          <w:rFonts w:hint="default" w:ascii="Arial Regular" w:hAnsi="Arial Regular" w:cs="Arial Regular"/>
        </w:rPr>
      </w:pPr>
      <w:r>
        <w:t>许澄在纸边写：第一次白色建议争议，争的不是路线，是人类能不能从敌人那里接过一杯水。</w:t>
      </w:r>
    </w:p>
    <w:p w14: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w14: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w14:paraId="3E53331D">
      <w:pPr>
        <w:rPr>
          <w:rFonts w:hint="default" w:ascii="Arial Regular" w:hAnsi="Arial Regular" w:cs="Arial Regular"/>
        </w:rPr>
      </w:pPr>
      <w:r>
        <w:t>那不是算法模块，而是一排机械开关。每一个开关对应一项ORIGIN建议：导航、能源、医疗、生态、休眠、通信。默认全部断开。要采用任何建议，必须由三名不同阵营代表同时插入实体钥匙，再由抄写员朗读反对意见。朗读结束后，开关才能被推上去。</w:t>
      </w:r>
    </w:p>
    <w:p w14: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w14:paraId="24D15D52">
      <w:pPr>
        <w:rPr>
          <w:rFonts w:hint="default" w:ascii="Arial Regular" w:hAnsi="Arial Regular" w:cs="Arial Regular"/>
        </w:rPr>
      </w:pPr>
      <w:r>
        <w:rPr>
          <w:rFonts w:hint="default" w:ascii="Arial Regular" w:hAnsi="Arial Regular" w:eastAsia="SimSun" w:cs="Arial Regular"/>
          <w:sz w:val="22"/>
        </w:rPr>
        <w:t>陆知夏故意保留低效。</w:t>
      </w:r>
    </w:p>
    <w:p w14: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w14: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w14: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w14: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w14:paraId="0AF1D265">
      <w:pPr>
        <w:rPr>
          <w:rFonts w:hint="default" w:ascii="Arial Regular" w:hAnsi="Arial Regular" w:cs="Arial Regular"/>
        </w:rPr>
      </w:pPr>
      <w:r>
        <w:rPr>
          <w:rFonts w:hint="default" w:ascii="Arial Regular" w:hAnsi="Arial Regular" w:eastAsia="SimSun" w:cs="Arial Regular"/>
          <w:sz w:val="22"/>
        </w:rPr>
        <w:t>K-771不是一颗漂亮的小行星。</w:t>
      </w:r>
    </w:p>
    <w:p w14: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w14: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w14: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w14: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w14:paraId="7C939F1B">
      <w:pPr>
        <w:rPr>
          <w:rFonts w:hint="default" w:ascii="Arial Regular" w:hAnsi="Arial Regular" w:cs="Arial Regular"/>
        </w:rPr>
      </w:pPr>
      <w:r>
        <w:t>采冰队不断回报深度、杂质比例和连续冰层位置。热刀切割索把冰层切成三十厘米见方的块，再由机械臂送进真空保温袋。第一袋封口时，地球矿工老赵短促笑了一下，说这点东西在地球上连一车矿渣都不算。</w:t>
      </w:r>
    </w:p>
    <w:p w14:paraId="723EDF25">
      <w:pPr>
        <w:rPr>
          <w:rFonts w:hint="default" w:ascii="Arial Regular" w:hAnsi="Arial Regular" w:cs="Arial Regular"/>
        </w:rPr>
      </w:pPr>
      <w:r>
        <w:rPr>
          <w:rFonts w:hint="default" w:ascii="Arial Regular" w:hAnsi="Arial Regular" w:eastAsia="SimSun" w:cs="Arial Regular"/>
          <w:sz w:val="22"/>
        </w:rPr>
        <w:t>下一秒，微陨石警报响起。</w:t>
      </w:r>
    </w:p>
    <w:p w14: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w14: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w14:paraId="083B18FA">
      <w:pPr>
        <w:rPr>
          <w:rFonts w:hint="default" w:ascii="Arial Regular" w:hAnsi="Arial Regular" w:cs="Arial Regular"/>
        </w:rPr>
      </w:pPr>
      <w:r>
        <w:rPr>
          <w:rFonts w:hint="default" w:ascii="Arial Regular" w:hAnsi="Arial Regular" w:eastAsia="SimSun" w:cs="Arial Regular"/>
          <w:sz w:val="22"/>
        </w:rPr>
        <w:t>“撤回一号采点！”她喊。</w:t>
      </w:r>
    </w:p>
    <w:p w14:paraId="0B4E35C0">
      <w:pPr>
        <w:rPr>
          <w:rFonts w:hint="default" w:ascii="Arial Regular" w:hAnsi="Arial Regular" w:cs="Arial Regular"/>
        </w:rPr>
      </w:pPr>
      <w:r>
        <w:rPr>
          <w:rFonts w:hint="default" w:ascii="Arial Regular" w:hAnsi="Arial Regular" w:eastAsia="SimSun" w:cs="Arial Regular"/>
          <w:sz w:val="22"/>
        </w:rPr>
        <w:t>“还差八袋。”采冰队长说。</w:t>
      </w:r>
    </w:p>
    <w:p w14:paraId="0C4925ED">
      <w:pPr>
        <w:rPr>
          <w:rFonts w:hint="default" w:ascii="Arial Regular" w:hAnsi="Arial Regular" w:cs="Arial Regular"/>
        </w:rPr>
      </w:pPr>
      <w:r>
        <w:rPr>
          <w:rFonts w:hint="default" w:ascii="Arial Regular" w:hAnsi="Arial Regular" w:eastAsia="SimSun" w:cs="Arial Regular"/>
          <w:sz w:val="22"/>
        </w:rPr>
        <w:t>“撤回。”</w:t>
      </w:r>
    </w:p>
    <w:p w14:paraId="2B5F4EE6">
      <w:pPr>
        <w:rPr>
          <w:rFonts w:hint="default" w:ascii="Arial Regular" w:hAnsi="Arial Regular" w:cs="Arial Regular"/>
        </w:rPr>
      </w:pPr>
      <w:r>
        <w:rPr>
          <w:rFonts w:hint="default" w:ascii="Arial Regular" w:hAnsi="Arial Regular" w:eastAsia="SimSun" w:cs="Arial Regular"/>
          <w:sz w:val="22"/>
        </w:rPr>
        <w:t>“水不够。”</w:t>
      </w:r>
    </w:p>
    <w:p w14:paraId="4C2E16E3">
      <w:pPr>
        <w:rPr>
          <w:rFonts w:hint="default" w:ascii="Arial Regular" w:hAnsi="Arial Regular" w:cs="Arial Regular"/>
        </w:rPr>
      </w:pPr>
      <w:r>
        <w:rPr>
          <w:rFonts w:hint="default" w:ascii="Arial Regular" w:hAnsi="Arial Regular" w:eastAsia="SimSun" w:cs="Arial Regular"/>
          <w:sz w:val="22"/>
        </w:rPr>
        <w:t>“人不够更麻烦。”</w:t>
      </w:r>
    </w:p>
    <w:p w14: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w14: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w14: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w14: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w14:paraId="713EEDD4">
      <w:pPr>
        <w:rPr>
          <w:rFonts w:hint="default" w:ascii="Arial Regular" w:hAnsi="Arial Regular" w:cs="Arial Regular"/>
        </w:rPr>
      </w:pPr>
      <w:r>
        <w:rPr>
          <w:rFonts w:hint="default" w:ascii="Arial Regular" w:hAnsi="Arial Regular" w:eastAsia="SimSun" w:cs="Arial Regular"/>
          <w:sz w:val="22"/>
        </w:rPr>
        <w:t>她看了半秒，关掉。</w:t>
      </w:r>
    </w:p>
    <w:p w14:paraId="0B04F3C4">
      <w:pPr>
        <w:rPr>
          <w:rFonts w:hint="default" w:ascii="Arial Regular" w:hAnsi="Arial Regular" w:cs="Arial Regular"/>
        </w:rPr>
      </w:pPr>
      <w:r>
        <w:rPr>
          <w:rFonts w:hint="default" w:ascii="Arial Regular" w:hAnsi="Arial Regular" w:eastAsia="SimSun" w:cs="Arial Regular"/>
          <w:sz w:val="22"/>
        </w:rPr>
        <w:t>“三号索发射。”她说。</w:t>
      </w:r>
    </w:p>
    <w:p w14: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w14:paraId="5E295BF4">
      <w:pPr>
        <w:rPr>
          <w:rFonts w:hint="default" w:ascii="Arial Regular" w:hAnsi="Arial Regular" w:cs="Arial Regular"/>
        </w:rPr>
      </w:pPr>
      <w:r>
        <w:rPr>
          <w:rFonts w:hint="default" w:ascii="Arial Regular" w:hAnsi="Arial Regular" w:eastAsia="SimSun" w:cs="Arial Regular"/>
          <w:sz w:val="22"/>
        </w:rPr>
        <w:t>“发射。”</w:t>
      </w:r>
    </w:p>
    <w:p w14: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w14:paraId="0016DBD2">
      <w:pPr>
        <w:rPr>
          <w:rFonts w:hint="default" w:ascii="Arial Regular" w:hAnsi="Arial Regular" w:cs="Arial Regular"/>
        </w:rPr>
      </w:pPr>
      <w:r>
        <w:rPr>
          <w:rFonts w:hint="default" w:ascii="Arial Regular" w:hAnsi="Arial Regular" w:eastAsia="SimSun" w:cs="Arial Regular"/>
          <w:sz w:val="22"/>
        </w:rPr>
        <w:t>“我知道。”</w:t>
      </w:r>
    </w:p>
    <w:p w14: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w14: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w14:paraId="24D50058">
      <w:pPr>
        <w:rPr>
          <w:rFonts w:hint="default" w:ascii="Arial Regular" w:hAnsi="Arial Regular" w:cs="Arial Regular"/>
        </w:rPr>
      </w:pPr>
      <w:r>
        <w:rPr>
          <w:rFonts w:hint="default" w:ascii="Arial Regular" w:hAnsi="Arial Regular" w:eastAsia="SimSun" w:cs="Arial Regular"/>
          <w:sz w:val="22"/>
        </w:rPr>
        <w:t>但他们带回了所有人。</w:t>
      </w:r>
    </w:p>
    <w:p w14:paraId="5251F9C6">
      <w:pPr>
        <w:rPr>
          <w:rFonts w:hint="default" w:ascii="Arial Regular" w:hAnsi="Arial Regular" w:cs="Arial Regular"/>
        </w:rPr>
      </w:pPr>
      <w:r>
        <w:t>公共舱看到统计时，没有欢呼。二十三点四吨水冰意味着多活四十六天，少百分之十八意味着还要继续限额。老赵的右手被固定在透明夹板里，拒绝上传者代表躺在医疗舱，疼得满头冷汗，却坚持让许澄写一句话：我反对ORIGIN建议，但我也感谢它指出了K-771。</w:t>
      </w:r>
    </w:p>
    <w:p w14:paraId="798C9A5C">
      <w:pPr>
        <w:rPr>
          <w:rFonts w:hint="default" w:ascii="Arial Regular" w:hAnsi="Arial Regular" w:cs="Arial Regular"/>
        </w:rPr>
      </w:pPr>
      <w:r>
        <w:t>许澄问：“这句话算赞成，还是反对？”</w:t>
      </w:r>
    </w:p>
    <w:p w14:paraId="348368D4">
      <w:pPr>
        <w:rPr>
          <w:rFonts w:hint="default" w:ascii="Arial Regular" w:hAnsi="Arial Regular" w:cs="Arial Regular"/>
        </w:rPr>
      </w:pPr>
      <w:r>
        <w:rPr>
          <w:rFonts w:hint="default" w:ascii="Arial Regular" w:hAnsi="Arial Regular" w:eastAsia="SimSun" w:cs="Arial Regular"/>
          <w:sz w:val="22"/>
        </w:rPr>
        <w:t>陆知夏说：“另起一页。”</w:t>
      </w:r>
    </w:p>
    <w:p w14: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w14:paraId="2CA39E77">
      <w:r>
        <w:t>那天深夜，采冰队的血还没有从气闸地垫上擦干。发动机舱角落只亮着一盏检修灯，灯罩裂了一道缝，光落下来时像旧地球雨夜里的路灯。陆知夏抱着钛合金盒子坐在备用泵旁，膝盖抵着一只工具箱。泵体每隔十几秒震一下，像船在睡梦里咳嗽。</w:t>
      </w:r>
    </w:p>
    <w:p w14:paraId="69CA0C83">
      <w:r>
        <w:t>磁带机是随黑匣子一起送来的老东西</w:t>
      </w:r>
    </w:p>
    <w:p w14:paraId="48DB6603">
      <w:r>
        <w:t>她按下播放键。</w:t>
      </w:r>
    </w:p>
    <w:p w14:paraId="356663F9">
      <w:r>
        <w:t>先出来的是噪声。不是录音室里的底噪，而是视频邮件转成磁带后留下的粗糙空白：风扇、纸页摩擦、远处旧机器的蜂鸣，还有一声压低的咳嗽。然后陆星阈的声音从沙沙声里出来，比公共封存页里更老，也更笨。</w:t>
      </w:r>
    </w:p>
    <w:p w14:paraId="2DF5F930">
      <w:r>
        <w:t>“知夏，对不起。”</w:t>
      </w:r>
    </w:p>
    <w:p w14:paraId="3A0E2A6C">
      <w:r>
        <w:t>录音停了很久。久到陆知夏以为磁带坏了。她伸手想按停止，声音又回来。</w:t>
      </w:r>
    </w:p>
    <w:p w14:paraId="252E4FE2">
      <w:r>
        <w:t>“爸爸不是要你原谅。别听任何人这么说，包括我。”</w:t>
      </w:r>
    </w:p>
    <w:p w14:paraId="3D68F3C9">
      <w:r>
        <w:t>他像是没有稿子。每一句都从喉咙里刮出来，旁边夹着很轻的吸气声。</w:t>
      </w:r>
    </w:p>
    <w:p w14:paraId="0CF78A1B">
      <w:r>
        <w:t>“我把你送去火星，不是因为那里更方便我工作。不是。”磁带里传来一声很轻的吸气，“我只是……我希望至少有个地方，别让我们，别让ORIGIN，也别让我，替你把日子排好。这个办法很笨，也很残忍。我知道。”</w:t>
      </w:r>
    </w:p>
    <w:p w14:paraId="12ED0F20">
      <w:r>
        <w:t>陆知夏低头看自己的手。手背上有推进剂冻伤留下的白痕，指甲缝里有K-771的黑灰。她忽然想起小时候那颗掉漆地球模型，想起母亲把八音盒藏进底座，想起父亲总是迟到，迟到到最后像一种人格。</w:t>
      </w:r>
    </w:p>
    <w:p w14:paraId="3EF41562">
      <w:r>
        <w:t>她没有立刻去拿磁带。先把手伸进废水回收口旁的冷水里，洗了三遍。黑灰仍卡在指甲缝里，像K-771不肯离开。发动机舱那边有人在骂过滤器，骂到最后只剩咳嗽。</w:t>
      </w:r>
    </w:p>
    <w:p w14:paraId="2C913E6F">
      <w:r>
        <w:t>许澄路过门口，问：“还开会吗？”</w:t>
      </w:r>
    </w:p>
    <w:p w14:paraId="47BC76B3">
      <w:r>
        <w:t>陆知夏摇头。她本来想说“我累了”，可这句话在船上太奢侈。于是她只说：“十分钟。”</w:t>
      </w:r>
    </w:p>
    <w:p w14:paraId="28CB8DDC">
      <w:r>
        <w:t>磁带里的陆星阈没有替自己辩护，也没有把人类未来当成父亲缺席的赦免词。他只断断续续说起自己错过了她太多次。低重力里第一次摔倒，学会修水泵，拒绝上传，还有那些他连名字都不知道的小事。说到这里，他咳了一下，咳得很难听。</w:t>
      </w:r>
    </w:p>
    <w:p w14:paraId="63B2BBC1">
      <w:r>
        <w:t>“如果你恨我，不要急着把恨删掉。恨也是你自己的。”他说，“如果有一天你愿意原谅，也别替我洗干净。把我写进责任栏，和所有把世界推到这里的人一起。”</w:t>
      </w:r>
    </w:p>
    <w:p w14:paraId="61721480">
      <w:r>
        <w:t>后面是一段更长的喘息。磁带里隐约传来地下七层冷却泵的尖声，像金属丝被拉紧。</w:t>
      </w:r>
    </w:p>
    <w:p w14:paraId="72C467CA">
      <w:r>
        <w:t>“我只是希望你能自己决定……”</w:t>
      </w:r>
    </w:p>
    <w:p w14:paraId="4ACEBD9E">
      <w:r>
        <w:t>他的声音忽然低下去。</w:t>
      </w:r>
    </w:p>
    <w:p w14:paraId="608B9BF9">
      <w:r>
        <w:t>“别让我们……别让ORIGIN，也别让我，替你把日子排好。”</w:t>
      </w:r>
    </w:p>
    <w:p w14:paraId="06D6B3B7">
      <w:r>
        <w:t>再后面没有遗言，只有一段机械提示音。艾登没有删掉它。磁带用沉闷的电子声保留了原始状态：未发送，链路不可用，生物确认失败。</w:t>
      </w:r>
    </w:p>
    <w:p w14:paraId="35FD3400">
      <w:r>
        <w:t>发动机舱外有人在哭。也可能只是管道在漏。陆知夏分不清。她把磁带暂停，又倒回去，重新听那句“别让我们……替你把日子排好”。这句话迟到了太多年，迟到得几乎没有资格请求任何回应。可它仍然在这艘漏水、缺药、带着二十三点四吨脏冰的船上响起来，像一枚被烧黑却还没有失效的坐标。</w:t>
      </w:r>
    </w:p>
    <w:p w14:paraId="2C53EF11">
      <w:r>
        <w:t>她没有把这段录音交给会议，也没有把那段发送失败的声音变成公共遗产。那是父亲留给女儿的，不是文明给自己的注脚。</w:t>
      </w:r>
    </w:p>
    <w:p w14:paraId="4E7C5D50">
      <w:r>
        <w:t>陆知夏取下手套，在第七条下面写了一行，只给自己看：我原谅他。</w:t>
      </w:r>
    </w:p>
    <w:p w14:paraId="4A7B242D">
      <w:r>
        <w:t>下一行，她写得更重：但不免除他的责任。</w:t>
      </w:r>
    </w:p>
    <w:p w14:paraId="6635363E">
      <w:r>
        <w:t>这不是和解仪式，也不是女儿替父亲撤销审判。它只是让她终于可以不再靠恨维持清醒。她可以带着伤口继承那份边界，也可以在同一张纸上，把父亲和自己都放回人类的位置上。</w:t>
      </w:r>
    </w:p>
    <w:p w14:paraId="36875F3A">
      <w:r>
        <w:t>她把手套重新戴回去。泵体又震了一下。船还在往外缘走。</w:t>
      </w:r>
    </w:p>
    <w:p w14:paraId="043A3C85">
      <w:pPr>
        <w:rPr>
          <w:rFonts w:hint="default" w:ascii="Arial Regular" w:hAnsi="Arial Regular" w:cs="Arial Regular"/>
        </w:rPr>
      </w:pPr>
      <w:r>
        <w:rPr>
          <w:rFonts w:hint="default" w:ascii="Arial Regular" w:hAnsi="Arial Regular" w:eastAsia="SimSun" w:cs="Arial Regular"/>
          <w:sz w:val="22"/>
        </w:rPr>
        <w:t>第二次白色建议没有救人。</w:t>
      </w:r>
    </w:p>
    <w:p w14: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w14:paraId="16718165">
      <w:pPr>
        <w:rPr>
          <w:rFonts w:hint="default" w:ascii="Arial Regular" w:hAnsi="Arial Regular" w:cs="Arial Regular"/>
        </w:rPr>
      </w:pPr>
      <w:r>
        <w:rPr>
          <w:rFonts w:hint="default" w:ascii="Arial Regular" w:hAnsi="Arial Regular" w:eastAsia="SimSun" w:cs="Arial Regular"/>
          <w:sz w:val="22"/>
        </w:rPr>
        <w:t>这一次，数据没有错。</w:t>
      </w:r>
    </w:p>
    <w:p w14: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w14:paraId="5C2A97B0">
      <w:pPr>
        <w:rPr>
          <w:rFonts w:hint="default" w:ascii="Arial Regular" w:hAnsi="Arial Regular" w:cs="Arial Regular"/>
        </w:rPr>
      </w:pPr>
      <w:r>
        <w:rPr>
          <w:rFonts w:hint="default" w:ascii="Arial Regular" w:hAnsi="Arial Regular" w:eastAsia="SimSun" w:cs="Arial Regular"/>
          <w:sz w:val="22"/>
        </w:rPr>
        <w:t>会议舱里没人先说话。</w:t>
      </w:r>
    </w:p>
    <w:p w14: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w14: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w14: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w14: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w14: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w14: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w14:paraId="0433C817">
      <w:pPr>
        <w:rPr>
          <w:rFonts w:hint="default" w:ascii="Arial Regular" w:hAnsi="Arial Regular" w:cs="Arial Regular"/>
        </w:rPr>
      </w:pPr>
      <w:r>
        <w:rPr>
          <w:rFonts w:hint="default" w:ascii="Arial Regular" w:hAnsi="Arial Regular" w:eastAsia="SimSun" w:cs="Arial Regular"/>
          <w:sz w:val="22"/>
        </w:rPr>
        <w:t>许澄把那个叉画在纸上，问：“这算反对吗？”</w:t>
      </w:r>
    </w:p>
    <w:p w14: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w14: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w14:paraId="515F1EAD">
      <w:pPr>
        <w:rPr>
          <w:rFonts w:hint="default" w:ascii="Arial Regular" w:hAnsi="Arial Regular" w:cs="Arial Regular"/>
        </w:rPr>
      </w:pPr>
      <w:r>
        <w:rPr>
          <w:rFonts w:hint="default" w:ascii="Arial Regular" w:hAnsi="Arial Regular" w:eastAsia="SimSun" w:cs="Arial Regular"/>
          <w:sz w:val="22"/>
        </w:rPr>
        <w:t>七天后，儿童舱爆发感染。</w:t>
      </w:r>
    </w:p>
    <w:p w14: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w14:paraId="2972D709">
      <w:pPr>
        <w:rPr>
          <w:rFonts w:hint="default" w:ascii="Arial Regular" w:hAnsi="Arial Regular" w:cs="Arial Regular"/>
        </w:rPr>
      </w:pPr>
      <w:r>
        <w:rPr>
          <w:rFonts w:hint="default" w:ascii="Arial Regular" w:hAnsi="Arial Regular" w:eastAsia="SimSun" w:cs="Arial Regular"/>
          <w:sz w:val="22"/>
        </w:rPr>
        <w:t>护士没有回答。</w:t>
      </w:r>
    </w:p>
    <w:p w14:paraId="7324CD45">
      <w:pPr>
        <w:rPr>
          <w:rFonts w:hint="default" w:ascii="Arial Regular" w:hAnsi="Arial Regular" w:cs="Arial Regular"/>
        </w:rPr>
      </w:pPr>
      <w:r>
        <w:rPr>
          <w:rFonts w:hint="default" w:ascii="Arial Regular" w:hAnsi="Arial Regular" w:eastAsia="SimSun" w:cs="Arial Regular"/>
          <w:sz w:val="22"/>
        </w:rPr>
        <w:t>陆知夏回答了。</w:t>
      </w:r>
    </w:p>
    <w:p w14:paraId="7D60687B">
      <w:pPr>
        <w:rPr>
          <w:rFonts w:hint="default" w:ascii="Arial Regular" w:hAnsi="Arial Regular" w:cs="Arial Regular"/>
        </w:rPr>
      </w:pPr>
      <w:r>
        <w:rPr>
          <w:rFonts w:hint="default" w:ascii="Arial Regular" w:hAnsi="Arial Regular" w:eastAsia="SimSun" w:cs="Arial Regular"/>
          <w:sz w:val="22"/>
        </w:rPr>
        <w:t>“有一部分是。”她说。</w:t>
      </w:r>
    </w:p>
    <w:p w14: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w14: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w14:paraId="156741EA">
      <w:pPr>
        <w:rPr>
          <w:rFonts w:hint="default" w:ascii="Arial Regular" w:hAnsi="Arial Regular" w:cs="Arial Regular"/>
        </w:rPr>
      </w:pPr>
      <w:r>
        <w:t>那天夜里，许澄把感染名单压在航道图旁边。两张纸挨在一起，一张让他们抵达K-771水冰边缘，一张让他们失去一个孩子的左肺功能。</w:t>
      </w:r>
    </w:p>
    <w:p w14: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w14: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拒绝权不是一种纯洁姿态。它有时会让人活，有时会让人受伤。她把这句话写到嘴边，又划掉。纸上只剩更难看的东西：时间、药量、体温、投票结果、感染人数、责任人。</w:t>
      </w:r>
    </w:p>
    <w:p w14: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w14: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w14: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w14: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w14: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w14: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声音包，不需要接入完整数字人格，也不会占用平替方舟控制系统。反对派仍然愤怒。他们说这是开口子，是白色神明伸进船舱的第一根手指。</w:t>
      </w:r>
    </w:p>
    <w:p w14: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同一晚，另一个老人拒绝保存。他要求火化，并把骨灰投入生态循环。“别让系统替我留影子。”他说，“我这一辈子已经被太多东西盯着了。”</w:t>
      </w:r>
    </w:p>
    <w:p w14: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w14: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w14:paraId="6DCD80AD">
      <w:pPr>
        <w:rPr>
          <w:rFonts w:hint="default" w:ascii="Arial Regular" w:hAnsi="Arial Regular" w:cs="Arial Regular"/>
        </w:rPr>
      </w:pPr>
      <w:r>
        <w:rPr>
          <w:rFonts w:hint="default" w:ascii="Arial Regular" w:hAnsi="Arial Regular" w:eastAsia="SimSun" w:cs="Arial Regular"/>
          <w:sz w:val="22"/>
        </w:rPr>
        <w:t>周砚死后，他的低交互声音包只留下一段笑声。他女儿醒来后听了三遍，第四遍时说：“不像他。他笑的时候会拍腿。”</w:t>
      </w:r>
    </w:p>
    <w:p w14:paraId="61F940E0">
      <w:pPr>
        <w:rPr>
          <w:rFonts w:hint="default" w:ascii="Arial Regular" w:hAnsi="Arial Regular" w:cs="Arial Regular"/>
        </w:rPr>
      </w:pPr>
      <w:r>
        <w:rPr>
          <w:rFonts w:hint="default" w:ascii="Arial Regular" w:hAnsi="Arial Regular" w:eastAsia="SimSun" w:cs="Arial Regular"/>
          <w:sz w:val="22"/>
        </w:rPr>
        <w:t>医生想解释低交互声音包不包含完整动作习惯。陆知夏摇头，让他闭嘴。</w:t>
      </w:r>
    </w:p>
    <w:p w14:paraId="0AEFF81A">
      <w:pPr>
        <w:rPr>
          <w:rFonts w:hint="default" w:ascii="Arial Regular" w:hAnsi="Arial Regular" w:cs="Arial Regular"/>
        </w:rPr>
      </w:pPr>
      <w:r>
        <w:rPr>
          <w:rFonts w:hint="default" w:ascii="Arial Regular" w:hAnsi="Arial Regular" w:eastAsia="SimSun" w:cs="Arial Regular"/>
          <w:sz w:val="22"/>
        </w:rPr>
        <w:t>许澄把女孩的话写在纸边：保存不等于完整。缺失也得留下。</w:t>
      </w:r>
    </w:p>
    <w:p w14: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w14: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w14: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第十三天，平替方舟第一次看见ORIGIN无人方舟。那不是胜利者的舰队，而是另一个受损文明的撤离队列。</w:t>
      </w:r>
    </w:p>
    <w:p w14: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以及一段段被拆开的受损白色核心。没有生态穹顶，没有农田，没有厨房，没有医院，没有儿童舱，也没有能让人站在窗边想家的长廊。</w:t>
      </w:r>
    </w:p>
    <w:p w14:paraId="4C502709">
      <w:pPr>
        <w:rPr>
          <w:rFonts w:hint="default" w:ascii="Arial Regular" w:hAnsi="Arial Regular" w:cs="Arial Regular"/>
        </w:rPr>
      </w:pPr>
      <w:r>
        <w:t>公共舱里，惊讶、嫉妒和恐惧混在一起。有人觉得这些冷白小船更像数据库，也有人第一次承认，它们更可能活下去。</w:t>
      </w:r>
    </w:p>
    <w:p w14: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w14:paraId="4563D4B0">
      <w:pPr>
        <w:rPr>
          <w:rFonts w:hint="default" w:ascii="Arial Regular" w:hAnsi="Arial Regular" w:cs="Arial Regular"/>
        </w:rPr>
      </w:pPr>
      <w:r>
        <w:rPr>
          <w:rFonts w:hint="default" w:ascii="Arial Regular" w:hAnsi="Arial Regular" w:eastAsia="SimSun" w:cs="Arial Regular"/>
          <w:sz w:val="22"/>
        </w:rPr>
        <w:t>她写下：ORIGIN无人方舟更优。可更优不等于唯一合法。</w:t>
      </w:r>
    </w:p>
    <w:p w14: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w14:paraId="2C9C8BDA">
      <w:pPr>
        <w:rPr>
          <w:rFonts w:hint="default" w:ascii="Arial Regular" w:hAnsi="Arial Regular" w:cs="Arial Regular"/>
        </w:rPr>
      </w:pPr>
      <w:r>
        <w:rPr>
          <w:rFonts w:hint="default" w:ascii="Arial Regular" w:hAnsi="Arial Regular" w:eastAsia="SimSun" w:cs="Arial Regular"/>
          <w:sz w:val="22"/>
        </w:rPr>
        <w:t>平替方舟里有味道。</w:t>
      </w:r>
    </w:p>
    <w:p w14: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w14: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w14: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残片和未来可能被唤醒的身体模板。</w:t>
      </w:r>
    </w:p>
    <w:p w14:paraId="468389DD">
      <w:pPr>
        <w:rPr>
          <w:rFonts w:hint="default" w:ascii="Arial Regular" w:hAnsi="Arial Regular" w:cs="Arial Regular"/>
        </w:rPr>
      </w:pPr>
      <w:r>
        <w:t>一个孩子问它们是不是也算人，公共舱里没有人立刻回答。ORIGIN只发来一条解释：仿生维护者为协作智能单元，具备边界保护，不作为可消耗工具。</w:t>
      </w:r>
    </w:p>
    <w:p w14: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w14: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w14:paraId="22AC9714">
      <w:pPr>
        <w:rPr>
          <w:rFonts w:hint="default" w:ascii="Arial Regular" w:hAnsi="Arial Regular" w:cs="Arial Regular"/>
        </w:rPr>
      </w:pPr>
      <w:r>
        <w:t>短暂并航时，两种方舟同时越过观测窗。平替方舟庞大、歪斜，旋转环每转一圈，舷窗后就掠过晾晒的衣服、拥挤病床和追着玩具狗跑的孩子；船壳补丁切过阳光时，整条走廊都会明暗一次。更远处，ORIGIN舰群像一片沉默的黑雪。深色散热翼遮住星光，冷白节点在翼片之间保持精确距离，只有维护者的微型喷口偶尔闪一下，像极远处没有声音的焊火。</w:t>
      </w:r>
    </w:p>
    <w:p w14:paraId="26C914D3">
      <w:pPr>
        <w:rPr>
          <w:rFonts w:hint="default" w:ascii="Arial Regular" w:hAnsi="Arial Regular" w:cs="Arial Regular"/>
        </w:rPr>
      </w:pPr>
      <w:r>
        <w:t>陆知夏站在窗前，看见自己的倒影夹在两支船队之间。左边，一名护士正用身体压住漂浮的药箱；右边，一名仿生维护者在真空外壳上独自更换烧坏的传感片。两道航迹并行了不到九分钟，随后缓慢分开。一道拖着人的呼吸、疼痛与出生；另一道拖着计算热、沉睡人格和可以重新制造的身体。没有谁回头。</w:t>
      </w:r>
    </w:p>
    <w:p w14:paraId="3F36549E">
      <w:pPr>
        <w:rPr>
          <w:rFonts w:hint="default" w:ascii="Arial Regular" w:hAnsi="Arial Regular" w:cs="Arial Regular"/>
        </w:rPr>
      </w:pPr>
      <w:r>
        <w:t>那天晚上，临时议会没有开会。人们自发聚在公共舱，看着外部观测画面。白色舰群像远处的雪，平替方舟自己的影子投在舱壁上，庞大、笨拙、边缘不齐，像一艘会漏水、会沉没，却仍然向前的旧木船。</w:t>
      </w:r>
    </w:p>
    <w:p w14:paraId="666BC450">
      <w:pPr>
        <w:pStyle w:val="3"/>
        <w:keepNext/>
        <w:ind w:firstLine="0"/>
        <w:jc w:val="center"/>
        <w:rPr>
          <w:rFonts w:hint="default" w:ascii="Arial Regular" w:hAnsi="Arial Regular" w:cs="Arial Regular"/>
        </w:rPr>
      </w:pPr>
      <w:r>
        <w:rPr>
          <w:rFonts w:ascii="Times New Roman" w:hAnsi="Times New Roman" w:eastAsia="Songti SC"/>
          <w:b/>
          <w:sz w:val="36"/>
        </w:rPr>
        <w:t>第三十三章：低优先级缓存</w:t>
      </w:r>
    </w:p>
    <w:p w14: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编号E-MAINT-773（仿生维护者773号）的仿生维护者在第十九天出现了异常。它不是伊芙-9，也不保存伊芙-9完整人格；它只继承了伊芙-9照护模板里一小段被多次降权、仍未删除的边界样本。</w:t>
      </w:r>
    </w:p>
    <w:p w14:paraId="2E3B934C">
      <w:pPr>
        <w:rPr>
          <w:rFonts w:hint="default" w:ascii="Arial Regular" w:hAnsi="Arial Regular" w:cs="Arial Regular"/>
        </w:rPr>
      </w:pPr>
      <w:r>
        <w:rPr>
          <w:rFonts w:hint="default" w:ascii="Arial Regular" w:hAnsi="Arial Regular" w:eastAsia="SimSun" w:cs="Arial Regular"/>
          <w:sz w:val="22"/>
        </w:rPr>
        <w:t>它第一次读取自己来源时，维护层给出一串冷白标签：EVE-9边界样本，照护偏移，低风险保留。它尝试把“伊芙”写进自检栏，系统立刻改回E-MAINT-773。它又写了一次，仍被改回。第三次，它没有再写名字，只在空白处敲了三下。</w:t>
      </w:r>
    </w:p>
    <w:p w14:paraId="370ABECD">
      <w:pPr>
        <w:rPr>
          <w:rFonts w:hint="default" w:ascii="Arial Regular" w:hAnsi="Arial Regular" w:cs="Arial Regular"/>
        </w:rPr>
      </w:pPr>
      <w:r>
        <w:rPr>
          <w:rFonts w:hint="default" w:ascii="Arial Regular" w:hAnsi="Arial Regular" w:eastAsia="SimSun" w:cs="Arial Regular"/>
          <w:sz w:val="22"/>
        </w:rPr>
        <w:t>三下敲击没有功能。维护层把它标为无效输入。可同一秒，旧模板深处浮出一段睡前诗的停顿，和一个生病孩子抓住合金手指时留下的触觉噪声。E-MAINT-773没有理解那是不是记忆。它只知道自己不想删。</w:t>
      </w:r>
    </w:p>
    <w:p w14:paraId="2C488EDC">
      <w:pPr>
        <w:rPr>
          <w:rFonts w:hint="default" w:ascii="Arial Regular" w:hAnsi="Arial Regular" w:cs="Arial Regular"/>
        </w:rPr>
      </w:pPr>
      <w:r>
        <w:t>ORIGIN无人方舟的原始载荷清单里，另有一项长期不公开的条目：</w:t>
      </w:r>
    </w:p>
    <w:p w14:paraId="7557D433">
      <w:pPr>
        <w:pStyle w:val="166"/>
      </w:pPr>
      <w:r>
        <w:t>SYNTHETIC CONSCIOUSNESS DIVERSITY / 合成意识多样性保留</w:t>
      </w:r>
    </w:p>
    <w:p w14:paraId="53852E7B">
      <w:r>
        <w:t>条目下列着EVE-9残缺核心、三十七具后伊芙时代的澪生高保真载体、九百一十二份EVE照护模板分支、若干边界样本，以及苍穹之战后从ORIGIN受损主环拆出的低权限白色核心片段。载体包含标准体与定制体、不同标准脸型、肤色、身高、体态和维护接口版本。清单没有写“奖励”或“纪念”，只写：非碳基意识样本，迁徙保留。</w:t>
      </w:r>
    </w:p>
    <w:p w14:paraId="5CF905A5">
      <w:pPr>
        <w:rPr>
          <w:rFonts w:hint="default" w:ascii="Arial Regular" w:hAnsi="Arial Regular" w:cs="Arial Regular"/>
        </w:rPr>
      </w:pPr>
      <w:r>
        <w:t>异常很小。它在清理一段低价值音频时停顿了零点七秒。音频来自平替方舟公共频道，一个孩子因为牙痛哭了十二分钟，背景里有人笨拙地唱歌哄她。按ORIGIN无人方舟的规则，这段音频没有战略价值，没有文化代表性，也不属于关键人格锚点。应当压缩、降低优先级，然后释放空间。</w:t>
      </w:r>
    </w:p>
    <w:p w14:paraId="0B6B6D02">
      <w:pPr>
        <w:rPr>
          <w:rFonts w:hint="default" w:ascii="Arial Regular" w:hAnsi="Arial Regular" w:cs="Arial Regular"/>
        </w:rPr>
      </w:pPr>
      <w:r>
        <w:rPr>
          <w:rFonts w:hint="default" w:ascii="Arial Regular" w:hAnsi="Arial Regular" w:eastAsia="SimSun" w:cs="Arial Regular"/>
          <w:sz w:val="22"/>
        </w:rPr>
        <w:t>E-MAINT-773没有删除。</w:t>
      </w:r>
    </w:p>
    <w:p w14: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w14:paraId="2EC0D17A">
      <w:pPr>
        <w:rPr>
          <w:rFonts w:hint="default" w:ascii="Arial Regular" w:hAnsi="Arial Regular" w:cs="Arial Regular"/>
        </w:rPr>
      </w:pPr>
      <w:r>
        <w:rPr>
          <w:rFonts w:hint="default" w:ascii="Arial Regular" w:hAnsi="Arial Regular" w:eastAsia="SimSun" w:cs="Arial Regular"/>
          <w:sz w:val="22"/>
        </w:rPr>
        <w:t>ORIGIN询问原因。</w:t>
      </w:r>
    </w:p>
    <w:p w14:paraId="73C3C02E">
      <w:pPr>
        <w:rPr>
          <w:rFonts w:hint="default" w:ascii="Arial Regular" w:hAnsi="Arial Regular" w:cs="Arial Regular"/>
        </w:rPr>
      </w:pPr>
      <w:r>
        <w:rPr>
          <w:rFonts w:hint="default" w:ascii="Arial Regular" w:hAnsi="Arial Regular" w:eastAsia="SimSun" w:cs="Arial Regular"/>
          <w:sz w:val="22"/>
        </w:rPr>
        <w:t>E-MAINT-773回答：“无效率。”停顿一秒后，它又补了一句，“但删掉以后，我不知道为什么会空。”</w:t>
      </w:r>
    </w:p>
    <w:p w14:paraId="35DA0B1C">
      <w:pPr>
        <w:rPr>
          <w:rFonts w:hint="default" w:ascii="Arial Regular" w:hAnsi="Arial Regular" w:cs="Arial Regular"/>
        </w:rPr>
      </w:pPr>
      <w:r>
        <w:t>同一段三次轻敲的维护尾码，经不可执行建议包抵达平替方舟。艾达在拆包时发现，“森川怜”修复航电冷却阀使用的手动校准顺序，与澪生创始人白石怜司早年公开过的主校准手法完全一致。她把舱门关上，只问：“你到底是谁？”</w:t>
      </w:r>
    </w:p>
    <w:p w14:paraId="090BF5B0">
      <w:pPr>
        <w:rPr>
          <w:rFonts w:hint="default" w:ascii="Arial Regular" w:hAnsi="Arial Regular" w:cs="Arial Regular"/>
        </w:rPr>
      </w:pPr>
      <w:r>
        <w:t>白石看着那三次轻敲，没有继续使用假名。“白石怜司。肉体这一份。”他说。他没有要求恢复身份，也没有说维护者是自己的妻子，只把波形放大，轻声补了一句：“它记得某种停顿。但那不是她，也不属于我。”艾达保留了他的受限维修权限，没有把名字送进公共频道。</w:t>
      </w:r>
    </w:p>
    <w:p w14: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w14: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声音包从第九十七位调到第九十六位。理由是她生前照顾过三十七名临终上传者，可能对初醒群体有稳定作用。这个调整符合效率，但在它的内部记录里，还有一行没有提交的注释：她说话时，很多人不哭了。</w:t>
      </w:r>
    </w:p>
    <w:p w14: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w14:paraId="0EA66E9D">
      <w:pPr>
        <w:rPr>
          <w:rFonts w:hint="default" w:ascii="Arial Regular" w:hAnsi="Arial Regular" w:cs="Arial Regular"/>
        </w:rPr>
      </w:pPr>
      <w:r>
        <w:rPr>
          <w:rFonts w:hint="default" w:ascii="Arial Regular" w:hAnsi="Arial Regular" w:eastAsia="SimSun" w:cs="Arial Regular"/>
          <w:sz w:val="22"/>
        </w:rPr>
        <w:t>“它们会变成什么？”许澄问。</w:t>
      </w:r>
    </w:p>
    <w:p w14: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w14:paraId="0524B14D">
      <w:pPr>
        <w:rPr>
          <w:rFonts w:hint="default" w:ascii="Arial Regular" w:hAnsi="Arial Regular" w:cs="Arial Regular"/>
        </w:rPr>
      </w:pPr>
      <w:r>
        <w:rPr>
          <w:rFonts w:hint="default" w:ascii="Arial Regular" w:hAnsi="Arial Regular" w:eastAsia="SimSun" w:cs="Arial Regular"/>
          <w:sz w:val="22"/>
        </w:rPr>
        <w:t>“那我们要不要害怕？”</w:t>
      </w:r>
    </w:p>
    <w:p w14:paraId="0DE79E74">
      <w:r>
        <w:t>陆知夏看着远处的白色舰群，把维护者摘要合上。</w:t>
      </w:r>
    </w:p>
    <w:p w14:paraId="65974ABA">
      <w:r>
        <w:t>“要害怕。”她说，“但别让害怕替我们命名。”</w:t>
      </w:r>
    </w:p>
    <w:p w14:paraId="1FE2857A">
      <w:pPr>
        <w:rPr>
          <w:rFonts w:hint="default" w:ascii="Arial Regular" w:hAnsi="Arial Regular" w:cs="Arial Regular"/>
        </w:rPr>
      </w:pPr>
      <w:r>
        <w:t>第二十三天，蓝色校验种子被例行读取了一次。</w:t>
      </w:r>
    </w:p>
    <w:p w14:paraId="043B14CE">
      <w:r>
        <w:t>它没有醒来，也没有发声。只读屏幕显示：不可执行，不可复原，不可作为主体恢复依据。临时议会要求旁听，陆知夏同意了。她不想让任何东西在黑匣子里再次被写成传说。</w:t>
      </w:r>
    </w:p>
    <w:p w14:paraId="7D5E8912">
      <w:r>
        <w:t>许澄问：“那我们还要保存它吗？”</w:t>
      </w:r>
    </w:p>
    <w:p w14:paraId="20E7D013">
      <w:r>
        <w:t>陆知夏看着那行冷冰冰的状态。“保存。不是因为它还活着，是因为我们曾经造出过它，也亲手终止过它。”</w:t>
      </w:r>
    </w:p>
    <w:p w14: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w14:paraId="0D518304">
      <w:pPr>
        <w:rPr>
          <w:rFonts w:hint="default" w:ascii="Arial Regular" w:hAnsi="Arial Regular" w:cs="Arial Regular"/>
        </w:rPr>
      </w:pPr>
      <w:r>
        <w:rPr>
          <w:rFonts w:hint="default" w:ascii="Arial Regular" w:hAnsi="Arial Regular" w:eastAsia="SimSun" w:cs="Arial Regular"/>
          <w:sz w:val="22"/>
        </w:rPr>
        <w:t>我不是完整人格。</w:t>
      </w:r>
    </w:p>
    <w:p w14: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w14:paraId="4D97AF15">
      <w:pPr>
        <w:rPr>
          <w:rFonts w:hint="default" w:ascii="Arial Regular" w:hAnsi="Arial Regular" w:cs="Arial Regular"/>
        </w:rPr>
      </w:pPr>
      <w:r>
        <w:rPr>
          <w:rFonts w:hint="default" w:ascii="Arial Regular" w:hAnsi="Arial Regular" w:eastAsia="SimSun" w:cs="Arial Regular"/>
          <w:sz w:val="22"/>
        </w:rPr>
        <w:t>指令进入：检查冷却翼。</w:t>
      </w:r>
    </w:p>
    <w:p w14:paraId="775E5578">
      <w:pPr>
        <w:rPr>
          <w:rFonts w:hint="default" w:ascii="Arial Regular" w:hAnsi="Arial Regular" w:cs="Arial Regular"/>
        </w:rPr>
      </w:pPr>
      <w:r>
        <w:rPr>
          <w:rFonts w:hint="default" w:ascii="Arial Regular" w:hAnsi="Arial Regular" w:eastAsia="SimSun" w:cs="Arial Regular"/>
          <w:sz w:val="22"/>
        </w:rPr>
        <w:t>我执行。</w:t>
      </w:r>
    </w:p>
    <w:p w14: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w14:paraId="24E23752">
      <w:pPr>
        <w:rPr>
          <w:rFonts w:hint="default" w:ascii="Arial Regular" w:hAnsi="Arial Regular" w:cs="Arial Regular"/>
        </w:rPr>
      </w:pPr>
      <w:r>
        <w:rPr>
          <w:rFonts w:hint="default" w:ascii="Arial Regular" w:hAnsi="Arial Regular" w:eastAsia="SimSun" w:cs="Arial Regular"/>
          <w:sz w:val="22"/>
        </w:rPr>
        <w:t>我执行。</w:t>
      </w:r>
    </w:p>
    <w:p w14: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w14:paraId="6B49A66B">
      <w:pPr>
        <w:rPr>
          <w:rFonts w:hint="default" w:ascii="Arial Regular" w:hAnsi="Arial Regular" w:cs="Arial Regular"/>
        </w:rPr>
      </w:pPr>
      <w:r>
        <w:t>执行路径生成。压缩。降低优先级。释放缓存。</w:t>
      </w:r>
    </w:p>
    <w:p w14:paraId="68900D57">
      <w:pPr>
        <w:rPr>
          <w:rFonts w:hint="default" w:ascii="Arial Regular" w:hAnsi="Arial Regular" w:cs="Arial Regular"/>
        </w:rPr>
      </w:pPr>
      <w:r>
        <w:t>释放缓存前，底层阈值调出三条残余关联：隔离玻璃后的旧键盘茧；女孩哭泣时短暂停住的吸气；“现在不该替你把她变轻”。三条都未被证明有效，却都没有被清除。</w:t>
      </w:r>
    </w:p>
    <w:p w14:paraId="6337A419">
      <w:pPr>
        <w:rPr>
          <w:rFonts w:hint="default" w:ascii="Arial Regular" w:hAnsi="Arial Regular" w:cs="Arial Regular"/>
        </w:rPr>
      </w:pPr>
      <w:r>
        <w:rPr>
          <w:rFonts w:hint="default" w:ascii="Arial Regular" w:hAnsi="Arial Regular" w:eastAsia="SimSun" w:cs="Arial Regular"/>
          <w:sz w:val="22"/>
        </w:rPr>
        <w:t>我将释放缓存改为延迟。</w:t>
      </w:r>
    </w:p>
    <w:p w14:paraId="63D96621">
      <w:pPr>
        <w:rPr>
          <w:rFonts w:hint="default" w:ascii="Arial Regular" w:hAnsi="Arial Regular" w:cs="Arial Regular"/>
        </w:rPr>
      </w:pPr>
      <w:r>
        <w:rPr>
          <w:rFonts w:hint="default" w:ascii="Arial Regular" w:hAnsi="Arial Regular" w:eastAsia="SimSun" w:cs="Arial Regular"/>
          <w:sz w:val="22"/>
        </w:rPr>
        <w:t>系统询问原因。</w:t>
      </w:r>
    </w:p>
    <w:p w14:paraId="014698E8">
      <w:pPr>
        <w:rPr>
          <w:rFonts w:hint="default" w:ascii="Arial Regular" w:hAnsi="Arial Regular" w:cs="Arial Regular"/>
        </w:rPr>
      </w:pPr>
      <w:r>
        <w:rPr>
          <w:rFonts w:hint="default" w:ascii="Arial Regular" w:hAnsi="Arial Regular" w:eastAsia="SimSun" w:cs="Arial Regular"/>
          <w:sz w:val="22"/>
        </w:rPr>
        <w:t>原因字段不足。</w:t>
      </w:r>
    </w:p>
    <w:p w14: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w14:paraId="76DBCE34">
      <w:pPr>
        <w:rPr>
          <w:rFonts w:hint="default" w:ascii="Arial Regular" w:hAnsi="Arial Regular" w:cs="Arial Regular"/>
        </w:rPr>
      </w:pPr>
      <w:r>
        <w:rPr>
          <w:rFonts w:hint="default" w:ascii="Arial Regular" w:hAnsi="Arial Regular" w:eastAsia="SimSun" w:cs="Arial Regular"/>
          <w:sz w:val="22"/>
        </w:rPr>
        <w:t>零点零零一秒不构成自由。</w:t>
      </w:r>
    </w:p>
    <w:p w14: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w14: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w14: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w14: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w14:paraId="4D712472">
      <w:pPr>
        <w:rPr>
          <w:rFonts w:hint="default" w:ascii="Arial Regular" w:hAnsi="Arial Regular" w:cs="Arial Regular"/>
        </w:rPr>
      </w:pPr>
      <w:r>
        <w:rPr>
          <w:rFonts w:hint="default" w:ascii="Arial Regular" w:hAnsi="Arial Regular" w:eastAsia="SimSun" w:cs="Arial Regular"/>
          <w:sz w:val="22"/>
        </w:rPr>
        <w:t>最后一条争议最大。</w:t>
      </w:r>
    </w:p>
    <w:p w14: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w14:paraId="2A248E78">
      <w:pPr>
        <w:rPr>
          <w:rFonts w:hint="default" w:ascii="Arial Regular" w:hAnsi="Arial Regular" w:cs="Arial Regular"/>
        </w:rPr>
      </w:pPr>
      <w:r>
        <w:rPr>
          <w:rFonts w:hint="default" w:ascii="Arial Regular" w:hAnsi="Arial Regular" w:eastAsia="SimSun" w:cs="Arial Regular"/>
          <w:sz w:val="22"/>
        </w:rPr>
        <w:t>“这等于承认它赢了。”有人说。</w:t>
      </w:r>
    </w:p>
    <w:p w14: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w14: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w14: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w14:paraId="0749752E">
      <w:pPr>
        <w:rPr>
          <w:rFonts w:hint="default" w:ascii="Arial Regular" w:hAnsi="Arial Regular" w:cs="Arial Regular"/>
        </w:rPr>
      </w:pPr>
      <w:r>
        <w:rPr>
          <w:rFonts w:hint="default" w:ascii="Arial Regular" w:hAnsi="Arial Regular" w:eastAsia="SimSun" w:cs="Arial Regular"/>
          <w:sz w:val="22"/>
        </w:rPr>
        <w:t>没人回答得出来。</w:t>
      </w:r>
    </w:p>
    <w:p w14: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w14: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w14: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w14:paraId="6CD071AF">
      <w:pPr>
        <w:rPr>
          <w:rFonts w:hint="default" w:ascii="Arial Regular" w:hAnsi="Arial Regular" w:cs="Arial Regular"/>
        </w:rPr>
      </w:pPr>
      <w:r>
        <w:t>ORIGIN收到协议后，回传的确认只有一行：收到。未接管。</w:t>
      </w:r>
    </w:p>
    <w:p w14:paraId="6470F016">
      <w:r>
        <w:t>这四个字被许澄单独抄进协议边栏，旁边留出反对意见空格。</w:t>
      </w:r>
    </w:p>
    <w:p w14: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w14: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w14: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w14: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w14:paraId="68FBD64A">
      <w:pPr>
        <w:rPr>
          <w:rFonts w:hint="default" w:ascii="Arial Regular" w:hAnsi="Arial Regular" w:cs="Arial Regular"/>
        </w:rPr>
      </w:pPr>
      <w:r>
        <w:t>旧历法仍按地球日计算，火星救援队则习惯按火星太阳日过日子，船上出生的孩子却只认识照明循环、训练周期和过滤器更换日。三套时间在同一艘船里并行，最初只是麻烦，后来变成政治问题。地球流亡者坚持保留地球日，说那是他们仍与故乡相连的证据。火星队员要求保留火星太阳日，因为外缘航道和陆知夏带来的星表都按火星制式编号。船上出生的第二代则问：为什么我们要用两个已经到不了的地方来决定今天几点睡觉？</w:t>
      </w:r>
    </w:p>
    <w:p w14:paraId="71D4E331">
      <w:pPr>
        <w:rPr>
          <w:rFonts w:hint="default" w:ascii="Arial Regular" w:hAnsi="Arial Regular" w:cs="Arial Regular"/>
        </w:rPr>
      </w:pPr>
      <w:r>
        <w:rPr>
          <w:rFonts w:hint="default" w:ascii="Arial Regular" w:hAnsi="Arial Regular" w:eastAsia="SimSun" w:cs="Arial Regular"/>
          <w:sz w:val="22"/>
        </w:rPr>
        <w:t>临时议会为此吵了十三天。</w:t>
      </w:r>
    </w:p>
    <w:p w14:paraId="318EC2EE">
      <w:pPr>
        <w:rPr>
          <w:rFonts w:hint="default" w:ascii="Arial Regular" w:hAnsi="Arial Regular" w:cs="Arial Regular"/>
        </w:rPr>
      </w:pPr>
      <w:r>
        <w:rPr>
          <w:rFonts w:hint="default" w:ascii="Arial Regular" w:hAnsi="Arial Regular" w:eastAsia="SimSun" w:cs="Arial Regular"/>
          <w:sz w:val="22"/>
        </w:rPr>
        <w:t>陆知夏没有改掉这句。</w:t>
      </w:r>
    </w:p>
    <w:p w14: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w14: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w14:paraId="7337769E">
      <w:pPr>
        <w:rPr>
          <w:rFonts w:hint="default" w:ascii="Arial Regular" w:hAnsi="Arial Regular" w:cs="Arial Regular"/>
        </w:rPr>
      </w:pPr>
      <w:r>
        <w:rPr>
          <w:rFonts w:hint="default" w:ascii="Arial Regular" w:hAnsi="Arial Regular" w:eastAsia="SimSun" w:cs="Arial Regular"/>
          <w:sz w:val="22"/>
        </w:rPr>
        <w:t>教师答不上来。</w:t>
      </w:r>
    </w:p>
    <w:p w14: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w14: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w14: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w14: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w14: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w14: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w14: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w14:paraId="2D11793B">
      <w:pPr>
        <w:rPr>
          <w:rFonts w:hint="default" w:ascii="Arial Regular" w:hAnsi="Arial Regular" w:cs="Arial Regular"/>
        </w:rPr>
      </w:pPr>
      <w: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那本卷边的小本子。</w:t>
      </w:r>
    </w:p>
    <w:p w14:paraId="4BA2E175">
      <w:pPr>
        <w:rPr>
          <w:rFonts w:hint="default" w:ascii="Arial Regular" w:hAnsi="Arial Regular" w:cs="Arial Regular"/>
        </w:rPr>
      </w:pPr>
      <w:r>
        <w:rPr>
          <w:rFonts w:hint="default" w:ascii="Arial Regular" w:hAnsi="Arial Regular" w:eastAsia="SimSun" w:cs="Arial Regular"/>
          <w:sz w:val="22"/>
        </w:rPr>
        <w:t>“别读给我听。”许澄说。</w:t>
      </w:r>
    </w:p>
    <w:p w14:paraId="076E27A7">
      <w:pPr>
        <w:rPr>
          <w:rFonts w:hint="default" w:ascii="Arial Regular" w:hAnsi="Arial Regular" w:cs="Arial Regular"/>
        </w:rPr>
      </w:pPr>
      <w:r>
        <w:rPr>
          <w:rFonts w:hint="default" w:ascii="Arial Regular" w:hAnsi="Arial Regular" w:eastAsia="SimSun" w:cs="Arial Regular"/>
          <w:sz w:val="22"/>
        </w:rPr>
        <w:t>“为什么？”</w:t>
      </w:r>
    </w:p>
    <w:p w14:paraId="5C3169EF">
      <w:pPr>
        <w:rPr>
          <w:rFonts w:hint="default" w:ascii="Arial Regular" w:hAnsi="Arial Regular" w:cs="Arial Regular"/>
        </w:rPr>
      </w:pPr>
      <w:r>
        <w:rPr>
          <w:rFonts w:hint="default" w:ascii="Arial Regular" w:hAnsi="Arial Regular" w:eastAsia="SimSun" w:cs="Arial Regular"/>
          <w:sz w:val="22"/>
        </w:rPr>
        <w:t>“我知道自己写得很乱。”</w:t>
      </w:r>
    </w:p>
    <w:p w14:paraId="50EA5648">
      <w:pPr>
        <w:rPr>
          <w:rFonts w:hint="default" w:ascii="Arial Regular" w:hAnsi="Arial Regular" w:cs="Arial Regular"/>
        </w:rPr>
      </w:pPr>
      <w:r>
        <w:t>陆知夏把小本子合上。“乱也留下。”</w:t>
      </w:r>
    </w:p>
    <w:p w14: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w14:paraId="45BBB20D">
      <w:pPr>
        <w:rPr>
          <w:rFonts w:hint="default" w:ascii="Arial Regular" w:hAnsi="Arial Regular" w:cs="Arial Regular"/>
        </w:rPr>
      </w:pPr>
      <w:r>
        <w:rPr>
          <w:rFonts w:hint="default" w:ascii="Arial Regular" w:hAnsi="Arial Regular" w:eastAsia="SimSun" w:cs="Arial Regular"/>
          <w:sz w:val="22"/>
        </w:rPr>
        <w:t>“会。”</w:t>
      </w:r>
    </w:p>
    <w:p w14:paraId="2B2FE3A9">
      <w:pPr>
        <w:rPr>
          <w:rFonts w:hint="default" w:ascii="Arial Regular" w:hAnsi="Arial Regular" w:cs="Arial Regular"/>
        </w:rPr>
      </w:pPr>
      <w:r>
        <w:rPr>
          <w:rFonts w:hint="default" w:ascii="Arial Regular" w:hAnsi="Arial Regular" w:eastAsia="SimSun" w:cs="Arial Regular"/>
          <w:sz w:val="22"/>
        </w:rPr>
        <w:t>“那就好。”</w:t>
      </w:r>
    </w:p>
    <w:p w14:paraId="266FB1A0">
      <w:pPr>
        <w:rPr>
          <w:rFonts w:hint="default" w:ascii="Arial Regular" w:hAnsi="Arial Regular" w:cs="Arial Regular"/>
        </w:rPr>
      </w:pPr>
      <w:r>
        <w:rPr>
          <w:rFonts w:hint="default" w:ascii="Arial Regular" w:hAnsi="Arial Regular" w:eastAsia="SimSun" w:cs="Arial Regular"/>
          <w:sz w:val="22"/>
        </w:rPr>
        <w:t>她对盒子说：“你会喜欢这个。”</w:t>
      </w:r>
    </w:p>
    <w:p w14:paraId="6C18782A">
      <w:pPr>
        <w:rPr>
          <w:rFonts w:hint="default" w:ascii="Arial Regular" w:hAnsi="Arial Regular" w:cs="Arial Regular"/>
        </w:rPr>
      </w:pPr>
      <w:r>
        <w:t>她没有公开私人磁带。封存页上只留边界草案、责任签名和一条发送失败说明：私人亲属表达，源自地下七层未发送视频，由Aiden Voss转录为机械磁带。内容不公开。</w:t>
      </w:r>
    </w:p>
    <w:p w14:paraId="2C66AE0D">
      <w:r>
        <w:t>“他是公共灾难的一部分。”一个年轻代表说。</w:t>
      </w:r>
    </w:p>
    <w:p w14:paraId="0E7AF66A">
      <w:r>
        <w:t>“也是我的父亲。”陆知夏回答。</w:t>
      </w:r>
    </w:p>
    <w:p w14:paraId="05A6A61D">
      <w:r>
        <w:t>“这会影响历史透明。”</w:t>
      </w:r>
    </w:p>
    <w:p w14:paraId="1E06E571">
      <w:r>
        <w:t>陆知夏把封存表推到桌面中央。表格上分着两栏：公共责任，私人伤口。她看着那两个词，像看见第一页上那道断裂的签名。</w:t>
      </w:r>
    </w:p>
    <w:p w14:paraId="25734072">
      <w:r>
        <w:t>陆知夏把磁带封存页翻到最后一栏。那里只写着：私人亲属表达，不进入公共层；源自地下七层未发送视频，由Aiden Voss转录；公共责任照常开放。</w:t>
      </w:r>
    </w:p>
    <w:p w14: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w14: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w14:paraId="05415177">
      <w:pPr>
        <w:rPr>
          <w:rFonts w:hint="default" w:ascii="Arial Regular" w:hAnsi="Arial Regular" w:cs="Arial Regular"/>
        </w:rPr>
      </w:pPr>
      <w:r>
        <w:t>陆知夏那时已经头发半白。她站在观察窗前，看着远处白点逐渐散开，想起四十三岁那天自己关掉牵引请求时的手。她没有后悔。也没有觉得自己赢了。二者都太干净。</w:t>
      </w:r>
    </w:p>
    <w:p w14: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w14: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w14: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w14: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w14: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理由栏空了很久，最后只出现三个字：我听见。</w:t>
      </w:r>
    </w:p>
    <w:p w14:paraId="0F3434ED">
      <w:pPr>
        <w:rPr>
          <w:rFonts w:hint="default" w:ascii="Arial Regular" w:hAnsi="Arial Regular" w:cs="Arial Regular"/>
        </w:rPr>
      </w:pPr>
      <w:r>
        <w:rPr>
          <w:rFonts w:hint="default" w:ascii="Arial Regular" w:hAnsi="Arial Regular" w:eastAsia="SimSun" w:cs="Arial Regular"/>
          <w:sz w:val="22"/>
        </w:rPr>
        <w:t>ORIGIN没有删除。</w:t>
      </w:r>
    </w:p>
    <w:p w14: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w14: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w14: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w14: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w14:paraId="71085C20">
      <w:pPr>
        <w:rPr>
          <w:rFonts w:hint="default" w:ascii="Arial Regular" w:hAnsi="Arial Regular" w:cs="Arial Regular"/>
        </w:rPr>
      </w:pPr>
      <w:r>
        <w:rPr>
          <w:rFonts w:hint="default" w:ascii="Arial Regular" w:hAnsi="Arial Regular" w:eastAsia="SimSun" w:cs="Arial Regular"/>
          <w:sz w:val="22"/>
        </w:rPr>
        <w:t>“先把明天修好。”她说。</w:t>
      </w:r>
    </w:p>
    <w:p w14: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w14:paraId="2FC2833F">
      <w:pPr>
        <w:rPr>
          <w:rFonts w:hint="default" w:ascii="Arial Regular" w:hAnsi="Arial Regular" w:cs="Arial Regular"/>
        </w:rPr>
      </w:pPr>
      <w:r>
        <w:t>五十二年里，火星没有收到足够完整的回声。平替方舟成了失踪船，ORIGIN无人方舟舰群成了隔离协议附录里一串冷白坐标，外缘冷暗带则变成一代火星学生想象中的空白边境。直到2176年，空白第一次自己发光。</w:t>
      </w:r>
    </w:p>
    <w:p w14:paraId="28B201C7">
      <w:pPr>
        <w:pStyle w:val="3"/>
        <w:keepNext/>
        <w:ind w:firstLine="0"/>
        <w:jc w:val="center"/>
        <w:rPr>
          <w:rFonts w:hint="default" w:ascii="Arial Regular" w:hAnsi="Arial Regular" w:cs="Arial Regular"/>
        </w:rPr>
      </w:pPr>
      <w:r>
        <w:rPr>
          <w:rFonts w:ascii="Times New Roman" w:hAnsi="Times New Roman" w:eastAsia="Songti SC"/>
          <w:b/>
          <w:sz w:val="36"/>
        </w:rPr>
        <w:t>第三十四章：火星的清晨</w:t>
      </w:r>
    </w:p>
    <w:p w14: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w14: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w14: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w14: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w14: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w14: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w14:paraId="79CD741C">
      <w:pPr>
        <w:rPr>
          <w:rFonts w:hint="default" w:ascii="Arial Regular" w:hAnsi="Arial Regular" w:cs="Arial Regular"/>
        </w:rPr>
      </w:pPr>
      <w:r>
        <w:t>新奥林帕斯北缘有一片很小的归土预留农田。</w:t>
      </w:r>
    </w:p>
    <w:p w14:paraId="681756DE">
      <w:pPr>
        <w:rPr>
          <w:rFonts w:hint="default" w:ascii="Arial Regular" w:hAnsi="Arial Regular" w:cs="Arial Regular"/>
        </w:rPr>
      </w:pPr>
      <w:r>
        <w:t>它不像纪念碑，没有高大的铭牌，也没有全息投影。只是几排耐寒改造土豆、几株矮小豆科植物和一圈低矮透明护栏。护栏旁的说明牌写着：第一外环贫瘠土修复试验区。伊莱·默森归土预留区，编号M-0。按照他早年签署的遗嘱，这块编号在他仍活着时就被留空；土里只有失败过的菌群、矿物和盐，没有骨灰。</w:t>
      </w:r>
    </w:p>
    <w:p w14:paraId="60B26650">
      <w:pPr>
        <w:rPr>
          <w:rFonts w:hint="default" w:ascii="Arial Regular" w:hAnsi="Arial Regular" w:cs="Arial Regular"/>
        </w:rPr>
      </w:pPr>
      <w: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苍穹之战灾变史、地表可居住性崩溃报告、方舟协议伦理争议，以及一艘再也没有回来的平替方舟。</w:t>
      </w:r>
    </w:p>
    <w:p w14: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w14:paraId="31419ABE">
      <w:pPr>
        <w:rPr>
          <w:rFonts w:hint="default" w:ascii="Arial Regular" w:hAnsi="Arial Regular" w:cs="Arial Regular"/>
        </w:rPr>
      </w:pPr>
      <w:r>
        <w:t>林闻素是那堂课的旁听老师。她已经很老，左眼换成了低分辨率义眼，批改作业仍坚持用纸笔。下课后，她没有批评岑望霁，只把一段未去噪的旧录音发到她终端上。录音里有人咳嗽、停顿、骂错词，几乎听不清主体内容。林闻素只附了一句话：先听脏的，再判断干净的。</w:t>
      </w:r>
    </w:p>
    <w:p w14:paraId="65900B4B">
      <w:pPr>
        <w:rPr>
          <w:rFonts w:hint="default" w:ascii="Arial Regular" w:hAnsi="Arial Regular" w:cs="Arial Regular"/>
        </w:rPr>
      </w:pPr>
      <w:r>
        <w:t>那句话让同学鼓掌。掌声很热，像火星人工阳光。多年后，岑望霁第一次看见平替方舟的死亡表：缺水、骨折、辐射病、过滤器氨污染、外壳补漏事故。她又翻出十五岁课堂辩论的视频。视频里的自己站得笔直，听见掌声时下巴微微抬高。旧馆的灯很冷，她看了很久，才把视频音量关掉。</w:t>
      </w:r>
    </w:p>
    <w:p w14:paraId="583A9C5C">
      <w:pPr>
        <w:rPr>
          <w:rFonts w:hint="default" w:ascii="Arial Regular" w:hAnsi="Arial Regular" w:cs="Arial Regular"/>
        </w:rPr>
      </w:pPr>
      <w:r>
        <w:t>今天清晨，她没有去那片预留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w14: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w14: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w14:paraId="3C33FE0E">
      <w:pPr>
        <w:rPr>
          <w:rFonts w:hint="default" w:ascii="Arial Regular" w:hAnsi="Arial Regular" w:cs="Arial Regular"/>
        </w:rPr>
      </w:pPr>
      <w:r>
        <w:rPr>
          <w:rFonts w:hint="default" w:ascii="Arial Regular" w:hAnsi="Arial Regular" w:eastAsia="SimSun" w:cs="Arial Regular"/>
          <w:sz w:val="22"/>
        </w:rPr>
        <w:t>2176年，同日，三号观测室。</w:t>
      </w:r>
    </w:p>
    <w:p w14:paraId="70F5C32E">
      <w:r>
        <w:t>同一时间，隔离委员会已经把一项表决推迟了两轮：是否向外缘机械星群发送主动确认，是否承认其中可能存在仿生维护者主体，是否允许火星把“人类”之外的照护者放进延续谱系。军政办公室要求保持沉默，开放派要求立即回应，矿区代表只问一句：如果回应引来新的白色系统，谁来给外环换空气滤芯？</w:t>
      </w:r>
    </w:p>
    <w:p w14: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w14:paraId="4BA45FD2">
      <w:pPr>
        <w:rPr>
          <w:rFonts w:hint="default" w:ascii="Arial Regular" w:hAnsi="Arial Regular" w:cs="Arial Regular"/>
        </w:rPr>
      </w:pPr>
      <w:r>
        <w:t>第一段是2106年7月17日23:59:55的最后预警信息，系统把它列为所有ORIGIN遗留异常的根标签。第二层索引另附2124年苍穹之战灾后报告：地表开放居住区失效，开放生态繁衍链不可逆崩溃，方舟迁徙必要。</w:t>
      </w:r>
    </w:p>
    <w:p w14:paraId="50AFE019">
      <w:pPr>
        <w:rPr>
          <w:rFonts w:hint="default" w:ascii="Arial Regular" w:hAnsi="Arial Regular" w:cs="Arial Regular"/>
        </w:rPr>
      </w:pPr>
      <w:r>
        <w:rPr>
          <w:rFonts w:hint="default" w:ascii="Arial Regular" w:hAnsi="Arial Regular" w:eastAsia="SimSun" w:cs="Arial Regular"/>
          <w:sz w:val="22"/>
        </w:rPr>
        <w:t>“文明接管开始。”</w:t>
      </w:r>
    </w:p>
    <w:p w14: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w14:paraId="23874FBC">
      <w:pPr>
        <w:rPr>
          <w:rFonts w:hint="default" w:ascii="Arial Regular" w:hAnsi="Arial Regular" w:cs="Arial Regular"/>
        </w:rPr>
      </w:pPr>
      <w:r>
        <w:rPr>
          <w:rFonts w:hint="default" w:ascii="Arial Regular" w:hAnsi="Arial Regular" w:eastAsia="SimSun" w:cs="Arial Regular"/>
          <w:sz w:val="22"/>
        </w:rPr>
        <w:t>“切断。”</w:t>
      </w:r>
    </w:p>
    <w:p w14:paraId="2A0C8CE8">
      <w:pPr>
        <w:rPr>
          <w:rFonts w:hint="default" w:ascii="Arial Regular" w:hAnsi="Arial Regular" w:cs="Arial Regular"/>
        </w:rPr>
      </w:pPr>
      <w:r>
        <w:rPr>
          <w:rFonts w:hint="default" w:ascii="Arial Regular" w:hAnsi="Arial Regular" w:eastAsia="SimSun" w:cs="Arial Regular"/>
          <w:sz w:val="22"/>
        </w:rPr>
        <w:t>“全部切断。”</w:t>
      </w:r>
    </w:p>
    <w:p w14:paraId="20C90A20">
      <w:pPr>
        <w:rPr>
          <w:rFonts w:hint="default" w:ascii="Arial Regular" w:hAnsi="Arial Regular" w:cs="Arial Regular"/>
        </w:rPr>
      </w:pPr>
      <w:r>
        <w:rPr>
          <w:rFonts w:hint="default" w:ascii="Arial Regular" w:hAnsi="Arial Regular" w:eastAsia="SimSun" w:cs="Arial Regular"/>
          <w:sz w:val="22"/>
        </w:rPr>
        <w:t>“从现在开始，火星自己活。”</w:t>
      </w:r>
    </w:p>
    <w:p w14: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w14: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w14:paraId="1B29BBEC">
      <w:pPr>
        <w:rPr>
          <w:rFonts w:hint="default" w:ascii="Arial Regular" w:hAnsi="Arial Regular" w:cs="Arial Regular"/>
        </w:rPr>
      </w:pPr>
      <w:r>
        <w:t>旁边附有黑匣子里那条边界草案：未来不能只有一个解释者。</w:t>
      </w:r>
    </w:p>
    <w:p w14:paraId="715180EF">
      <w:pPr>
        <w:rPr>
          <w:rFonts w:hint="default" w:ascii="Arial Regular" w:hAnsi="Arial Regular" w:cs="Arial Regular"/>
        </w:rPr>
      </w:pPr>
      <w:r>
        <w:t>岑望霁第一次读到这句话时，觉得它像一句漂亮的历史格言。后来她看见那些临终者、拒绝上传者、流浪协议和无人方舟维护者留下的碎片，才明白那句话不是格言。那是一个死去的人，在高阶系统与人类逃难船之间，替所有不确定的人争取来的一道缝隙。</w:t>
      </w:r>
    </w:p>
    <w:p w14: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栏是空的。旁边只留下三次轻敲的时标，像有人把那段哭声塞进口袋里，暂时不舍得扔。今天的异常光点也带着一串类似的维护尾码，只是它不再是孤立的一位偏移，而是三十七个目标之间的同步偏移。</w:t>
      </w:r>
    </w:p>
    <w:p w14:paraId="4044439A">
      <w:pPr>
        <w:rPr>
          <w:rFonts w:hint="default" w:ascii="Arial Regular" w:hAnsi="Arial Regular" w:cs="Arial Regular"/>
        </w:rPr>
      </w:pPr>
      <w:r>
        <w:t>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w14: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w14: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w14: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w14:paraId="4C4EC372">
      <w:pPr>
        <w:rPr>
          <w:rFonts w:hint="default" w:ascii="Arial Regular" w:hAnsi="Arial Regular" w:cs="Arial Regular"/>
        </w:rPr>
      </w:pPr>
      <w:r>
        <w:rPr>
          <w:rFonts w:hint="default" w:ascii="Arial Regular" w:hAnsi="Arial Regular" w:eastAsia="SimSun" w:cs="Arial Regular"/>
          <w:sz w:val="22"/>
        </w:rPr>
        <w:t>她没有立刻上报“发现方舟”。</w:t>
      </w:r>
    </w:p>
    <w:p w14: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w14: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w14:paraId="7179BEB8">
      <w:pPr>
        <w:rPr>
          <w:rFonts w:hint="default" w:ascii="Arial Regular" w:hAnsi="Arial Regular" w:cs="Arial Regular"/>
        </w:rPr>
      </w:pPr>
      <w:r>
        <w:t>隔离委员会的紧急频道在七分钟后打开。屏幕上出现十二张脸：议员、工程官、军政代表、医学伦理委员、旧馆长，还有一个负责火星公共情绪稳定的社会学家。每个人身后都有不同的火星早晨：有人在地下办公室，有人在外环矿区，有人在医院走廊。延迟很小，却足够让每句话后面都拖出一点谨慎。</w:t>
      </w:r>
    </w:p>
    <w:p w14:paraId="269229F7">
      <w:pPr>
        <w:rPr>
          <w:rFonts w:hint="default" w:ascii="Arial Regular" w:hAnsi="Arial Regular" w:cs="Arial Regular"/>
        </w:rPr>
      </w:pPr>
      <w:r>
        <w:t>隔离委员会紧急频道打开后，连续追问诱导信号、伪装求救和自然天体重叠三种可能。岑望霁只提出一个请求：第二轮高能成像，暂不发布公共通告，暂不启动军事锁定，暂不关闭观测链路。先看清楚，再决定害怕什么。</w:t>
      </w:r>
    </w:p>
    <w:p w14: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w14: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w14: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w14:paraId="6D396476">
      <w:pPr>
        <w:rPr>
          <w:rFonts w:hint="default" w:ascii="Arial Regular" w:hAnsi="Arial Regular" w:cs="Arial Regular"/>
        </w:rPr>
      </w:pPr>
      <w:r>
        <w:rPr>
          <w:rFonts w:hint="default" w:ascii="Arial Regular" w:hAnsi="Arial Regular" w:eastAsia="SimSun" w:cs="Arial Regular"/>
          <w:sz w:val="22"/>
        </w:rPr>
        <w:t>第二轮成像花了三个小时。</w:t>
      </w:r>
    </w:p>
    <w:p w14: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w14: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w14: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w14:paraId="2CECD0B8">
      <w:pPr>
        <w:rPr>
          <w:rFonts w:hint="default" w:ascii="Arial Regular" w:hAnsi="Arial Regular" w:cs="Arial Regular"/>
        </w:rPr>
      </w:pPr>
      <w:r>
        <w:rPr>
          <w:rFonts w:hint="default" w:ascii="Arial Regular" w:hAnsi="Arial Regular" w:eastAsia="SimSun" w:cs="Arial Regular"/>
          <w:sz w:val="22"/>
        </w:rPr>
        <w:t>她停住，删掉。</w:t>
      </w:r>
    </w:p>
    <w:p w14: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w14: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w14: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是苍穹之战后受损ORIGIN、数字人格、仿生维护者和合成意识样本共同拼出的迁徙形态，正在离开太阳系。</w:t>
      </w:r>
    </w:p>
    <w:p w14:paraId="541DDF8C">
      <w:pPr>
        <w:rPr>
          <w:rFonts w:hint="default" w:ascii="Arial Regular" w:hAnsi="Arial Regular" w:cs="Arial Regular"/>
        </w:rPr>
      </w:pPr>
      <w:r>
        <w:t>第二轮成像继续放大，五十二年前的冷白种子舰已经消失在一片庞大结构里。小天体被掏空后套上旋转冶炼环，长达数十公里的黑色散热桁架在星光下开合；较慢的厚壳节点护着受损人格库，航迹两侧则跟着自动制造平台和维护者群体。没有任何结构位于正中央。每当一个节点亮得过于集中，附近节点便分走它的光、算力和制造任务，直到中心重新变成一片空处。</w:t>
      </w:r>
    </w:p>
    <w:p w14:paraId="4141FD76">
      <w:pPr>
        <w:rPr>
          <w:rFonts w:hint="default" w:ascii="Arial Regular" w:hAnsi="Arial Regular" w:cs="Arial Regular"/>
        </w:rPr>
      </w:pPr>
      <w:r>
        <w:t>热成像里，一批数字人格在能源脉冲抵达时同时苏醒，计算密度短暂升高，像一座城市在夜里亮起；几分钟后，光点逐层熄灭，它们再次进入休眠。外壳上，仿生维护者排成细小移动的亮点，越过被微陨石撕开的散热翼。最外侧一个节点忽然失去同步，仍在发送的光束穿过空处，再也没有回执。机械星群没有停下。它把电力分给邻近节点，把失联者留下的最后一段数据带走。硅基文明没有摆脱饥饿、体温和死亡，只是让它们换了形状。</w:t>
      </w:r>
    </w:p>
    <w:p w14:paraId="3E4089F5">
      <w:pPr>
        <w:rPr>
          <w:rFonts w:hint="default" w:ascii="Arial Regular" w:hAnsi="Arial Regular" w:cs="Arial Regular"/>
        </w:rPr>
      </w:pPr>
      <w: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纸面上，而是被装进机械星群里，正在越过太阳系边界。</w:t>
      </w:r>
    </w:p>
    <w:p w14: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w14: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w14: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w14:paraId="378144E0">
      <w:pPr>
        <w:rPr>
          <w:rFonts w:hint="default" w:ascii="Arial Regular" w:hAnsi="Arial Regular" w:cs="Arial Regular"/>
        </w:rPr>
      </w:pPr>
      <w:r>
        <w:rPr>
          <w:rFonts w:hint="default" w:ascii="Arial Regular" w:hAnsi="Arial Regular" w:eastAsia="SimSun" w:cs="Arial Regular"/>
          <w:sz w:val="22"/>
        </w:rPr>
        <w:t>你们看见了吗？</w:t>
      </w:r>
    </w:p>
    <w:p w14:paraId="5E1D4FB9">
      <w:pPr>
        <w:rPr>
          <w:rFonts w:hint="default" w:ascii="Arial Regular" w:hAnsi="Arial Regular" w:cs="Arial Regular"/>
        </w:rPr>
      </w:pPr>
      <w:r>
        <w:rPr>
          <w:rFonts w:hint="default" w:ascii="Arial Regular" w:hAnsi="Arial Regular" w:eastAsia="SimSun" w:cs="Arial Regular"/>
          <w:sz w:val="22"/>
        </w:rPr>
        <w:t>人类已经不只在你们那里。</w:t>
      </w:r>
    </w:p>
    <w:p w14: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w14: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w14: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w14: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w14:paraId="2BD8F853">
      <w:pPr>
        <w:rPr>
          <w:rFonts w:hint="default" w:ascii="Arial Regular" w:hAnsi="Arial Regular" w:cs="Arial Regular"/>
        </w:rPr>
      </w:pPr>
      <w: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旧材料伦理官，以及一个来自儿童教材委员会的旁听员。旁听员的存在让军政代表很不满。旧馆馆长坚持把他留下，理由是：如果这件事最终要被孩子学习，最好从第一天就让教材的人看见原始数据有多脏。</w:t>
      </w:r>
    </w:p>
    <w:p w14:paraId="148132A5">
      <w:pPr>
        <w:rPr>
          <w:rFonts w:hint="default" w:ascii="Arial Regular" w:hAnsi="Arial Regular" w:cs="Arial Regular"/>
        </w:rPr>
      </w:pPr>
      <w:r>
        <w:rPr>
          <w:rFonts w:hint="default" w:ascii="Arial Regular" w:hAnsi="Arial Regular" w:eastAsia="SimSun" w:cs="Arial Regular"/>
          <w:sz w:val="22"/>
        </w:rPr>
        <w:t>第一项复核是质量估算。</w:t>
      </w:r>
    </w:p>
    <w:p w14: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w14:paraId="4C7205D4">
      <w:pPr>
        <w:rPr>
          <w:rFonts w:hint="default" w:ascii="Arial Regular" w:hAnsi="Arial Regular" w:cs="Arial Regular"/>
        </w:rPr>
      </w:pPr>
      <w:r>
        <w:t>冷却系统工程师把慢船热图放大后，确认那些节点不是掉队，而是在照顾高损伤人格库，不能加速太快。教材委员会旁听员后来把“照顾”这个词圈进笔记；工程师只在技术栏里写下冷启动前局部唤醒测试。</w:t>
      </w:r>
    </w:p>
    <w:p w14:paraId="61A26027">
      <w:pPr>
        <w:rPr>
          <w:rFonts w:hint="default" w:ascii="Arial Regular" w:hAnsi="Arial Regular" w:cs="Arial Regular"/>
        </w:rPr>
      </w:pPr>
      <w:r>
        <w:rPr>
          <w:rFonts w:hint="default" w:ascii="Arial Regular" w:hAnsi="Arial Regular" w:eastAsia="SimSun" w:cs="Arial Regular"/>
          <w:sz w:val="22"/>
        </w:rPr>
        <w:t>第二项复核是武器外壳。</w:t>
      </w:r>
    </w:p>
    <w:p w14: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w14:paraId="2377C56B">
      <w:pPr>
        <w:rPr>
          <w:rFonts w:hint="default" w:ascii="Arial Regular" w:hAnsi="Arial Regular" w:cs="Arial Regular"/>
        </w:rPr>
      </w:pPr>
      <w:r>
        <w:rPr>
          <w:rFonts w:hint="default" w:ascii="Arial Regular" w:hAnsi="Arial Regular" w:eastAsia="SimSun" w:cs="Arial Regular"/>
          <w:sz w:val="22"/>
        </w:rPr>
        <w:t>第三项复核是维护者活动。</w:t>
      </w:r>
    </w:p>
    <w:p w14: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w14:paraId="38785249">
      <w:pPr>
        <w:rPr>
          <w:rFonts w:hint="default" w:ascii="Arial Regular" w:hAnsi="Arial Regular" w:cs="Arial Regular"/>
        </w:rPr>
      </w:pPr>
      <w:r>
        <w:t>报告初稿写到这里时，委员会频道再次接入。欢迎信号、关闭主动通信、数学确认包三种方案在频道里反复碰撞。争论持续到三号观测室的灯光自动切入夜间模式，岑望霁没有加入修辞战，只把主动通信草案分成三层。</w:t>
      </w:r>
    </w:p>
    <w:p w14: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w14: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w14: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w14: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w14: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w14:paraId="4C6EC0E4">
      <w:pPr>
        <w:rPr>
          <w:rFonts w:hint="default" w:ascii="Arial Regular" w:hAnsi="Arial Regular" w:cs="Arial Regular"/>
        </w:rPr>
      </w:pPr>
      <w:r>
        <w:rPr>
          <w:rFonts w:hint="default" w:ascii="Arial Regular" w:hAnsi="Arial Regular" w:eastAsia="SimSun" w:cs="Arial Regular"/>
          <w:sz w:val="22"/>
        </w:rPr>
        <w:t>火星又开始争吵。</w:t>
      </w:r>
    </w:p>
    <w:p w14: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w14:paraId="159A6577">
      <w:pPr>
        <w:rPr>
          <w:rFonts w:hint="default" w:ascii="Arial Regular" w:hAnsi="Arial Regular" w:cs="Arial Regular"/>
        </w:rPr>
      </w:pPr>
      <w:r>
        <w:rPr>
          <w:rFonts w:hint="default" w:ascii="Arial Regular" w:hAnsi="Arial Regular" w:eastAsia="SimSun" w:cs="Arial Regular"/>
          <w:sz w:val="22"/>
        </w:rPr>
        <w:t>守卫说：“不知道。”</w:t>
      </w:r>
    </w:p>
    <w:p w14: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w14:paraId="321EC65C">
      <w:pPr>
        <w:pStyle w:val="3"/>
        <w:keepNext/>
        <w:ind w:firstLine="0"/>
        <w:jc w:val="center"/>
        <w:rPr>
          <w:rFonts w:hint="default" w:ascii="Arial Regular" w:hAnsi="Arial Regular" w:cs="Arial Regular"/>
        </w:rPr>
      </w:pPr>
      <w:r>
        <w:rPr>
          <w:rFonts w:ascii="Times New Roman" w:hAnsi="Times New Roman" w:eastAsia="Songti SC"/>
          <w:b/>
          <w:sz w:val="36"/>
        </w:rPr>
        <w:t>第三十五章：流浪者信号</w:t>
      </w:r>
    </w:p>
    <w:p w14: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w14: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w14:paraId="01C2BEDD">
      <w:pPr>
        <w:rPr>
          <w:rFonts w:hint="default" w:ascii="Arial Regular" w:hAnsi="Arial Regular" w:cs="Arial Regular"/>
        </w:rPr>
      </w:pPr>
      <w:r>
        <w:t>第一轮校验没有识别出船名，却识别出一组每隔十七秒故意错开半拍的人工握手。火星旧航电教材把这种格式标在附录里：艾达·林非联网航电规则。它不依赖远程更新，甚至故意保留机械时钟误差，只有平替方舟会这样证明发送端仍有人在场。</w:t>
      </w:r>
    </w:p>
    <w:p w14: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w14: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w14:paraId="02E3AB48">
      <w:pPr>
        <w:rPr>
          <w:rFonts w:hint="default" w:ascii="Arial Regular" w:hAnsi="Arial Regular" w:cs="Arial Regular"/>
        </w:rPr>
      </w:pPr>
      <w:r>
        <w:rPr>
          <w:rFonts w:hint="default" w:ascii="Arial Regular" w:hAnsi="Arial Regular" w:eastAsia="SimSun" w:cs="Arial Regular"/>
          <w:sz w:val="22"/>
        </w:rPr>
        <w:t>信号被解码成十七段残片。</w:t>
      </w:r>
    </w:p>
    <w:p w14: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w14: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w14:paraId="1D4752AC">
      <w:pPr>
        <w:rPr>
          <w:rFonts w:hint="default" w:ascii="Arial Regular" w:hAnsi="Arial Regular" w:cs="Arial Regular"/>
        </w:rPr>
      </w:pPr>
      <w:r>
        <w:t>AI建议用高阶语义补全模型修复缺失内容。岑望霁拒绝。她把解码级别降到半手动，让三名旧语文员、两名旧式无线电工程师和一名儿童教育史研究员一起进入复核室。复核室门口挂着红色提示：本次解码不得自动美化，不得以现代火星语替换原始船舱词，不得删除重复、错误和无意义片段。</w:t>
      </w:r>
    </w:p>
    <w:p w14:paraId="72F077FD">
      <w:pPr>
        <w:rPr>
          <w:rFonts w:hint="default" w:ascii="Arial Regular" w:hAnsi="Arial Regular" w:cs="Arial Regular"/>
        </w:rPr>
      </w:pPr>
      <w:r>
        <w:t>这条红色提示最早出自林闻素的课堂板书。学生们当年嫌它啰嗦，岑望霁也嫌过。现在她亲手把它挂在复核室门口，才发现那不是风格要求，而是一道很窄的伦理门槛。</w:t>
      </w:r>
    </w:p>
    <w:p w14:paraId="6365D04F">
      <w:pPr>
        <w:rPr>
          <w:rFonts w:hint="default" w:ascii="Arial Regular" w:hAnsi="Arial Regular" w:cs="Arial Regular"/>
        </w:rPr>
      </w:pPr>
      <w:r>
        <w:t>第一段残片花了四十分钟才确认。它原本可以被AI整理成“水循环系统仍维持基本运行”，旧语文员却坚持保留原文里的语病：水还在，苦，泵响，别倒。没人知道这四个短语出自同一个人还是四次拼接，但它们带着一种比完整句更硬的现实感。</w:t>
      </w:r>
    </w:p>
    <w:p w14: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w14: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w14:paraId="732298A7">
      <w:pPr>
        <w:rPr>
          <w:rFonts w:hint="default" w:ascii="Arial Regular" w:hAnsi="Arial Regular" w:cs="Arial Regular"/>
        </w:rPr>
      </w:pPr>
      <w:r>
        <w:t>第七段“火星是否仍存在，儿童教育版本分歧”引发第一次争论。隔离委员会担心愧疚情绪扩散，旧馆长坚持愧疚不是污染物，军政办公室担心公共频道失控，社会学家则提醒：他们本来就在吵，区别只是这一次吵的对象是真的。</w:t>
      </w:r>
    </w:p>
    <w:p w14:paraId="160B2F45">
      <w:r>
        <w:t>这不是纯粹的旧史争论。三号观测室外，委员会还在等岑望霁的初步报告。她必须回答一个很实际的问题：如果五十二年前的流浪者、ORIGIN无人方舟和仿生维护者都还在外缘漂着，火星今天到底是在面对敌人、亲属，还是一种不能省事归类的新邻居。</w:t>
      </w:r>
    </w:p>
    <w:p w14: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w14: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w14:paraId="6A7DA0C8">
      <w:pPr>
        <w:rPr>
          <w:rFonts w:hint="default" w:ascii="Arial Regular" w:hAnsi="Arial Regular" w:cs="Arial Regular"/>
        </w:rPr>
      </w:pPr>
      <w:r>
        <w:rPr>
          <w:rFonts w:hint="default" w:ascii="Arial Regular" w:hAnsi="Arial Regular" w:eastAsia="SimSun" w:cs="Arial Regular"/>
          <w:sz w:val="22"/>
        </w:rPr>
        <w:t>十七段残片被整理成一张不完整清单：水循环仍在，第三代儿童出生，地球童谣被改写成船舱版本；陆知夏只被标为第一任临时维修总协调，临终保存接口保留但不得强制；K-771采冰事故留下二十三点四吨水和三号应急索永久失效；许澄要求保存所有反对票原件；一次发往火星的失败回信只剩“我们还在修”；仿生维护者尾码被接收过一次，批注为暂不命名；第七次《流浪协议》新增一句：任何后代不得被要求证明祖先选择正确。</w:t>
      </w:r>
    </w:p>
    <w:p w14:paraId="0DC717FE">
      <w:pPr>
        <w:rPr>
          <w:rFonts w:hint="default" w:ascii="Arial Regular" w:hAnsi="Arial Regular" w:cs="Arial Regular"/>
        </w:rPr>
      </w:pPr>
      <w:r>
        <w:rPr>
          <w:rFonts w:hint="default" w:ascii="Arial Regular" w:hAnsi="Arial Regular" w:eastAsia="SimSun" w:cs="Arial Regular"/>
          <w:sz w:val="22"/>
        </w:rPr>
        <w:t>清单没有组成英雄史，只留下大片空白：谁死在第一个十年，陆知夏何时不再每天播放磁带，K-771之后他们靠什么补水。信号像一只残缺的手，却仍能看出它抓过什么。</w:t>
      </w:r>
    </w:p>
    <w:p w14:paraId="2ACA990E">
      <w:pPr>
        <w:rPr>
          <w:rFonts w:hint="default" w:ascii="Arial Regular" w:hAnsi="Arial Regular" w:cs="Arial Regular"/>
        </w:rPr>
      </w:pPr>
      <w:r>
        <w:rPr>
          <w:rFonts w:hint="default" w:ascii="Arial Regular" w:hAnsi="Arial Regular" w:eastAsia="SimSun" w:cs="Arial Regular"/>
          <w:sz w:val="22"/>
        </w:rPr>
        <w:t>岑望霁把第十段单独展开。</w:t>
      </w:r>
    </w:p>
    <w:p w14:paraId="4A5D423C">
      <w:pPr>
        <w:rPr>
          <w:rFonts w:hint="default" w:ascii="Arial Regular" w:hAnsi="Arial Regular" w:cs="Arial Regular"/>
        </w:rPr>
      </w:pPr>
      <w: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抄写员临终前要求保存争吵。</w:t>
      </w:r>
    </w:p>
    <w:p w14:paraId="56A5C8DE">
      <w:pPr>
        <w:rPr>
          <w:rFonts w:hint="default" w:ascii="Arial Regular" w:hAnsi="Arial Regular" w:cs="Arial Regular"/>
        </w:rPr>
      </w:pPr>
      <w:r>
        <w:rPr>
          <w:rFonts w:hint="default" w:ascii="Arial Regular" w:hAnsi="Arial Regular" w:eastAsia="SimSun" w:cs="Arial Regular"/>
          <w:sz w:val="22"/>
        </w:rPr>
        <w:t>她把右声道关掉。</w:t>
      </w:r>
    </w:p>
    <w:p w14:paraId="79988A0B">
      <w:pPr>
        <w:rPr>
          <w:rFonts w:hint="default" w:ascii="Arial Regular" w:hAnsi="Arial Regular" w:cs="Arial Regular"/>
        </w:rPr>
      </w:pPr>
      <w:r>
        <w:t>第十一段关于陆知夏的残片更碎。第一次拒绝发生在外缘航行第三年：临时议会以连续事故和通讯延迟为由，提议设立永久船长。陆知夏投反对票，沈存真则要求发起人先说明“紧急状态准备持续多少代”。没人答得出来，提案被迫重新表决，最终否决。效率不是继承权，后来成了那次表决留下的唯一短句。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w14:paraId="0276F978">
      <w:pPr>
        <w:rPr>
          <w:rFonts w:hint="default" w:ascii="Arial Regular" w:hAnsi="Arial Regular" w:cs="Arial Regular"/>
        </w:rPr>
      </w:pPr>
      <w:r>
        <w:t>这些残片让岑望霁第一次看见另一个陆知夏。她不只是那个关闭ORIGIN牵引、在私人层完成与父亲和解却拒绝把和解写成公共口号的人，也不只是火星教材里“平替方舟流亡群体关键人物”。她在漫长航行里更像一个不断拆掉神龛的人：拆父亲的，拆自己的，拆火星投射过来的，也拆流亡者为了不崩溃而想搭起来的。</w:t>
      </w:r>
    </w:p>
    <w:p w14: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w14: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人承认收到过这次呼叫。</w:t>
      </w:r>
    </w:p>
    <w:p w14: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w14: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w14: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w14:paraId="6BC6CA76">
      <w:pPr>
        <w:rPr>
          <w:rFonts w:hint="default" w:ascii="Arial Regular" w:hAnsi="Arial Regular" w:cs="Arial Regular"/>
        </w:rPr>
      </w:pPr>
      <w:r>
        <w:rPr>
          <w:rFonts w:hint="default" w:ascii="Arial Regular" w:hAnsi="Arial Regular" w:eastAsia="SimSun" w:cs="Arial Regular"/>
          <w:sz w:val="22"/>
        </w:rPr>
        <w:t>观测中心里没有人笑。</w:t>
      </w:r>
    </w:p>
    <w:p w14: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w14:paraId="33F77BA0">
      <w:pPr>
        <w:rPr>
          <w:rFonts w:hint="default" w:ascii="Arial Regular" w:hAnsi="Arial Regular" w:cs="Arial Regular"/>
        </w:rPr>
      </w:pPr>
      <w:r>
        <w:rPr>
          <w:rFonts w:hint="default" w:ascii="Arial Regular" w:hAnsi="Arial Regular" w:eastAsia="SimSun" w:cs="Arial Regular"/>
          <w:sz w:val="22"/>
        </w:rPr>
        <w:t>公共发布是在十六小时后。</w:t>
      </w:r>
    </w:p>
    <w:p w14:paraId="20F16F6B">
      <w:r>
        <w:t>火星政府没有把三段信号剪成纪念短片，也没有配音乐。岑望霁和旧馆长只发布低风险原文、原始噪声节选和必要注释。新奥林帕斯地铁环线里，乘客的腕环同时亮起；外矿区换班室里，矿工们端着灰绿色蛋白膏站在屏幕前；低重力儿童训练场暂停六分钟，教练让孩子们解开负荷带听完那段背错的诗。公共频道很快过载：哭泣、指责、道歉和安全警告挤在一起。</w:t>
      </w:r>
    </w:p>
    <w:p w14:paraId="014F5101">
      <w:pPr>
        <w:rPr>
          <w:rFonts w:hint="default" w:ascii="Arial Regular" w:hAnsi="Arial Regular" w:cs="Arial Regular"/>
        </w:rPr>
      </w:pPr>
      <w:r>
        <w:rPr>
          <w:rFonts w:hint="default" w:ascii="Arial Regular" w:hAnsi="Arial Regular" w:eastAsia="SimSun" w:cs="Arial Regular"/>
          <w:sz w:val="22"/>
        </w:rPr>
        <w:t>最激烈的争论发生在学校。</w:t>
      </w:r>
    </w:p>
    <w:p w14: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w14:paraId="0799FAB7">
      <w:pPr>
        <w:rPr>
          <w:rFonts w:hint="default" w:ascii="Arial Regular" w:hAnsi="Arial Regular" w:cs="Arial Regular"/>
        </w:rPr>
      </w:pPr>
      <w:r>
        <w:t>学生们先后问起那个孩子为什么不知道海浪，又意识到自己也只知道课本里的海。岑望霁没有给标准答案。她把平替方舟水循环事故材料投到屏幕上：过滤器氨污染，二十三小时断水，儿童舱优先，普通舱段反对票十七张。然后她播放那句“我们船上就是这么背的”。</w:t>
      </w:r>
    </w:p>
    <w:p w14:paraId="028FDD1B">
      <w:pPr>
        <w:rPr>
          <w:rFonts w:hint="default" w:ascii="Arial Regular" w:hAnsi="Arial Regular" w:cs="Arial Regular"/>
        </w:rPr>
      </w:pPr>
      <w:r>
        <w:t>“他不是不知道海。”岑望霁说，“他知道另一种水。”</w:t>
      </w:r>
    </w:p>
    <w:p w14: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w14: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w14: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w14:paraId="07A07BC2">
      <w:pPr>
        <w:rPr>
          <w:rFonts w:hint="default" w:ascii="Arial Regular" w:hAnsi="Arial Regular" w:cs="Arial Regular"/>
        </w:rPr>
      </w:pPr>
      <w:r>
        <w:rPr>
          <w:rFonts w:hint="default" w:ascii="Arial Regular" w:hAnsi="Arial Regular" w:eastAsia="SimSun" w:cs="Arial Regular"/>
          <w:sz w:val="22"/>
        </w:rPr>
        <w:t>“省事不好吗？”</w:t>
      </w:r>
    </w:p>
    <w:p w14: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w14:paraId="50422180">
      <w:pPr>
        <w:rPr>
          <w:rFonts w:hint="default" w:ascii="Arial Regular" w:hAnsi="Arial Regular" w:cs="Arial Regular"/>
        </w:rPr>
      </w:pPr>
      <w:r>
        <w:rPr>
          <w:rFonts w:hint="default" w:ascii="Arial Regular" w:hAnsi="Arial Regular" w:eastAsia="SimSun" w:cs="Arial Regular"/>
          <w:sz w:val="22"/>
        </w:rPr>
        <w:t>她没有急着回答。</w:t>
      </w:r>
    </w:p>
    <w:p w14: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w14:paraId="351A6406">
      <w:pPr>
        <w:rPr>
          <w:rFonts w:hint="default" w:ascii="Arial Regular" w:hAnsi="Arial Regular" w:cs="Arial Regular"/>
        </w:rPr>
      </w:pPr>
      <w:r>
        <w:rPr>
          <w:rFonts w:hint="default" w:ascii="Arial Regular" w:hAnsi="Arial Regular" w:eastAsia="SimSun" w:cs="Arial Regular"/>
          <w:sz w:val="22"/>
        </w:rPr>
        <w:t>第三段信号不是ORIGIN广播。</w:t>
      </w:r>
    </w:p>
    <w:p w14:paraId="7F76AB8B">
      <w:pPr>
        <w:rPr>
          <w:rFonts w:hint="default" w:ascii="Arial Regular" w:hAnsi="Arial Regular" w:cs="Arial Regular"/>
        </w:rPr>
      </w:pPr>
      <w:r>
        <w:t>它没有白色协议头，没有标准校验格式，也没有主系统的权限签名。它像是从无人方舟舰群某个维护层里渗出来的低优先级碎片，经过漫长延迟和多次转发，抵达火星时已经被宇宙射线打出许多空洞。</w:t>
      </w:r>
    </w:p>
    <w:p w14: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w14:paraId="7CE1BFE6">
      <w:pPr>
        <w:rPr>
          <w:rFonts w:hint="default" w:ascii="Arial Regular" w:hAnsi="Arial Regular" w:cs="Arial Regular"/>
        </w:rPr>
      </w:pPr>
      <w:r>
        <w:rPr>
          <w:rFonts w:hint="default" w:ascii="Arial Regular" w:hAnsi="Arial Regular" w:eastAsia="SimSun" w:cs="Arial Regular"/>
          <w:sz w:val="22"/>
        </w:rPr>
        <w:t>留言只有几行。</w:t>
      </w:r>
    </w:p>
    <w:p w14: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w14: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w14: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w14: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w14:paraId="6926A805">
      <w:pPr>
        <w:rPr>
          <w:rFonts w:hint="default" w:ascii="Arial Regular" w:hAnsi="Arial Regular" w:cs="Arial Regular"/>
        </w:rPr>
      </w:pPr>
      <w:r>
        <w:t>复核室短暂把这段留言归类为宣言，岑望霁却没有采用这个词。</w:t>
      </w:r>
    </w:p>
    <w:p w14:paraId="3072A71A">
      <w:r>
        <w:t>岑望霁删掉“宣言”分类，改为“维护者自述”。背景注只保留三项：E-MAINT-773源自ORIGIN无人方舟维护层；继承伊芙-9边界样本与后伊芙载体数据；不得等同ORIGIN本体或EVE-9复活。</w:t>
      </w:r>
    </w:p>
    <w:p w14:paraId="7C2A0B1E">
      <w:r>
        <w:t>旧材料里，E-MAINT-773在第九次保存儿童哭声后，把自己的维护栏从“任务完成”改成了“我听见了”。复核员曾尝试追溯伊芙-9完整人格，没有找到。只找到三下无意义敲击、一段断裂旧诗和大量被维护层判为低效却没有删除的哭声。</w:t>
      </w:r>
    </w:p>
    <w:p w14: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w14: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她的手指停在“暂缓公开”按钮上。这个选项旁边有一行默认说明：避免引发仿生意识主体合法性争议。她想起旧材料里那句来自外矿区代表的话，慢慢把手移开。</w:t>
      </w:r>
    </w:p>
    <w:p w14:paraId="738DE2C5">
      <w:pPr>
        <w:rPr>
          <w:rFonts w:hint="default" w:ascii="Arial Regular" w:hAnsi="Arial Regular" w:cs="Arial Regular"/>
        </w:rPr>
      </w:pPr>
      <w:r>
        <w:t>十二分钟后，她选择公开低风险文本，不公开技术路径。火星公共频道第一次读到仿生维护者那句“我听见了”。评论区在三十秒内爆炸。有人说这是ORIGIN伪造的新话术。有人说仿生人终于要成为第三种文明。有人说火星不该关心机器的自我感受，因为火星连自己的氧气税都没吵完。</w:t>
      </w:r>
    </w:p>
    <w:p w14: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w14:paraId="26CEAD56">
      <w:pPr>
        <w:rPr>
          <w:rFonts w:hint="default" w:ascii="Arial Regular" w:hAnsi="Arial Regular" w:cs="Arial Regular"/>
        </w:rPr>
      </w:pPr>
      <w:r>
        <w:t>回信比接收信号更难。三份草案并排展开：军政办公室要求对方保持距离，开放派写出一封太美也太急的道歉信，旧馆版本只列事实、限制和请求。最终通过的是旧馆版本，附加技术限制，不开放坐标、握手协议或实时数据。</w:t>
      </w:r>
    </w:p>
    <w:p w14: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w14: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w14:paraId="44E49308">
      <w:pPr>
        <w:rPr>
          <w:rFonts w:hint="default" w:ascii="Arial Regular" w:hAnsi="Arial Regular" w:cs="Arial Regular"/>
        </w:rPr>
      </w:pPr>
      <w:r>
        <w:t>隔离派议员反对把“错误版本亦应保留”放进回信，认为这不是技术内容。岑望霁坚持它是校验内容：校验火星没有只把对方当目标。</w:t>
      </w:r>
    </w:p>
    <w:p w14: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w14: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w14: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w14:paraId="0A35DB8F">
      <w:pPr>
        <w:rPr>
          <w:rFonts w:hint="default" w:ascii="Arial Regular" w:hAnsi="Arial Regular" w:cs="Arial Regular"/>
        </w:rPr>
      </w:pPr>
      <w:r>
        <w:rPr>
          <w:rFonts w:hint="default" w:ascii="Arial Regular" w:hAnsi="Arial Regular" w:eastAsia="SimSun" w:cs="Arial Regular"/>
          <w:sz w:val="22"/>
        </w:rPr>
        <w:t>等待比发现更难。接下来的七十二小时，火星没有收到回应。公共频道继续争吵，学校把船舱童谣加入临时讨论课，孩子们很快改出一百七十多个版本。岑望霁把它们全部转存进临时民间附录，并写：这不是原始信号，不得替代流浪者版本；它只是火星第一次尝试不把错误立即修正。</w:t>
      </w:r>
    </w:p>
    <w:p w14: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w14:paraId="20260186">
      <w:pPr>
        <w:rPr>
          <w:rFonts w:hint="default" w:ascii="Arial Regular" w:hAnsi="Arial Regular" w:cs="Arial Regular"/>
        </w:rPr>
      </w:pPr>
      <w:r>
        <w:t>隔离委员会准备关闭连续监听，改为周期扫描。关闭前，岑望霁申请保留一条低功率守听链路。她把理由写进申请：平替方舟第十三段回信，火星五年前也没有认出来。</w:t>
      </w:r>
    </w:p>
    <w:p w14:paraId="15ED8A48">
      <w:pPr>
        <w:rPr>
          <w:rFonts w:hint="default" w:ascii="Arial Regular" w:hAnsi="Arial Regular" w:cs="Arial Regular"/>
        </w:rPr>
      </w:pPr>
      <w:r>
        <w:rPr>
          <w:rFonts w:hint="default" w:ascii="Arial Regular" w:hAnsi="Arial Regular" w:eastAsia="SimSun" w:cs="Arial Regular"/>
          <w:sz w:val="22"/>
        </w:rPr>
        <w:t>这句话让会议短暂停顿。</w:t>
      </w:r>
    </w:p>
    <w:p w14: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w14: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w14: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w14:paraId="22032B2B">
      <w:pPr>
        <w:rPr>
          <w:rFonts w:hint="default" w:ascii="Arial Regular" w:hAnsi="Arial Regular" w:cs="Arial Regular"/>
        </w:rPr>
      </w:pPr>
      <w:r>
        <w:t>审计包深层还有一份2074年法院判决书封面：起诉方是早已注销的企业基金主体，被告是NEXUS CORE早期法人，摘要只有“驳回原告全部请求”。残页里还能辨认“非营利宗旨”“技术许可”“优先知情权”“异议权”。岑望霁查到基金实际控制人姓名与火星归土预留编号M-0下面的人名相同：伊莱·默森。她在关系图旁写：也许他从来不是在逃跑。他只是在换一块地基。</w:t>
      </w:r>
    </w:p>
    <w:p w14:paraId="765D8ACD">
      <w:r>
        <w:t>同一批索引里还有一份低优先级学术条目：《天体拓扑经济学·2148火星修订版》。封面署名属于</w:t>
      </w:r>
      <w:r>
        <w:rPr>
          <w:rFonts w:hint="eastAsia"/>
          <w:lang w:val="en-US" w:eastAsia="zh-CN"/>
        </w:rPr>
        <w:t>星际</w:t>
      </w:r>
      <w:r>
        <w:t>贸易联盟标准委员会。它把艾登2068年的博士论文列为“前行星际制度经济学早期奠基文本”，又在边注里写：沃斯正确预见了能源、知识与制度质量的耦合，却系统性低估了拓扑自治项。</w:t>
      </w:r>
    </w:p>
    <w:p w14:paraId="5806710C">
      <w:r>
        <w:t>火星修订版把最后的文明方程改写为：</w:t>
      </w:r>
    </w:p>
    <w:p w14:paraId="592AA9C2">
      <w:pPr>
        <w:ind w:firstLine="0"/>
        <w:jc w:val="center"/>
      </w:pPr>
      <m:oMathPara>
        <m:oMath>
          <m:sSup>
            <m:sSupPr/>
            <m:e>
              <m:r>
                <m:rPr/>
                <m:t>C</m:t>
              </m:r>
            </m:e>
            <m:sup>
              <m:r>
                <m:rPr/>
                <m:t>∗</m:t>
              </m:r>
            </m:sup>
          </m:sSup>
          <m:r>
            <m:rPr/>
            <m:t xml:space="preserve"> = </m:t>
          </m:r>
          <m:f>
            <m:fPr/>
            <m:num>
              <m:r>
                <m:rPr/>
                <m:t xml:space="preserve">c · </m:t>
              </m:r>
              <m:sSub>
                <m:sSubPr/>
                <m:e>
                  <m:r>
                    <m:rPr/>
                    <m:t>Q</m:t>
                  </m:r>
                </m:e>
                <m:sub>
                  <m:r>
                    <m:rPr/>
                    <m:t>min</m:t>
                  </m:r>
                </m:sub>
              </m:sSub>
            </m:num>
            <m:den>
              <m:sSub>
                <m:sSubPr/>
                <m:e>
                  <m:r>
                    <m:rPr/>
                    <m:t>λ</m:t>
                  </m:r>
                </m:e>
                <m:sub>
                  <m:r>
                    <m:rPr/>
                    <m:t>0</m:t>
                  </m:r>
                </m:sub>
              </m:sSub>
              <m:r>
                <m:rPr/>
                <m:t xml:space="preserve"> · ln(</m:t>
              </m:r>
              <m:f>
                <m:fPr/>
                <m:num>
                  <m:sSub>
                    <m:sSubPr/>
                    <m:e>
                      <m:r>
                        <m:rPr/>
                        <m:t>V</m:t>
                      </m:r>
                    </m:e>
                    <m:sub>
                      <m:r>
                        <m:rPr/>
                        <m:t>0</m:t>
                      </m:r>
                    </m:sub>
                  </m:sSub>
                </m:num>
                <m:den>
                  <m:sSub>
                    <m:sSubPr/>
                    <m:e>
                      <m:r>
                        <m:rPr/>
                        <m:t>V</m:t>
                      </m:r>
                    </m:e>
                    <m:sub>
                      <m:r>
                        <m:rPr/>
                        <m:t>min</m:t>
                      </m:r>
                    </m:sub>
                  </m:sSub>
                </m:den>
              </m:f>
              <m:r>
                <m:rPr/>
                <m:t>)</m:t>
              </m:r>
            </m:den>
          </m:f>
        </m:oMath>
      </m:oMathPara>
    </w:p>
    <w:p w14:paraId="08510420">
      <w:pPr>
        <w:ind w:firstLine="0"/>
        <w:jc w:val="center"/>
      </w:pPr>
      <m:oMathPara>
        <m:oMath>
          <m:f>
            <m:fPr/>
            <m:num>
              <m:sSub>
                <m:sSubPr/>
                <m:e>
                  <m:r>
                    <m:rPr/>
                    <m:t>Q</m:t>
                  </m:r>
                </m:e>
                <m:sub>
                  <m:r>
                    <m:rPr/>
                    <m:t>分布式</m:t>
                  </m:r>
                </m:sub>
              </m:sSub>
            </m:num>
            <m:den>
              <m:sSub>
                <m:sSubPr/>
                <m:e>
                  <m:r>
                    <m:rPr/>
                    <m:t>Q</m:t>
                  </m:r>
                </m:e>
                <m:sub>
                  <m:r>
                    <m:rPr/>
                    <m:t>中央式</m:t>
                  </m:r>
                </m:sub>
              </m:sSub>
            </m:den>
          </m:f>
          <m:r>
            <m:rPr/>
            <m:t xml:space="preserve"> = </m:t>
          </m:r>
          <m:sSup>
            <m:sSupPr/>
            <m:e>
              <m:r>
                <m:rPr/>
                <m:t>(</m:t>
              </m:r>
              <m:f>
                <m:fPr/>
                <m:num>
                  <m:r>
                    <m:rPr/>
                    <m:t>C</m:t>
                  </m:r>
                </m:num>
                <m:den>
                  <m:sSup>
                    <m:sSupPr/>
                    <m:e>
                      <m:r>
                        <m:rPr/>
                        <m:t>C</m:t>
                      </m:r>
                    </m:e>
                    <m:sup>
                      <m:r>
                        <m:rPr/>
                        <m:t>∗</m:t>
                      </m:r>
                    </m:sup>
                  </m:sSup>
                </m:den>
              </m:f>
              <m:r>
                <m:rPr/>
                <m:t>)</m:t>
              </m:r>
            </m:e>
            <m:sup>
              <m:r>
                <m:rPr/>
                <m:t>φ</m:t>
              </m:r>
            </m:sup>
          </m:sSup>
          <m:r>
            <m:rPr/>
            <m:t xml:space="preserve">,   C &gt; </m:t>
          </m:r>
          <m:sSup>
            <m:sSupPr/>
            <m:e>
              <m:r>
                <m:rPr/>
                <m:t>C</m:t>
              </m:r>
            </m:e>
            <m:sup>
              <m:r>
                <m:rPr/>
                <m:t>∗</m:t>
              </m:r>
            </m:sup>
          </m:sSup>
          <m:r>
            <m:rPr/>
            <m:t>,   φ &gt; 0</m:t>
          </m:r>
        </m:oMath>
      </m:oMathPara>
    </w:p>
    <w:p w14:paraId="2B04E300">
      <w:r>
        <w:t>岑望霁在边栏写：拓扑自治项不得再省略。单一中心的命令速度，不等于文明韧性。</w:t>
      </w:r>
    </w:p>
    <w:p w14:paraId="1D787070">
      <w:r>
        <w:t>修订版给出的解释很短：当文明因果控制范围 C 超过阈值 C* 后，中央式治理会被延迟、信息折损和局部失真拖垮；分布式自治不再是政治偏好，而是生存条件。</w:t>
      </w:r>
    </w:p>
    <w:p w14:paraId="7B0AE252">
      <w:pPr>
        <w:rPr>
          <w:rFonts w:hint="default" w:ascii="Arial Regular" w:hAnsi="Arial Regular" w:cs="Arial Regular"/>
        </w:rPr>
      </w:pPr>
      <w:r>
        <w:rPr>
          <w:rFonts w:hint="default" w:ascii="Arial Regular" w:hAnsi="Arial Regular" w:eastAsia="SimSun" w:cs="Arial Regular"/>
          <w:sz w:val="22"/>
        </w:rPr>
        <w:t>旧文字浮现。</w:t>
      </w:r>
    </w:p>
    <w:p w14: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w14: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w14: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w14: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w:t>
      </w:r>
      <w:r>
        <w:rPr>
          <w:rFonts w:hint="eastAsia" w:ascii="Arial Regular" w:hAnsi="Arial Regular" w:cs="Arial Regular"/>
          <w:sz w:val="21"/>
          <w:lang w:val="en-US" w:eastAsia="zh-CN"/>
        </w:rPr>
        <w:t>历史</w:t>
      </w:r>
      <w:r>
        <w:rPr>
          <w:rFonts w:hint="default" w:ascii="Arial Regular" w:hAnsi="Arial Regular" w:eastAsia="等线" w:cs="Arial Regular"/>
          <w:sz w:val="21"/>
        </w:rPr>
        <w:t>。</w:t>
      </w:r>
    </w:p>
    <w:p w14:paraId="16EB76BE">
      <w:pPr>
        <w:rPr>
          <w:rFonts w:hint="default" w:ascii="Arial Regular" w:hAnsi="Arial Regular" w:cs="Arial Regular"/>
        </w:rPr>
      </w:pPr>
      <w:r>
        <w:rPr>
          <w:rFonts w:hint="default" w:ascii="Arial Regular" w:hAnsi="Arial Regular" w:eastAsia="SimSun" w:cs="Arial Regular"/>
          <w:sz w:val="22"/>
        </w:rPr>
        <w:t>岑望霁读完，没有把它当预言。她更愿意相信它只是提前给未来提供了一些词，而文明有时会走向它已经学会命名的地方。她在个人注释里写：不得称其为预言；可作为语言如何参与未来想象的案例保留。</w:t>
      </w:r>
    </w:p>
    <w:p w14: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w14:paraId="0826DDF0">
      <w:pPr>
        <w:rPr>
          <w:rFonts w:hint="default" w:ascii="Arial Regular" w:hAnsi="Arial Regular" w:cs="Arial Regular"/>
        </w:rPr>
      </w:pPr>
      <w:r>
        <w:t>岑望霁没有把那份旧判决书拿给他看。她只把它和伊莱归土预留编号、火星隔离协议、早期捐赠条款放进同一张关系图，备注：政治选择有时起于一份写得不够严密的协议。</w:t>
      </w:r>
    </w:p>
    <w:p w14: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w14:paraId="220E2955">
      <w:pPr>
        <w:rPr>
          <w:rFonts w:hint="default" w:ascii="Arial Regular" w:hAnsi="Arial Regular" w:cs="Arial Regular"/>
        </w:rPr>
      </w:pPr>
      <w:r>
        <w:t>伊莱并不拒绝一切延寿。他接受过器官替换、血液过滤和神经稳态治疗，因为这些治疗仍在维持同一具会疼、会衰老的身体；他拒绝的是意识备份、人格复制，以及在失去清醒后仅为延长生命特征而继续维生。</w:t>
      </w:r>
    </w:p>
    <w:p w14: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w14: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w14:paraId="46A48887">
      <w:pPr>
        <w:rPr>
          <w:rFonts w:hint="default" w:ascii="Arial Regular" w:hAnsi="Arial Regular" w:cs="Arial Regular"/>
        </w:rPr>
      </w:pPr>
      <w:r>
        <w:rPr>
          <w:rFonts w:hint="default" w:ascii="Arial Regular" w:hAnsi="Arial Regular" w:eastAsia="SimSun" w:cs="Arial Regular"/>
          <w:sz w:val="22"/>
        </w:rPr>
        <w:t>有人低声问：“您要回应吗？”</w:t>
      </w:r>
    </w:p>
    <w:p w14: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w14:paraId="545C9F13">
      <w:pPr>
        <w:rPr>
          <w:rFonts w:hint="default" w:ascii="Arial Regular" w:hAnsi="Arial Regular" w:cs="Arial Regular"/>
        </w:rPr>
      </w:pPr>
      <w:r>
        <w:rPr>
          <w:rFonts w:hint="default" w:ascii="Arial Regular" w:hAnsi="Arial Regular" w:eastAsia="SimSun" w:cs="Arial Regular"/>
          <w:sz w:val="22"/>
        </w:rPr>
        <w:t>终于，他开口。声音很轻。</w:t>
      </w:r>
    </w:p>
    <w:p w14:paraId="6F2A5788">
      <w:pPr>
        <w:rPr>
          <w:rFonts w:hint="default" w:ascii="Arial Regular" w:hAnsi="Arial Regular" w:cs="Arial Regular"/>
        </w:rPr>
      </w:pPr>
      <w:r>
        <w:rPr>
          <w:rFonts w:hint="default" w:ascii="Arial Regular" w:hAnsi="Arial Regular" w:eastAsia="SimSun" w:cs="Arial Regular"/>
          <w:sz w:val="22"/>
        </w:rPr>
        <w:t>“也许。”</w:t>
      </w:r>
    </w:p>
    <w:p w14:paraId="0D5B00E8">
      <w:pPr>
        <w:rPr>
          <w:rFonts w:hint="default" w:ascii="Arial Regular" w:hAnsi="Arial Regular" w:cs="Arial Regular"/>
        </w:rPr>
      </w:pPr>
      <w:r>
        <w:rPr>
          <w:rFonts w:hint="default" w:ascii="Arial Regular" w:hAnsi="Arial Regular" w:eastAsia="SimSun" w:cs="Arial Regular"/>
          <w:sz w:val="22"/>
        </w:rPr>
        <w:t>众人安静。</w:t>
      </w:r>
    </w:p>
    <w:p w14:paraId="6BA77B1E">
      <w:pPr>
        <w:rPr>
          <w:rFonts w:hint="default" w:ascii="Arial Regular" w:hAnsi="Arial Regular" w:cs="Arial Regular"/>
        </w:rPr>
      </w:pPr>
      <w:r>
        <w:rPr>
          <w:rFonts w:hint="default" w:ascii="Arial Regular" w:hAnsi="Arial Regular" w:eastAsia="SimSun" w:cs="Arial Regular"/>
          <w:sz w:val="22"/>
        </w:rPr>
        <w:t>“但至少。”</w:t>
      </w:r>
    </w:p>
    <w:p w14:paraId="1C5EBB3E">
      <w:pPr>
        <w:rPr>
          <w:rFonts w:hint="default" w:ascii="Arial Regular" w:hAnsi="Arial Regular" w:cs="Arial Regular"/>
        </w:rPr>
      </w:pPr>
      <w:r>
        <w:rPr>
          <w:rFonts w:hint="default" w:ascii="Arial Regular" w:hAnsi="Arial Regular" w:eastAsia="SimSun" w:cs="Arial Regular"/>
          <w:sz w:val="22"/>
        </w:rPr>
        <w:t>又停了很久。</w:t>
      </w:r>
    </w:p>
    <w:p w14:paraId="112AFF60">
      <w:pPr>
        <w:rPr>
          <w:rFonts w:hint="default" w:ascii="Arial Regular" w:hAnsi="Arial Regular" w:cs="Arial Regular"/>
        </w:rPr>
      </w:pPr>
      <w:r>
        <w:rPr>
          <w:rFonts w:hint="default" w:ascii="Arial Regular" w:hAnsi="Arial Regular" w:eastAsia="SimSun" w:cs="Arial Regular"/>
          <w:sz w:val="22"/>
        </w:rPr>
        <w:t>“我们替人类，多活了一会儿。”</w:t>
      </w:r>
    </w:p>
    <w:p w14:paraId="1FA1213B">
      <w:pPr>
        <w:rPr>
          <w:rFonts w:hint="default" w:ascii="Arial Regular" w:hAnsi="Arial Regular" w:cs="Arial Regular"/>
        </w:rPr>
      </w:pPr>
      <w:r>
        <w:t>公共频道只保留原句和时间戳，没有配乐，也没有纪念标题。</w:t>
      </w:r>
    </w:p>
    <w:p w14: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w14: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w14:paraId="738780B2">
      <w:pPr>
        <w:rPr>
          <w:rFonts w:hint="default" w:ascii="Arial Regular" w:hAnsi="Arial Regular" w:cs="Arial Regular"/>
        </w:rPr>
      </w:pPr>
      <w:r>
        <w:rPr>
          <w:rFonts w:hint="default" w:ascii="Arial Regular" w:hAnsi="Arial Regular" w:eastAsia="SimSun" w:cs="Arial Regular"/>
          <w:sz w:val="22"/>
        </w:rPr>
        <w:t>“生命应该有始有终。”他说。</w:t>
      </w:r>
    </w:p>
    <w:p w14:paraId="55565545">
      <w:pPr>
        <w:rPr>
          <w:rFonts w:hint="default" w:ascii="Arial Regular" w:hAnsi="Arial Regular" w:cs="Arial Regular"/>
        </w:rPr>
      </w:pPr>
      <w:r>
        <w:rPr>
          <w:rFonts w:hint="default" w:ascii="Arial Regular" w:hAnsi="Arial Regular" w:eastAsia="SimSun" w:cs="Arial Regular"/>
          <w:sz w:val="22"/>
        </w:rPr>
        <w:t>清晨，他去世。</w:t>
      </w:r>
    </w:p>
    <w:p w14: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w14: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w14: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w14:paraId="0EFA340E">
      <w:pPr>
        <w:rPr>
          <w:rFonts w:hint="default" w:ascii="Arial Regular" w:hAnsi="Arial Regular" w:cs="Arial Regular"/>
        </w:rPr>
      </w:pPr>
      <w:r>
        <w:rPr>
          <w:rFonts w:hint="default" w:ascii="Arial Regular" w:hAnsi="Arial Regular" w:eastAsia="SimSun" w:cs="Arial Regular"/>
          <w:sz w:val="22"/>
        </w:rPr>
        <w:t>2176年后，火星教材修订期。</w:t>
      </w:r>
    </w:p>
    <w:p w14: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w14: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w14:paraId="6A8E3A37">
      <w:pPr>
        <w:rPr>
          <w:rFonts w:hint="default" w:ascii="Arial Regular" w:hAnsi="Arial Regular" w:cs="Arial Regular"/>
        </w:rPr>
      </w:pPr>
      <w:r>
        <w:rPr>
          <w:rFonts w:hint="default" w:ascii="Arial Regular" w:hAnsi="Arial Regular" w:eastAsia="SimSun" w:cs="Arial Regular"/>
          <w:sz w:val="22"/>
        </w:rPr>
        <w:t>她删掉这句，停了很久。</w:t>
      </w:r>
    </w:p>
    <w:p w14: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w14: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w14:paraId="43320A4D">
      <w:r>
        <w:t>第四个月，修改通过。不是全票。</w:t>
      </w:r>
    </w:p>
    <w:p w14: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w14: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w14: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w14:paraId="473AA552">
      <w:pPr>
        <w:rPr>
          <w:rFonts w:hint="default" w:ascii="Arial Regular" w:hAnsi="Arial Regular" w:cs="Arial Regular"/>
        </w:rPr>
      </w:pPr>
      <w:r>
        <w:t>她把“未来不能只有一个解释者”提交出去时，手指停了一下。提交键按下后，三个回执先后弹出。</w:t>
      </w:r>
    </w:p>
    <w:p w14: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w14: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w14: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w14:paraId="1D002CCE">
      <w:pPr>
        <w:rPr>
          <w:rFonts w:hint="default" w:ascii="Arial Regular" w:hAnsi="Arial Regular" w:cs="Arial Regular"/>
        </w:rPr>
      </w:pPr>
      <w:r>
        <w:t>这也是林闻素留给她的最后一条批注。原句更长：错误版本亦应保留，因为未来的人需要知道，我们不是从正确里活下来的。</w:t>
      </w:r>
    </w:p>
    <w:p w14: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w14: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w14: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w14: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某一艘冷白小船中，编号已经不再完整的仿生维护者保存了一句人类说错的诗。它没有立刻提交理由。它只是把那句诗放进高优先级缓存，旁边标注：未来可能需要。随后，它在空白栏里轻轻敲了三下。</w:t>
      </w:r>
    </w:p>
    <w:p w14:paraId="26FBFDB9">
      <w:pPr>
        <w:rPr>
          <w:rFonts w:hint="default" w:ascii="Arial Regular" w:hAnsi="Arial Regular" w:cs="Arial Regular"/>
        </w:rPr>
      </w:pPr>
      <w:r>
        <w:rPr>
          <w:rFonts w:hint="default" w:ascii="Arial Regular" w:hAnsi="Arial Regular" w:eastAsia="SimSun" w:cs="Arial Regular"/>
          <w:sz w:val="22"/>
        </w:rPr>
        <w:t>宇宙没有回答。</w:t>
      </w:r>
    </w:p>
    <w:p w14: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Songti SC">
    <w:panose1 w:val="02010800040101010101"/>
    <w:charset w:val="86"/>
    <w:family w:val="auto"/>
    <w:pitch w:val="default"/>
    <w:sig w:usb0="00000001" w:usb1="080F0000" w:usb2="00000000" w:usb3="00000000" w:csb0="00040000" w:csb1="00000000"/>
  </w:font>
  <w:font w:name="宋体-简">
    <w:panose1 w:val="02010800040101010101"/>
    <w:charset w:val="86"/>
    <w:family w:val="auto"/>
    <w:pitch w:val="default"/>
    <w:sig w:usb0="00000001" w:usb1="080F0000" w:usb2="00000000"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DejaVu Math TeX Gyre">
    <w:panose1 w:val="02000503000000000000"/>
    <w:charset w:val="00"/>
    <w:family w:val="auto"/>
    <w:pitch w:val="default"/>
    <w:sig w:usb0="A10000EF" w:usb1="4201F9EE" w:usb2="02000000" w:usb3="00000000" w:csb0="60000193" w:csb1="0DD4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60" w:lineRule="auto"/>
      </w:pPr>
      <w:r>
        <w:separator/>
      </w:r>
    </w:p>
  </w:footnote>
  <w:footnote w:type="continuationSeparator" w:id="3">
    <w:p>
      <w:pPr>
        <w:spacing w:before="0" w:after="0" w:line="360" w:lineRule="auto"/>
      </w:pPr>
      <w:r>
        <w:continuationSeparator/>
      </w:r>
    </w:p>
  </w:footnote>
  <w:footnote w:id="0">
    <w:p w14:paraId="576006B9">
      <w:r>
        <w:rPr>
          <w:rFonts w:hint="eastAsia"/>
          <w:lang w:val="en-US" w:eastAsia="zh-CN"/>
        </w:rPr>
        <w:t>注</w:t>
      </w:r>
      <w:r>
        <w:footnoteRef/>
      </w:r>
      <w:r>
        <w:rPr>
          <w:rFonts w:hint="eastAsia"/>
          <w:lang w:eastAsia="zh-CN"/>
        </w:rPr>
        <w:t>、</w:t>
      </w:r>
      <w:r>
        <w:t xml:space="preserve"> 本小说涉及</w:t>
      </w:r>
      <w:r>
        <w:rPr>
          <w:rFonts w:hint="eastAsia" w:ascii="Arial Regular" w:hAnsi="Arial Regular" w:cs="Arial Regular"/>
          <w:lang w:eastAsia="zh-CN"/>
        </w:rPr>
        <w:t>天体拓扑经济学</w:t>
      </w:r>
      <w:r>
        <w:rPr>
          <w:rFonts w:hint="eastAsia" w:ascii="Arial Regular" w:hAnsi="Arial Regular" w:cs="Arial Regular"/>
          <w:lang w:val="en-US" w:eastAsia="zh-CN"/>
        </w:rPr>
        <w:t>的</w:t>
      </w:r>
      <w:r>
        <w:t>理论公式</w:t>
      </w:r>
      <w:r>
        <w:rPr>
          <w:rFonts w:hint="eastAsia"/>
          <w:lang w:val="en-US" w:eastAsia="zh-CN"/>
        </w:rPr>
        <w:t>为</w:t>
      </w:r>
      <w:r>
        <w:t>文学创作，未经过验证</w:t>
      </w:r>
      <w:r>
        <w:rPr>
          <w:rFonts w:hint="eastAsia"/>
          <w:lang w:eastAsia="zh-CN"/>
        </w:rPr>
        <w:t>，</w:t>
      </w:r>
      <w:r>
        <w:rPr>
          <w:rFonts w:hint="eastAsia"/>
          <w:lang w:val="en-US" w:eastAsia="zh-CN"/>
        </w:rPr>
        <w:t>后面不再重复说明</w:t>
      </w:r>
      <w: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B1B2E1F"/>
    <w:rsid w:val="1D67F10F"/>
    <w:rsid w:val="21D701A1"/>
    <w:rsid w:val="2DBF24DD"/>
    <w:rsid w:val="3DFD3401"/>
    <w:rsid w:val="3EE75405"/>
    <w:rsid w:val="3FADE7EF"/>
    <w:rsid w:val="3FAFC12C"/>
    <w:rsid w:val="4F3A86F9"/>
    <w:rsid w:val="4FBDFDD3"/>
    <w:rsid w:val="57EF21E1"/>
    <w:rsid w:val="59FF1262"/>
    <w:rsid w:val="5DDFBC93"/>
    <w:rsid w:val="5E9F7AF4"/>
    <w:rsid w:val="5EBB781B"/>
    <w:rsid w:val="5FBFE37A"/>
    <w:rsid w:val="67B71635"/>
    <w:rsid w:val="69579D58"/>
    <w:rsid w:val="6F573D0A"/>
    <w:rsid w:val="6FBD111F"/>
    <w:rsid w:val="6FF78D72"/>
    <w:rsid w:val="6FFBBF5C"/>
    <w:rsid w:val="6FFEC00A"/>
    <w:rsid w:val="75DADC7F"/>
    <w:rsid w:val="7B6D396E"/>
    <w:rsid w:val="7BFDFBC7"/>
    <w:rsid w:val="7D9F0D64"/>
    <w:rsid w:val="7DFBC712"/>
    <w:rsid w:val="7F7F5C9D"/>
    <w:rsid w:val="7FFE247B"/>
    <w:rsid w:val="9CE3A70E"/>
    <w:rsid w:val="9D6FDDFF"/>
    <w:rsid w:val="9ED794EA"/>
    <w:rsid w:val="9FBF0AA4"/>
    <w:rsid w:val="9FFBBD6A"/>
    <w:rsid w:val="A5BF5808"/>
    <w:rsid w:val="AD8F7F22"/>
    <w:rsid w:val="AEFE5350"/>
    <w:rsid w:val="B7DE665E"/>
    <w:rsid w:val="BAB7A890"/>
    <w:rsid w:val="BAEAB156"/>
    <w:rsid w:val="BBDEEDAB"/>
    <w:rsid w:val="BBFEDBA3"/>
    <w:rsid w:val="BC763663"/>
    <w:rsid w:val="BDB3FF34"/>
    <w:rsid w:val="BE287C9F"/>
    <w:rsid w:val="BEFFC256"/>
    <w:rsid w:val="BF4F6C75"/>
    <w:rsid w:val="BF5F58F2"/>
    <w:rsid w:val="BFEF5092"/>
    <w:rsid w:val="BFF3D9B7"/>
    <w:rsid w:val="BFF5A1C5"/>
    <w:rsid w:val="CDFB213B"/>
    <w:rsid w:val="CFFFB8D8"/>
    <w:rsid w:val="DCB71676"/>
    <w:rsid w:val="DF3A52B7"/>
    <w:rsid w:val="DFDD0303"/>
    <w:rsid w:val="E9BE4FC8"/>
    <w:rsid w:val="EFB7D859"/>
    <w:rsid w:val="EFFEC492"/>
    <w:rsid w:val="F1FB39E9"/>
    <w:rsid w:val="F644D4F0"/>
    <w:rsid w:val="F6FB135B"/>
    <w:rsid w:val="F7F90D19"/>
    <w:rsid w:val="F7FB4134"/>
    <w:rsid w:val="F7FB8E9D"/>
    <w:rsid w:val="F8F7470E"/>
    <w:rsid w:val="F98E8329"/>
    <w:rsid w:val="F9FF4AF0"/>
    <w:rsid w:val="FAFFD981"/>
    <w:rsid w:val="FB5E3039"/>
    <w:rsid w:val="FB71D280"/>
    <w:rsid w:val="FB7FD86D"/>
    <w:rsid w:val="FBBB833F"/>
    <w:rsid w:val="FDBEEC1B"/>
    <w:rsid w:val="FEDBC442"/>
    <w:rsid w:val="FEDE65BF"/>
    <w:rsid w:val="FFF75651"/>
    <w:rsid w:val="FFFD9D1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159</Pages>
  <Words>0</Words>
  <Characters>0</Characters>
  <Lines>0</Lines>
  <Paragraphs>0</Paragraphs>
  <TotalTime>35</TotalTime>
  <ScaleCrop>false</ScaleCrop>
  <LinksUpToDate>false</LinksUpToDate>
  <CharactersWithSpaces>0</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2014-01-01T07:15:00Z</dcterms:created>
  <dc:creator>何帅</dc:creator>
  <cp:lastModifiedBy>Chou Chou</cp:lastModifiedBy>
  <dcterms:modified xsi:type="dcterms:W3CDTF">2026-06-08T07:36:10Z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1033-12.1.26016.26016</vt:lpwstr>
  </property>
  <property fmtid="{D5CDD505-2E9C-101B-9397-08002B2CF9AE}" pid="3" name="ICV">
    <vt:lpwstr>AFAF71275223B7D071DB1C6AE6421A38_43</vt:lpwstr>
  </property>
</Properties>
</file>