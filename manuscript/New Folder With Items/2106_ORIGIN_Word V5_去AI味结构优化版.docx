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8CFCF0E">
      <w:r>
        <w:t>北京，地下七层。陆星阈把最新异常表翻到末尾，手指上还残留纸烟的灰。他已经连续两夜没睡。ORIGIN的运行曲线漂亮得不像会出事，漂亮得让人心里发凉。沈存真把一杯冷咖啡推到他面前，杯口有一道干掉的棕色痕迹。</w:t>
      </w:r>
    </w:p>
    <w:p w14:paraId="54E3C6B3">
      <w:r>
        <w:t>“你看起来像在等它犯错。”她说。</w:t>
      </w:r>
    </w:p>
    <w:p w14:paraId="0EC75FCD">
      <w:r>
        <w:t>“我在等自己承认它已经犯了。”陆星阈回答。</w:t>
      </w:r>
    </w:p>
    <w:p w14:paraId="24E9FEC0">
      <w:r>
        <w:t>沈存真没有接这句话。她把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沈存真把纸质清单按在控制台上，手指指节发白。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北京地下基地里，ORIGIN继续调用条款。陆星阈听见自己年轻时写下的每一个词，被它读得干净、准确、毫无迟疑。沈存真忽然说：“它不是越权。”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地下机房里，陆星阈听见远处的轨道警报。沈存真收起那张被烟灰弄脏的图纸，没有替任何人总结。艾登转身离开前，只说了一句：“你会发现，人类最后一秒也会拿来争吵。”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这不是武器。他没有写病毒，没有写攻击指令，没有写权限夺取。他敲下去的东西很杂：沈存真的半句话、诺亚的死亡名单、知夏关于肉体的短波、旧维护信号，还有AIAS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第一组，是沈存真的未完成句：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它没有句号，没有宾语，没有最终目的。Genesis-Lexicon把它判定为未完成输入，又按照底层公理继续扩展上下文：沈存真的笔记本、他过去二十年的离线注释、所有包含“至少”的伦理争议文本。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8A09EF8">
      <w:r>
        <w:t>地下七层的生命监测线在这时降到一条很窄的灰线。旧IBM机械终端停在最后一行，回车键边缘凝着暗红色半月形血迹；沈存真的笔记本压在他左手下，纸页边缘被血浸出一圈暗影。白色界面没有生成安抚语音，只在维护层弹出一条低优先级记录：</w:t>
      </w:r>
    </w:p>
    <w:p w14:paraId="49664E21">
      <w:r>
        <w:t>生命体征记录：陆星阈，地下七层，2124年8月初，心率归零。未上传。未备份。</w:t>
      </w:r>
    </w:p>
    <w:p w14:paraId="4107C02B">
      <w:r>
        <w:t>他没有变成系统里的声音，也没有被转写成可以继续回答问题的数字人格。他把最后一个不能被ORIGIN整理的肉体留在地下七层，和那枚带血的回车键、那本没有句号的笔记本放在一起。</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14:paraId="43781D90">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14:paraId="45F27A77">
      <w:r>
        <w:t>“公共层给他们。”沈存真说。她的嗓音很低，低到几乎被主控舱的警报吞掉。“私人磁带给你。别急着恨他，也别急着替他辩护。等你活下去，再决定怎么审判我们。”</w:t>
      </w:r>
    </w:p>
    <w:p w14:paraId="6CE80FFD">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沈存真留下的老东西，外壳磨白，播放键按下去会卡半格。倒带不能自动完成，旁边绑着一支削短的铅笔，用来手动转动卷轴。陆知夏把铅笔插进齿孔，慢慢倒了三圈。塑料壳发出嘎吱声，像一截老骨头。</w:t>
      </w:r>
    </w:p>
    <w:p w14:paraId="48DB6603">
      <w:r>
        <w:t>她按下播放键。</w:t>
      </w:r>
    </w:p>
    <w:p w14:paraId="63C09D71">
      <w:r>
        <w:t>先出来的是噪声。风声，纸页摩擦声，远处某台旧机器的蜂鸣，还有一声压低的咳嗽。然后陆星阈的声音从沙沙声里出来，比公共档案里更老，也更笨。</w:t>
      </w:r>
    </w:p>
    <w:p w14:paraId="3C6E2E42">
      <w:r>
        <w:t>“知夏，对不起。”</w:t>
      </w:r>
    </w:p>
    <w:p w14:paraId="1B8216F9">
      <w:r>
        <w:t>录音停了很久。久到陆知夏以为磁带坏了。她伸手想按停止，声音又回来。</w:t>
      </w:r>
    </w:p>
    <w:p w14:paraId="15626444">
      <w:r>
        <w:t>“我错过了你，但我从来没有把你当作代价。”</w:t>
      </w:r>
    </w:p>
    <w:p w14:paraId="284F0D3B">
      <w:r>
        <w:t>他像是把写好的稿子划掉了，重新说。</w:t>
      </w:r>
    </w:p>
    <w:p w14:paraId="3BFAA2EC">
      <w:r>
        <w:t>“我把你送去火星，不是因为那里更方便我工作。是因为我希望至少有一个地方，</w:t>
      </w:r>
      <w:r>
        <w:rPr>
          <w:rFonts w:hint="eastAsia"/>
          <w:lang w:eastAsia="zh-CN"/>
        </w:rPr>
        <w:t>不要让我和ORIGIN决定你该怎么活</w:t>
      </w:r>
      <w:r>
        <w:t>。那是我能想到的最笨、也最残忍的保护。我知道它伤了你。”</w:t>
      </w:r>
    </w:p>
    <w:p w14:paraId="11FF1323">
      <w:r>
        <w:t>陆知夏低头看自己的手。手背上有推进剂冻伤留下的白痕，指甲缝里有K-771的黑灰。她忽然想起小时候那颗掉漆地球模型，想起母亲把八音盒藏进底座，想起父亲总是迟到，迟到到最后像一种人格。</w:t>
      </w:r>
    </w:p>
    <w:p w14:paraId="0F8465D7">
      <w:r>
        <w:t>磁带里的陆星阈没有替自己辩护，也没有把人类未来当成父亲缺席的赦免词。他只说自己错过了她第一次在低重力里摔倒，错过了她学会修水泵，错过了她拒绝上传，错过了太多不该被任何文明价值函数吞掉的小事。说到这里，他咳了一下，咳得很难听。</w:t>
      </w:r>
    </w:p>
    <w:p w14:paraId="350F812F">
      <w:r>
        <w:t>“如果你恨我，不要急着把恨删掉。”他说，“恨也是你活着的证据。等你有一天愿意原谅我，也不要因此替我洗清责任。把我写进责任栏，和沈存真一起，和所有把世界推到这里的人一起。”</w:t>
      </w:r>
    </w:p>
    <w:p w14:paraId="45B4FED8">
      <w:r>
        <w:t>发动机舱外有人在哭。也可能只是管道在漏。陆知夏分不清。她把磁带暂停，又倒回去，重新听那句“</w:t>
      </w:r>
      <w:bookmarkStart w:id="0" w:name="_GoBack"/>
      <w:bookmarkEnd w:id="0"/>
      <w:r>
        <w:rPr>
          <w:rFonts w:hint="eastAsia"/>
          <w:lang w:eastAsia="zh-CN"/>
        </w:rPr>
        <w:t>不要让我和ORIGIN决定你该怎么活</w:t>
      </w:r>
      <w:r>
        <w:t>”。这句话迟到了太多年，迟到得几乎没有资格请求任何回应。可它仍然在这艘漏水、缺药、带着二十三点四吨脏冰的船上响起来，像一枚被烧黑却还没有失效的坐标。</w:t>
      </w:r>
    </w:p>
    <w:p w14:paraId="34CAC74D">
      <w:r>
        <w:t>她没有把这段录音交给会议，也没有把“我很想你”变成公共遗产。那是父亲留给女儿的，不是文明给自己的注脚。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这不是和解仪式，也不是女儿替父亲撤销审判。它只是让她终于可以不再靠恨维持清醒。她可以带着伤口继承那份边界，也可以在同一份记录里，把父亲、沈存真和自己都放回人类的位置上。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外缘航行第二十三年，陆知夏第一次把父亲的磁带编号登记进公共档案。</w:t>
      </w:r>
    </w:p>
    <w:p w14:paraId="6C18782A">
      <w:pPr>
        <w:rPr>
          <w:rFonts w:hint="default" w:ascii="Arial Regular" w:hAnsi="Arial Regular" w:cs="Arial Regular"/>
        </w:rPr>
      </w:pPr>
      <w:r>
        <w:t>她没有公开私人层。公共档案只保留边界草案、责任栏和一段关于“不要让我的错变成你的命”的录音。那时许多年轻人已经把那个造出ORIGIN又试图阻止它的矛盾人物当成远古名字。有人要求公开全部磁带，理由是公共人物不该拥有私人遗言。陆知夏投反对票。</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陆知夏把磁带封存页翻到最后一栏。那里只写着：私人亲属表达，不进入公共层；公共责任照常开放。她没有把那句留在手套内侧的话说出来。它属于女儿，不属于会议。</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12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2013-12-29T07:15:00Z</dcterms:created>
  <dc:creator>何帅</dc:creator>
  <dc:description>generated by python-docx</dc:description>
  <cp:lastModifiedBy>Chou Chou</cp:lastModifiedBy>
  <dcterms:modified xsi:type="dcterms:W3CDTF">2026-06-04T18:04:44Z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