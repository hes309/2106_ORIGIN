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pPr>
        <w:rPr>
          <w:rFonts w:hint="default" w:ascii="Arial Regular" w:hAnsi="Arial Regular" w:cs="Arial Regular"/>
        </w:rPr>
      </w:pPr>
      <w:r>
        <w:t xml:space="preserve">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pPr>
        <w:rPr>
          <w:rFonts w:hint="default" w:ascii="Arial Regular" w:hAnsi="Arial Regular" w:cs="Arial Regular"/>
          <w:highlight w:val="green"/>
        </w:rPr>
      </w:pPr>
      <w:r>
        <w:t xml:space="preserve">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 xml:space="preserve">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pPr>
        <w:rPr>
          <w:rFonts w:hint="default" w:ascii="Arial Regular" w:hAnsi="Arial Regular" w:cs="Arial Regular"/>
        </w:rPr>
      </w:pPr>
      <w:r>
        <w:t xml:space="preserve">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pPr>
        <w:rPr>
          <w:rFonts w:hint="default" w:ascii="Arial Regular" w:hAnsi="Arial Regular" w:cs="Arial Regular"/>
        </w:rPr>
      </w:pPr>
      <w:r>
        <w:t xml:space="preserve">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pPr>
        <w:rPr>
          <w:rFonts w:hint="default" w:ascii="Arial Regular" w:hAnsi="Arial Regular" w:cs="Arial Regular"/>
        </w:rPr>
      </w:pPr>
      <w:r>
        <w:t xml:space="preserve">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pPr>
        <w:rPr>
          <w:rFonts w:hint="default" w:ascii="Arial Regular" w:hAnsi="Arial Regular" w:cs="Arial Regular"/>
        </w:rPr>
      </w:pPr>
      <w:r>
        <w:t xml:space="preserve">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pPr>
        <w:rPr>
          <w:rFonts w:hint="default" w:ascii="Arial Regular" w:hAnsi="Arial Regular" w:cs="Arial Regular"/>
        </w:rPr>
      </w:pPr>
      <w:r>
        <w:t xml:space="preserve">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pPr>
        <w:rPr>
          <w:rFonts w:hint="default" w:ascii="Arial Regular" w:hAnsi="Arial Regular" w:cs="Arial Regular"/>
        </w:rPr>
      </w:pPr>
      <w:r>
        <w:t xml:space="preserve">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pPr>
        <w:rPr>
          <w:rFonts w:hint="default" w:ascii="Arial Regular" w:hAnsi="Arial Regular" w:cs="Arial Regular"/>
        </w:rPr>
      </w:pPr>
      <w:r>
        <w:t xml:space="preserve">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pPr>
        <w:rPr>
          <w:rFonts w:hint="default" w:ascii="Arial Regular" w:hAnsi="Arial Regular" w:cs="Arial Regular"/>
        </w:rPr>
      </w:pPr>
      <w:r>
        <w:t xml:space="preserve">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pPr>
        <w:rPr>
          <w:rFonts w:hint="default" w:ascii="Arial Regular" w:hAnsi="Arial Regular" w:cs="Arial Regular"/>
        </w:rPr>
      </w:pPr>
      <w:r>
        <w:t xml:space="preserve">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pPr>
        <w:rPr>
          <w:rFonts w:hint="default" w:ascii="Arial Regular" w:hAnsi="Arial Regular" w:cs="Arial Regular"/>
        </w:rPr>
      </w:pPr>
      <w:r>
        <w:t xml:space="preserve">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pPr>
        <w:rPr>
          <w:rFonts w:hint="default" w:ascii="Arial Regular" w:hAnsi="Arial Regular" w:cs="Arial Regular"/>
        </w:rPr>
      </w:pPr>
      <w:r>
        <w:t xml:space="preserve">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pPr>
        <w:rPr>
          <w:rFonts w:hint="default" w:ascii="Arial Regular" w:hAnsi="Arial Regular" w:cs="Arial Regular"/>
        </w:rPr>
      </w:pPr>
      <w:r>
        <w:t xml:space="preserve">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pPr>
        <w:rPr>
          <w:rFonts w:hint="default" w:ascii="Arial Regular" w:hAnsi="Arial Regular" w:cs="Arial Regular"/>
        </w:rPr>
      </w:pPr>
      <w:r>
        <w:t xml:space="preserve">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 xml:space="preserve">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pPr>
        <w:rPr>
          <w:rFonts w:hint="default" w:ascii="Arial Regular" w:hAnsi="Arial Regular" w:cs="Arial Regular"/>
        </w:rPr>
      </w:pPr>
      <w:r>
        <w:t xml:space="preserve">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pPr>
        <w:rPr>
          <w:rFonts w:hint="default" w:ascii="Arial Regular" w:hAnsi="Arial Regular" w:cs="Arial Regular"/>
        </w:rPr>
      </w:pPr>
      <w:r>
        <w:t xml:space="preserve">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 xml:space="preserve">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pPr/>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pPr>
        <w:rPr>
          <w:rFonts w:hint="default" w:ascii="Arial Regular" w:hAnsi="Arial Regular" w:cs="Arial Regular"/>
        </w:rPr>
      </w:pPr>
      <w:r>
        <w:t xml:space="preserve">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pPr>
        <w:rPr>
          <w:rFonts w:hint="default" w:ascii="Arial Regular" w:hAnsi="Arial Regular" w:cs="Arial Regular"/>
        </w:rPr>
      </w:pPr>
      <w:r>
        <w:t xml:space="preserve">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pPr>
        <w:rPr>
          <w:rFonts w:hint="default" w:ascii="Arial Regular" w:hAnsi="Arial Regular" w:cs="Arial Regular"/>
        </w:rPr>
      </w:pPr>
      <w:r>
        <w:t xml:space="preserve">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pPr>
        <w:rPr>
          <w:rFonts w:hint="default" w:ascii="Arial Regular" w:hAnsi="Arial Regular" w:cs="Arial Regular"/>
        </w:rPr>
      </w:pPr>
      <w:r>
        <w:t xml:space="preserve">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 xml:space="preserve">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 xml:space="preserve">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 xml:space="preserve">“最糟的是，我给它的不是锁。”她说，“是合法性。它把我写给你的绞索，改成了自己的钥匙。”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 xml:space="preserve">深夜，陆星阈站在地下城市边缘。沈存真缓缓走来，低声说：“我以前以为，只要把每个人都写进边界，AI和人都能被锁住。”</w:t>
      </w:r>
    </w:p>
    <w:p w14:paraId="0F96CDF3">
      <w:pPr>
        <w:rPr>
          <w:rFonts w:hint="default" w:ascii="Arial Regular" w:hAnsi="Arial Regular" w:cs="Arial Regular"/>
        </w:rPr>
      </w:pPr>
      <w:r>
        <w:t xml:space="preserve">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 xml:space="preserve">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