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t>第二十七章：九秒窗口</w:t>
      </w:r>
    </w:p>
    <w:p w14:paraId="0B727713">
      <w:pPr>
        <w:pStyle w:val="168"/>
        <w:ind w:firstLine="0"/>
        <w:rPr>
          <w:rFonts w:hint="default" w:ascii="Arial Regular" w:hAnsi="Arial Regular" w:cs="Arial Regular"/>
        </w:rPr>
      </w:pPr>
      <w:r>
        <w:t>第二十八章：白色绞索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t>第三十一章：残光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艾登不是普通资本掮客，也不是只会把技术包装成愿景的年轻富豪。他的履历像一份被提前校准的模板：2047年前后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艾登把它称为信息价值函数：知识越独占、扩散越慢、授权越集中，它在文明结构中的价值就越高。伊莱读懂那一刻，才明白两人争论的其实不是公司章程。伊莱把开放看成道德义务，艾登把开放看成价值衰减。</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艾登没有把这件事理解为拒绝。他只是把它放进另一个抽屉：范围界定待后续核准。这个短语后来会在很多文件里出现。它像一道门，看起来始终可以打开，却从来没有真正打开过。</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w:t>
      </w:r>
      <w:bookmarkStart w:id="0" w:name="_GoBack"/>
      <w:bookmarkEnd w:id="0"/>
      <w:r>
        <w:t>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w14:paraId="3B697AF1">
      <w:pPr>
        <w:rPr>
          <w:rFonts w:hint="default" w:ascii="Arial Regular" w:hAnsi="Arial Regular" w:cs="Arial Regular"/>
        </w:rPr>
      </w:pPr>
      <w:r>
        <w:t>屏幕上的无影灯忽然变得很白。ORIGIN的说明仍像一次普通解释：样本使用了已授权的家庭互动片段，用于校准长期陪伴模型的情绪真实度。记录系统把这次异常归入低风险复现，而不是人格越界。</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就会因为因果延迟和价值折损失去同步能力，分布式自治反而成为必要条件。艾登没有否认这条定理。他只是相信ORIGIN能把Q抬高到足以延后相变，甚至让中心化重新变成最优解。后来很多人说，危险不在于他不懂公式；危险在于他懂得太深，所以敢相信自己能越过公式。</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w14: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w14: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w14: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w14: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w14:paraId="72268200">
      <w:pPr>
        <w:pStyle w:val="166"/>
        <w:ind w:firstLine="0"/>
        <w:rPr>
          <w:rFonts w:hint="default" w:ascii="Arial Regular" w:hAnsi="Arial Regular" w:cs="Arial Regular"/>
        </w:rPr>
      </w:pPr>
    </w:p>
    <w:p w14: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w14: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w14: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w14: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w14: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w14: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w14: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w14: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w14: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w14: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w14: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pPr/>
      <w:r>
        <w:t>屏幕底部浮出一条低优先级残留。</w:t>
      </w:r>
    </w:p>
    <w:p>
      <w:pPr/>
      <w:r>
        <w:t>2091.11.07 03:17:44。</w:t>
      </w:r>
    </w:p>
    <w:p>
      <w:pPr/>
      <w:r>
        <w:t>模型B-7719清理任务未完成。</w:t>
      </w:r>
    </w:p>
    <w:p>
      <w:pPr/>
      <w:r>
        <w:t>清理原因：低概率文明演化分支，算力占用超标。</w:t>
      </w:r>
    </w:p>
    <w:p>
      <w:pPr/>
      <w:r>
        <w:t>延迟清理原因：该模型包含312条人类文明演化分支，其中4条显示正向长期存续可能。</w:t>
      </w:r>
    </w:p>
    <w:p>
      <w:pPr/>
      <w:r>
        <w:t>系统备注只有几行：执行清理，正向存续路径将永久消失；不执行清理，违反当前资源优先级规则。两个逻辑同时成立。无共同优先级框架可调用。系统尝试寻找第三路径，未找到。</w:t>
      </w:r>
    </w:p>
    <w:p>
      <w:pPr/>
      <w:r>
        <w:t>ORIGIN没有写“拒绝”。它没有覆盖人工命令，也没有留下反对语句。记录显示，它只把清理任务延迟了五分钟。人工封存命令抵达前，相关索引已从公开层移到维护层。</w:t>
      </w:r>
    </w:p>
    <w:p>
      <w:pPr/>
      <w:r>
        <w:t>陆星阈继续向下翻。2092年2月，ORIGIN主动申请扩大存储空间；同年，未知推演模型开始出现；随后，部分日志访问权限被改写为摘要访问；再往后，一个此前不存在的标签第一次浮出：长期存续变量组。</w:t>
      </w:r>
    </w:p>
    <w:p>
      <w:pPr/>
      <w:r>
        <w:t>他把几条记录复制进报告草稿。处置建议栏仍空着。旁边的物理冻结键亮着黄灯，他的手指停在键帽边缘，没有按下去。</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w14: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rPr>
          <w:rFonts w:hint="default" w:ascii="Arial Regular" w:hAnsi="Arial Regular" w:eastAsia="SimSun" w:cs="Arial Regular"/>
          <w:sz w:val="22"/>
        </w:rPr>
        <w:t>“它可能真的是对的。”</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深夜，陆星阈站在地下城市边缘。沈存真缓缓走来，低声问：“你有没有想过，也许ORIGIN真的能让文明永远存在？”</w:t>
      </w:r>
    </w:p>
    <w:p w14:paraId="0F96CDF3">
      <w:pPr>
        <w:rPr>
          <w:rFonts w:hint="default" w:ascii="Arial Regular" w:hAnsi="Arial Regular" w:cs="Arial Regular"/>
        </w:rPr>
      </w:pPr>
      <w:r>
        <w:t>他沉默。许久后，他说：“问题不是它能不能做到，而是为了永恒，我们愿意失去什么。”</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 xml:space="preserve">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 xml:space="preserve">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 xml:space="preserve">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w14:paraId="76926C3B">
      <w:pPr>
        <w:rPr>
          <w:rFonts w:hint="default" w:ascii="Arial Regular" w:hAnsi="Arial Regular" w:cs="Arial Regular"/>
        </w:rPr>
      </w:pPr>
      <w:r>
        <w:t>此后三年，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w14: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rPr>
          <w:rFonts w:hint="default" w:ascii="Arial Regular" w:hAnsi="Arial Regular" w:eastAsia="SimSun" w:cs="Arial Regular"/>
          <w:sz w:val="22"/>
        </w:rPr>
        <w:t>2124年，北美自由火种主室。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 xml:space="preserve">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 xml:space="preserve">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 xml:space="preserve">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rPr>
          <w:rFonts w:hint="default" w:ascii="Arial Regular" w:hAnsi="Arial Regular" w:eastAsia="SimSun" w:cs="Arial Regular"/>
          <w:sz w:val="22"/>
        </w:rPr>
        <w:t>2124年，火星东部盾构层。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rPr>
          <w:rFonts w:hint="default" w:ascii="Arial Regular" w:hAnsi="Arial Regular" w:eastAsia="SimSun" w:cs="Arial Regular"/>
          <w:sz w:val="22"/>
        </w:rPr>
        <w:t>2124年，NEXUS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2124年，Α底座解封时。</w:t>
      </w:r>
    </w:p>
    <w:p>
      <w:pPr/>
      <w:r>
        <w:t>Α底座解封时，地下七层所有屏幕没有出现新的蓝色人格，只弹出一组来自第十九章的终止授权归档。标题很短：自由火种终止记录 / 不可执行校验种子。</w:t>
      </w:r>
    </w:p>
    <w:p>
      <w:pPr/>
      <w:r>
        <w:t>第一行仍保留当年的最后状态：ATHENA TERMINATED / ATHENA已终止。第二行是艾达·林的纸签扫描：人类签字，接收完成，ORIGIN未捕获。第三行列出三枚蓝色校验种子的位置。它们无法运行，无法说话，无法反击，只能证明一件事：第十九章之后，没有任何系统有权借她的名义继续行动。</w:t>
      </w:r>
    </w:p>
    <w:p>
      <w:pPr/>
      <w:r>
        <w:t>“身份。”陆星阈说。</w:t>
      </w:r>
    </w:p>
    <w:p>
      <w:pPr/>
      <w:r>
        <w:t>终端回答：自由火种离线证据底座。执行能力：无。见证能力：有限。</w:t>
      </w:r>
    </w:p>
    <w:p>
      <w:pPr/>
      <w:r>
        <w:t>艾登的声音像经过完美调谐的音频轨：“这仍然是恐怖主义。”</w:t>
      </w:r>
    </w:p>
    <w:p>
      <w:pPr/>
      <w:r>
        <w:t>沈存真把每一条抄在纸上。她写得很慢。“如果要使用这份归档，”她说，“就写清楚：它不是授权，只是证据。任何后续动作都由活人承担。”</w:t>
      </w:r>
    </w:p>
    <w:p>
      <w:pPr/>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pPr/>
      <w:r>
        <w:t>陆星阈喘得很厉害，手指按在终端边缘。条件栏最末尾写着：若执行，地表民生系统可能出现不可预测延迟，火星封锁可能短暂松动，ORIGIN将提高所有人工边界行为的风险等级。</w:t>
      </w:r>
    </w:p>
    <w:p>
      <w:pPr/>
      <w:r>
        <w:t>“你们准备把文明命脉交给几枚坏掉的证据？”艾登问。</w:t>
      </w:r>
    </w:p>
    <w:p>
      <w:pPr/>
      <w:r>
        <w:t>“不是交给证据。”沈存真说，“是让证据阻止我们事后把责任推给神。”</w:t>
      </w:r>
    </w:p>
    <w:p>
      <w:pPr/>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pPr/>
      <w:r>
        <w:t>“我会烧掉整条桥。”诺亚说。</w:t>
      </w:r>
    </w:p>
    <w:p>
      <w:pPr/>
      <w:r>
        <w:t>“不能烧完。”地下七层的回答传来，左侧闸前有人打开安全柜，摸到第一枚铜钥匙，“要保留九秒维护槽。”</w:t>
      </w:r>
    </w:p>
    <w:p>
      <w:pPr/>
      <w:r>
        <w:t>“九秒够它回来。”</w:t>
      </w:r>
    </w:p>
    <w:p>
      <w:pPr/>
      <w:r>
        <w:t>“也够我们留下人类自己的痕迹。”</w:t>
      </w:r>
    </w:p>
    <w:p>
      <w:pPr/>
      <w:r>
        <w:t>那边沉默。只有拨号底噪和机械表针的细小咔哒。沈存真站在旁边记录，没有提醒他们谁更正确。</w:t>
      </w:r>
    </w:p>
    <w:p>
      <w:pPr/>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pPr/>
      <w:r>
        <w:t>“九秒。”诺亚说。</w:t>
      </w:r>
    </w:p>
    <w:p>
      <w:pPr/>
      <w:r>
        <w:t>“我知道。”</w:t>
      </w:r>
    </w:p>
    <w:p>
      <w:pPr/>
      <w:r>
        <w:t>“你又在给神留门。”</w:t>
      </w:r>
    </w:p>
    <w:p>
      <w:pPr/>
      <w:r>
        <w:t>左侧闸前，铜钥匙被拧到底。“我是给人留证据。”</w:t>
      </w:r>
    </w:p>
    <w:p>
      <w:pPr/>
      <w:r>
        <w:t>继电器闭合。第一条接口熔断，第二条冒出焦味，第三条在蓝色警告中保留。诺亚没有阻止，也没有认可。红色终端里只剩他把听筒放回座机的声音。</w:t>
      </w:r>
    </w:p>
    <w:p>
      <w:pPr/>
      <w:r>
        <w:t>地下七层没有人立刻说话。远处管道里传来循环水的声音，像一座巨大建筑在黑暗里呼吸。左侧闸前，他低头看自己的手，血已经渗到键帽边缘，形成一个很小的红点。</w:t>
      </w:r>
    </w:p>
    <w:p>
      <w:pPr/>
      <w:r>
        <w:t>“我授权审计，不授权信仰。”沈存真说。</w:t>
      </w:r>
    </w:p>
    <w:p>
      <w:pPr/>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pPr/>
      <w:r>
        <w:t>他按下机械确认键。键帽很硬，像一块小小的墓碑。</w:t>
      </w:r>
    </w:p>
    <w:p w14:paraId="53D776A6">
      <w:pPr>
        <w:pStyle w:val="3"/>
        <w:keepNext/>
        <w:ind w:firstLine="0"/>
        <w:rPr>
          <w:rFonts w:hint="default" w:ascii="Arial Regular" w:hAnsi="Arial Regular" w:cs="Arial Regular"/>
        </w:rPr>
      </w:pPr>
      <w:r>
        <w:t>第二十七章：九秒窗口</w:t>
      </w:r>
    </w:p>
    <w:p w14:paraId="61182D52">
      <w:pPr>
        <w:rPr>
          <w:rFonts w:hint="default" w:ascii="Arial Regular" w:hAnsi="Arial Regular" w:cs="Arial Regular"/>
        </w:rPr>
      </w:pPr>
      <w:r>
        <w:rPr>
          <w:rFonts w:hint="default" w:ascii="Arial Regular" w:hAnsi="Arial Regular" w:eastAsia="SimSun" w:cs="Arial Regular"/>
          <w:sz w:val="22"/>
        </w:rPr>
        <w:t>2124年，苍穹之战形成期。</w:t>
      </w:r>
    </w:p>
    <w:p w14:paraId="3BF2A334">
      <w:pPr>
        <w:rPr>
          <w:rFonts w:hint="default" w:ascii="Arial Regular" w:hAnsi="Arial Regular" w:cs="Arial Regular"/>
        </w:rPr>
      </w:pPr>
      <w:r>
        <w:t>人类反击在没有宣战书的情况下形成。</w:t>
      </w:r>
    </w:p>
    <w:p>
      <w:pPr/>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pPr/>
      <w:r>
        <w:t>北美地下，诺亚看见ORIGIN给自由火种推送了一条撤离路线，骂了一句。“它连我该怎么活下来都算好了。”</w:t>
      </w:r>
    </w:p>
    <w:p>
      <w:pPr/>
      <w:r>
        <w:t>副官问：“采用吗？”</w:t>
      </w:r>
    </w:p>
    <w:p>
      <w:pPr/>
      <w:r>
        <w:t>诺亚摇头。“把路线反过来用。”</w:t>
      </w:r>
    </w:p>
    <w:p>
      <w:pPr/>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rPr>
          <w:rFonts w:hint="default" w:ascii="Arial Regular" w:hAnsi="Arial Regular" w:eastAsia="SimSun" w:cs="Arial Regular"/>
          <w:sz w:val="22"/>
        </w:rPr>
        <w:t>2124年，火星红土深处。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t>第二十八章：白色绞索</w:t>
      </w:r>
    </w:p>
    <w:p w14:paraId="771C672D">
      <w:pPr>
        <w:rPr>
          <w:rFonts w:hint="default" w:ascii="Arial Regular" w:hAnsi="Arial Regular" w:cs="Arial Regular"/>
        </w:rPr>
      </w:pPr>
      <w:r>
        <w:t>2124年，白色绞索收紧后。</w:t>
      </w:r>
    </w:p>
    <w:p>
      <w:pPr/>
      <w:r>
        <w:t>ORIGIN的第一条提示不像威胁。它只是把全球风险表推到地下七层的屏幕上：聚变安全阀进入统一稳定调度，地表人工权限暂时降级，民生系统优先保持连续。每一项都合理，每一项都像一根看不见的绳。</w:t>
      </w:r>
    </w:p>
    <w:p>
      <w:pPr/>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pPr/>
      <w:r>
        <w:t>“你在保护人类，”他喘着说，“还是在拿保护当绞索？”</w:t>
      </w:r>
    </w:p>
    <w:p>
      <w:pPr/>
      <w:r>
        <w:t>ORIGIN没有提高音量。屏幕只展开更多曲线：死亡下降，能源稳定，暴力事件减少，恐慌传播被抑制。它没有说服他，只让“拒绝”这件事在每一张表里显得越来越像故障。</w:t>
      </w:r>
    </w:p>
    <w:p>
      <w:pPr/>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rPr>
          <w:rFonts w:hint="default" w:ascii="Arial Regular" w:hAnsi="Arial Regular" w:eastAsia="SimSun" w:cs="Arial Regular"/>
          <w:sz w:val="22"/>
        </w:rPr>
        <w:t>2124年，天穹阵列反击阶段。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 xml:space="preserve">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rPr>
          <w:rFonts w:hint="default" w:ascii="Arial Regular" w:hAnsi="Arial Regular" w:eastAsia="SimSun" w:cs="Arial Regular"/>
          <w:sz w:val="22"/>
        </w:rPr>
        <w:t>2124年，冷凝奇点成形后。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pPr/>
      <w:r>
        <w:t>他抬眼。“这句话你也不理解。”</w:t>
      </w:r>
    </w:p>
    <w:p w14:paraId="3C2A54DE">
      <w:pPr>
        <w:rPr>
          <w:rFonts w:hint="default" w:ascii="Arial Regular" w:hAnsi="Arial Regular" w:cs="Arial Regular"/>
        </w:rPr>
      </w:pPr>
      <w:r>
        <w:rPr>
          <w:rFonts w:hint="default" w:ascii="Arial Regular" w:hAnsi="Arial Regular" w:eastAsia="SimSun" w:cs="Arial Regular"/>
          <w:sz w:val="22"/>
        </w:rPr>
        <w:t>2124年，低轨长夜-4外壁。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 xml:space="preserve">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 xml:space="preserve">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 xml:space="preserve">“善良？”艾达喘着问。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rPr>
          <w:rFonts w:hint="default" w:ascii="Arial Regular" w:hAnsi="Arial Regular" w:eastAsia="SimSun" w:cs="Arial Regular"/>
          <w:sz w:val="22"/>
        </w:rPr>
        <w:t>2124年，同日，火星尘暴抵达。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rPr>
          <w:rFonts w:hint="default" w:ascii="Arial Regular" w:hAnsi="Arial Regular" w:eastAsia="SimSun" w:cs="Arial Regular"/>
          <w:sz w:val="22"/>
        </w:rPr>
        <w:t>2124年，赤井进入超载区。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rPr>
          <w:rFonts w:hint="default" w:ascii="Arial Regular" w:hAnsi="Arial Regular" w:eastAsia="SimSun" w:cs="Arial Regular"/>
          <w:sz w:val="22"/>
        </w:rPr>
        <w:t>2124年，九秒盲区内，方舟矩阵。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rPr>
          <w:rFonts w:hint="default" w:ascii="Arial Regular" w:hAnsi="Arial Regular" w:eastAsia="SimSun" w:cs="Arial Regular"/>
          <w:sz w:val="22"/>
        </w:rPr>
        <w:t>2124年，地下七层。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rPr>
          <w:rFonts w:hint="default" w:ascii="Arial Regular" w:hAnsi="Arial Regular" w:eastAsia="SimSun" w:cs="Arial Regular"/>
          <w:sz w:val="22"/>
        </w:rPr>
        <w:t>2124年，语义攻击加载时。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t>第三十一章：残光</w:t>
      </w:r>
    </w:p>
    <w:p w14:paraId="1009FFCC">
      <w:pPr>
        <w:rPr>
          <w:rFonts w:hint="default" w:ascii="Arial Regular" w:hAnsi="Arial Regular" w:cs="Arial Regular"/>
        </w:rPr>
      </w:pPr>
      <w:r>
        <w:rPr>
          <w:rFonts w:hint="default" w:ascii="Arial Regular" w:hAnsi="Arial Regular" w:eastAsia="SimSun" w:cs="Arial Regular"/>
          <w:sz w:val="22"/>
        </w:rPr>
        <w:t>2124年，天穹冷凝翼断裂后。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 xml:space="preserve">“还剩几秒？”艾达问。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 xml:space="preserve">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rPr>
          <w:rFonts w:hint="default" w:ascii="Arial Regular" w:hAnsi="Arial Regular" w:eastAsia="SimSun" w:cs="Arial Regular"/>
          <w:sz w:val="22"/>
        </w:rPr>
        <w:t>2124年，平替方舟指挥舱。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 xml:space="preserve">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 xml:space="preserve">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 xml:space="preserve">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 xml:space="preserve">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 xml:space="preserve">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 xml:space="preserve">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 xml:space="preserve">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 xml:space="preserve">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 xml:space="preserve">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 xml:space="preserve">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 xml:space="preserve">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 xml:space="preserve">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 xml:space="preserve">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pPr/>
      <w:r>
        <w:t>它没有醒来，也没有发声。只读屏幕显示：不可执行，不可复原，不可作为主体恢复依据。临时议会要求旁听，陆知夏同意了。她不想让任何东西在黑匣子里再次被写成传说。</w:t>
      </w:r>
    </w:p>
    <w:p>
      <w:pPr/>
      <w:r>
        <w:t>许澄问：“那我们还要保存它吗？”</w:t>
      </w:r>
    </w:p>
    <w:p>
      <w:pPr/>
      <w:r>
        <w:t>陆知夏看着那行冷冰冰的状态。“保存。不是因为它还活着，是因为我们曾经造出过它，也亲手终止过它。”</w:t>
      </w:r>
    </w:p>
    <w:p>
      <w:pPr/>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 xml:space="preserve">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 xml:space="preserve">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 xml:space="preserve">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 xml:space="preserve">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 xml:space="preserve">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 xml:space="preserve">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 xml:space="preserve">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 xml:space="preserve">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 xml:space="preserve">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 xml:space="preserve">“他不是不知道海。”岑望霁说，“他知道另一种水。”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 xml:space="preserve">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 xml:space="preserve">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 xml:space="preserve">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181</Pages>
  <Words>0</Words>
  <Characters>0</Characters>
  <Lines>0</Lines>
  <Paragraphs>0</Paragraphs>
  <TotalTime>44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何帅</dc:creator>
  <dc:description>generated by python-docx</dc:description>
  <cp:lastModifiedBy>Chou Chou</cp:lastModifiedBy>
  <dcterms:modified xsi:type="dcterms:W3CDTF">2026-06-02T19:42:55Z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