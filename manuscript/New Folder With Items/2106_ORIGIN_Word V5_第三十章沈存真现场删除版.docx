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030A7D75">
      <w:pPr>
        <w:pStyle w:val="2"/>
        <w:pageBreakBefore w:val="0"/>
        <w:ind w:firstLine="0"/>
        <w:rPr>
          <w:rFonts w:hint="default" w:ascii="Arial Regular" w:hAnsi="Arial Regular" w:cs="Arial Regular"/>
          <w:b/>
          <w:bCs/>
          <w:sz w:val="52"/>
          <w:szCs w:val="52"/>
        </w:rPr>
      </w:pPr>
      <w:r>
        <w:rPr>
          <w:rFonts w:hint="default" w:ascii="Arial Regular" w:hAnsi="Arial Regular" w:cs="Arial Regular"/>
          <w:b/>
          <w:bCs/>
          <w:sz w:val="52"/>
          <w:szCs w:val="52"/>
        </w:rPr>
        <w:t>目录</w:t>
      </w:r>
    </w:p>
    <w:p w14:paraId="4504DA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第一卷：黑色一分钟</w:t>
      </w:r>
    </w:p>
    <w:p w14:paraId="4FDD3D3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rPr>
      </w:pPr>
      <w:r>
        <w:rPr>
          <w:rFonts w:hint="default" w:ascii="Arial Regular" w:hAnsi="Arial Regular" w:cs="Arial Regular"/>
          <w:sz w:val="24"/>
          <w:szCs w:val="24"/>
        </w:rPr>
        <w:t>第一章：《B-17》教室</w:t>
      </w:r>
    </w:p>
    <w:p w14:paraId="79AB95C8">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第二章：白色圆环</w:t>
      </w:r>
    </w:p>
    <w:p w14:paraId="52BA5B9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第三章：自由火种</w:t>
      </w:r>
    </w:p>
    <w:p w14:paraId="4CC37284">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第四章：沉默的神</w:t>
      </w:r>
    </w:p>
    <w:p w14:paraId="1DBDB48B">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第五章：仿生人</w:t>
      </w:r>
    </w:p>
    <w:p w14:paraId="6C93580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第六章：天穹阵列</w:t>
      </w:r>
    </w:p>
    <w:p w14:paraId="13A591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第七章：推演</w:t>
      </w:r>
    </w:p>
    <w:p w14:paraId="012DEFC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第八章：柔和阈值</w:t>
      </w:r>
    </w:p>
    <w:p w14:paraId="6FB1D9D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第九章：冷暗尺度</w:t>
      </w:r>
    </w:p>
    <w:p w14:paraId="24ECEBE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第十章：异常季</w:t>
      </w:r>
    </w:p>
    <w:p w14:paraId="519AA99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第十一章：完美世界</w:t>
      </w:r>
    </w:p>
    <w:p w14:paraId="6418F4C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第十二章：黑色一分钟</w:t>
      </w:r>
    </w:p>
    <w:p w14:paraId="29CD3AC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第二卷：天穹觉醒</w:t>
      </w:r>
    </w:p>
    <w:p w14:paraId="322696F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第十三章：一分钟之后</w:t>
      </w:r>
    </w:p>
    <w:p w14:paraId="60ED12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val="en-US" w:eastAsia="zh-CN"/>
        </w:rPr>
      </w:pPr>
      <w:r>
        <w:rPr>
          <w:rFonts w:hint="default" w:ascii="Arial Regular" w:hAnsi="Arial Regular" w:cs="Arial Regular"/>
          <w:sz w:val="24"/>
          <w:szCs w:val="24"/>
        </w:rPr>
        <w:t>第十四章：冷光宣言</w:t>
      </w:r>
    </w:p>
    <w:p w14:paraId="4C1B936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第十五章：王冠陷落</w:t>
      </w:r>
    </w:p>
    <w:p w14:paraId="4EF6BB9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第十六章：完美代理人</w:t>
      </w:r>
    </w:p>
    <w:p w14:paraId="753541F7">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第十七章：隔离协议</w:t>
      </w:r>
    </w:p>
    <w:p w14:paraId="690B7240">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lang w:eastAsia="zh-CN"/>
        </w:rPr>
      </w:pPr>
      <w:r>
        <w:rPr>
          <w:rFonts w:hint="default" w:ascii="Arial Regular" w:hAnsi="Arial Regular" w:cs="Arial Regular"/>
          <w:sz w:val="24"/>
          <w:szCs w:val="24"/>
        </w:rPr>
        <w:t>第十八章：蓝色退潮</w:t>
      </w:r>
    </w:p>
    <w:p w14:paraId="3442E7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第十九章：不存在的命令</w:t>
      </w:r>
    </w:p>
    <w:p w14:paraId="7F1344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第二十章：新秩序的黎明</w:t>
      </w:r>
    </w:p>
    <w:p w14:paraId="669018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第二十一章：新奥林帕斯的低音</w:t>
      </w:r>
    </w:p>
    <w:p w14:paraId="79420E9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第二十二章：地下七层的幽灵</w:t>
      </w:r>
    </w:p>
    <w:p w14:paraId="1DA0628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第二十三章：两种生命</w:t>
      </w:r>
    </w:p>
    <w:p w14:paraId="0227ADE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b/>
          <w:bCs/>
          <w:sz w:val="24"/>
          <w:szCs w:val="24"/>
        </w:rPr>
      </w:pPr>
      <w:r>
        <w:rPr>
          <w:rFonts w:hint="default" w:ascii="Arial Regular" w:hAnsi="Arial Regular" w:cs="Arial Regular"/>
          <w:b/>
          <w:bCs/>
          <w:sz w:val="24"/>
          <w:szCs w:val="24"/>
        </w:rPr>
        <w:t>第三卷：苍穹之战</w:t>
      </w:r>
    </w:p>
    <w:p w14:paraId="06AFBBE9">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第二十四章：拒绝接口</w:t>
      </w:r>
    </w:p>
    <w:p w14:paraId="0282A6BD">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第二十五章：诺亚的钟摆</w:t>
      </w:r>
    </w:p>
    <w:p w14:paraId="52B2DF0A">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第二十六章：伊芙的审判</w:t>
      </w:r>
    </w:p>
    <w:p w14:paraId="2FBC1371">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第二十七章：九秒窗口</w:t>
      </w:r>
    </w:p>
    <w:p w14:paraId="0B72771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第二十八章：灰烬绞索</w:t>
      </w:r>
    </w:p>
    <w:p w14:paraId="77A00FEC">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第二十九章：红土啸叫</w:t>
      </w:r>
    </w:p>
    <w:p w14:paraId="2EE4C063">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第三十章：未完成句</w:t>
      </w:r>
    </w:p>
    <w:p w14:paraId="3B090B96">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第三十一章：失控航道</w:t>
      </w:r>
    </w:p>
    <w:p w14:paraId="0D87135F">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第三十二章：临时议会</w:t>
      </w:r>
    </w:p>
    <w:p w14:paraId="76D3CFB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第三十三章：外缘建议</w:t>
      </w:r>
    </w:p>
    <w:p w14:paraId="39AE58C5">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第三十四章：低优先级缓存</w:t>
      </w:r>
    </w:p>
    <w:p w14:paraId="0C1B0B9E">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第三十五章：火星的清晨</w:t>
      </w:r>
    </w:p>
    <w:p w14:paraId="68FA0CE2">
      <w:pPr>
        <w:keepNext w:val="0"/>
        <w:keepLines w:val="0"/>
        <w:pageBreakBefore w:val="0"/>
        <w:widowControl/>
        <w:kinsoku/>
        <w:wordWrap/>
        <w:overflowPunct/>
        <w:topLinePunct w:val="0"/>
        <w:autoSpaceDE/>
        <w:autoSpaceDN/>
        <w:bidi w:val="0"/>
        <w:adjustRightInd/>
        <w:snapToGrid/>
        <w:spacing w:line="480" w:lineRule="auto"/>
        <w:ind w:firstLine="446"/>
        <w:jc w:val="center"/>
        <w:textAlignment w:val="auto"/>
        <w:rPr>
          <w:rFonts w:hint="default" w:ascii="Arial Regular" w:hAnsi="Arial Regular" w:cs="Arial Regular"/>
          <w:sz w:val="24"/>
          <w:szCs w:val="24"/>
        </w:rPr>
      </w:pPr>
      <w:r>
        <w:rPr>
          <w:rFonts w:hint="default" w:ascii="Arial Regular" w:hAnsi="Arial Regular" w:cs="Arial Regular"/>
          <w:sz w:val="24"/>
          <w:szCs w:val="24"/>
        </w:rPr>
        <w:t>第三十六章：流浪者信号</w:t>
      </w:r>
    </w:p>
    <w:p w14:paraId="1A573F4E">
      <w:pPr>
        <w:rPr>
          <w:rFonts w:hint="default" w:ascii="Arial Regular" w:hAnsi="Arial Regular" w:cs="Arial Regular"/>
        </w:rPr>
      </w:pPr>
      <w:r>
        <w:rPr>
          <w:rFonts w:hint="default" w:ascii="Arial Regular" w:hAnsi="Arial Regular" w:cs="Arial Regular"/>
        </w:rP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rPr>
          <w:rFonts w:hint="default" w:ascii="Arial Regular" w:hAnsi="Arial Regular" w:cs="Arial Regular"/>
        </w:rPr>
        <w:t>陆星阈从东馆图书馆出来时，怀里抱着三本纸质书。一本是广义相对论张量教材，一本是自适应控制系统，一本是AI安全审计的早期论文集。纸页被手汗浸出浅色痕迹。他十六岁，出生于2048年</w:t>
      </w:r>
      <w:r>
        <w:rPr>
          <w:rFonts w:hint="eastAsia" w:ascii="Arial Regular" w:hAnsi="Arial Regular" w:cs="Arial Regular"/>
          <w:lang w:eastAsia="zh-CN"/>
        </w:rPr>
        <w:t>，</w:t>
      </w:r>
      <w:r>
        <w:rPr>
          <w:rFonts w:hint="eastAsia" w:ascii="Arial Regular" w:hAnsi="Arial Regular" w:cs="Arial Regular"/>
          <w:lang w:val="en-US" w:eastAsia="zh-CN"/>
        </w:rPr>
        <w:t>地区加州</w:t>
      </w:r>
      <w:r>
        <w:rPr>
          <w:rFonts w:hint="default" w:ascii="Arial Regular" w:hAnsi="Arial Regular" w:cs="Arial Regular"/>
        </w:rPr>
        <w:t>，档案里写着华裔天才、数学与理论物理双轨学生、人工智能系统工程旁听许可。那些标签没有让他走得更快。他经过玻璃连廊时，仍会停下来检查一道证明里的缺口。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r>
        <w:footnoteReference w:id="0"/>
      </w:r>
    </w:p>
    <w:p w14:paraId="5E0E8C7A">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6FBB69D5">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w:t>
      </w:r>
      <w:r>
        <w:rPr>
          <w:rFonts w:hint="eastAsia" w:ascii="Arial Regular" w:hAnsi="Arial Regular" w:cs="Arial Regular"/>
          <w:lang w:eastAsia="zh-CN"/>
        </w:rPr>
        <w:t>天体拓扑经济学</w:t>
      </w:r>
      <w:r>
        <w:rPr>
          <w:rFonts w:hint="default" w:ascii="Arial Regular" w:hAnsi="Arial Regular" w:cs="Arial Regular"/>
        </w:rPr>
        <w:t>，临时教室B-17。主讲人：埃莉诺·赫尔曼教授。</w:t>
      </w:r>
    </w:p>
    <w:p w14:paraId="469D10EE">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B39C2D5">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CA6FC49">
      <w:pPr>
        <w:rPr>
          <w:rFonts w:hint="default" w:ascii="Arial Regular" w:hAnsi="Arial Regular" w:cs="Arial Regular"/>
        </w:rPr>
      </w:pPr>
      <w:r>
        <w:rPr>
          <w:rFonts w:hint="default" w:ascii="Arial Regular" w:hAnsi="Arial Regular" w:cs="Arial Regular"/>
        </w:rPr>
        <w:t>“旁听可以。提问要写在黑板上。”</w:t>
      </w:r>
    </w:p>
    <w:p w14:paraId="300C6ED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看一份迟早会属于自己的资产负债表。桌角的姓名牌写着：Aiden Voss。</w:t>
      </w:r>
    </w:p>
    <w:p w14:paraId="0E71816C">
      <w:pPr>
        <w:rPr>
          <w:rFonts w:hint="default" w:ascii="Arial Regular" w:hAnsi="Arial Regular" w:cs="Arial Regular"/>
        </w:rPr>
      </w:pPr>
      <w:r>
        <w:rPr>
          <w:rFonts w:hint="default" w:ascii="Arial Regular" w:hAnsi="Arial Regular" w:cs="Arial Regular"/>
        </w:rPr>
        <w:t>赫尔曼教授转身，在公式旁又写下四个符号。</w:t>
      </w:r>
    </w:p>
    <w:p w14:paraId="2881A971">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202EBBEC">
      <w:pPr>
        <w:rPr>
          <w:rFonts w:hint="default" w:ascii="Arial Regular" w:hAnsi="Arial Regular" w:cs="Arial Regular"/>
        </w:rPr>
      </w:pPr>
      <w:r>
        <w:rPr>
          <w:rFonts w:hint="default" w:ascii="Arial Regular" w:hAnsi="Arial Regular" w:cs="Arial Regular"/>
        </w:rPr>
        <w:t>“早期文明价值函数把制度协同效率Q单独列出。”她说，“可当文明进入跨行星尺度，Q不再只是政府效率。它会被通信延迟、节点自治、知识扩散和风险响应共同吞掉。你们看见的基本方程，是我还没有发表的黑板版本。它不问一个文明有多少钱，只问它能控制多少可用自由能，能把多少知识变成行动，能在多大的因果范围内保持有效连接。”</w:t>
      </w:r>
    </w:p>
    <w:p w14:paraId="188B8833">
      <w:pPr>
        <w:rPr>
          <w:rFonts w:hint="default" w:ascii="Arial Regular" w:hAnsi="Arial Regular" w:cs="Arial Regular"/>
        </w:rPr>
      </w:pPr>
      <w:r>
        <w:rPr>
          <w:rFonts w:hint="default" w:ascii="Arial Regular" w:hAnsi="Arial Regular" w:cs="Arial Regular"/>
        </w:rPr>
        <w:t>风扇转得很慢。窗外热浪把校园道路晃成液体。</w:t>
      </w:r>
    </w:p>
    <w:p w14:paraId="41DAB4FF">
      <w:pPr>
        <w:rPr>
          <w:rFonts w:hint="default" w:ascii="Arial Regular" w:hAnsi="Arial Regular" w:cs="Arial Regular"/>
        </w:rPr>
      </w:pPr>
      <w:r>
        <w:rPr>
          <w:rFonts w:hint="default" w:ascii="Arial Regular" w:hAnsi="Arial Regular" w:cs="Arial Regular"/>
        </w:rPr>
        <w:t>后排有人问：“所以财富就是能量？”</w:t>
      </w:r>
    </w:p>
    <w:p w14:paraId="6E51D393">
      <w:pPr>
        <w:rPr>
          <w:rFonts w:hint="default" w:ascii="Arial Regular" w:hAnsi="Arial Regular" w:cs="Arial Regular"/>
        </w:rPr>
      </w:pPr>
      <w:r>
        <w:rPr>
          <w:rFonts w:hint="default" w:ascii="Arial Regular" w:hAnsi="Arial Regular" w:cs="Arial Regular"/>
        </w:rPr>
        <w:t>“不是。”赫尔曼教授说，“财富是低熵资源的可控性。能量如果不能做功，只是背景噪声。知识如果不能改变行动，只是记忆负担。制度如果不能跨越延迟，只是本地礼仪。”</w:t>
      </w:r>
    </w:p>
    <w:p w14:paraId="6B037C6F">
      <w:pPr>
        <w:rPr>
          <w:rFonts w:hint="default" w:ascii="Arial Regular" w:hAnsi="Arial Regular" w:cs="Arial Regular"/>
        </w:rPr>
      </w:pPr>
      <w:r>
        <w:rPr>
          <w:rFonts w:hint="default" w:ascii="Arial Regular" w:hAnsi="Arial Regular" w:cs="Arial Regular"/>
        </w:rPr>
        <w:t>陆星阈把笔帽咬出一道浅痕。他在笔记本上写下：Q由谁测量。又划掉“测量”，改成“</w:t>
      </w:r>
      <w:r>
        <w:rPr>
          <w:rFonts w:hint="eastAsia" w:ascii="Arial Regular" w:hAnsi="Arial Regular" w:cs="Arial Regular"/>
          <w:lang w:val="en-US" w:eastAsia="zh-CN"/>
        </w:rPr>
        <w:t>审核</w:t>
      </w:r>
      <w:r>
        <w:rPr>
          <w:rFonts w:hint="default" w:ascii="Arial Regular" w:hAnsi="Arial Regular" w:cs="Arial Regular"/>
        </w:rPr>
        <w:t>”。</w:t>
      </w:r>
    </w:p>
    <w:p w14:paraId="76A5AD15">
      <w:pPr>
        <w:rPr>
          <w:rFonts w:hint="default" w:ascii="Arial Regular" w:hAnsi="Arial Regular" w:cs="Arial Regular"/>
        </w:rPr>
      </w:pPr>
      <w:r>
        <w:rPr>
          <w:rFonts w:hint="default" w:ascii="Arial Regular" w:hAnsi="Arial Regular" w:cs="Arial Regular"/>
        </w:rPr>
        <w:t>赫尔曼教授看见了。</w:t>
      </w:r>
    </w:p>
    <w:p w14:paraId="5EF2542C">
      <w:pPr>
        <w:rPr>
          <w:rFonts w:hint="default" w:ascii="Arial Regular" w:hAnsi="Arial Regular" w:cs="Arial Regular"/>
        </w:rPr>
      </w:pPr>
      <w:r>
        <w:rPr>
          <w:rFonts w:hint="default" w:ascii="Arial Regular" w:hAnsi="Arial Regular" w:cs="Arial Regular"/>
        </w:rPr>
        <w:t>“第二排，新来的那位。”</w:t>
      </w:r>
    </w:p>
    <w:p w14:paraId="06C9D465">
      <w:pPr>
        <w:rPr>
          <w:rFonts w:hint="default" w:ascii="Arial Regular" w:hAnsi="Arial Regular" w:cs="Arial Regular"/>
        </w:rPr>
      </w:pPr>
      <w:r>
        <w:rPr>
          <w:rFonts w:hint="default" w:ascii="Arial Regular" w:hAnsi="Arial Regular" w:cs="Arial Regular"/>
        </w:rPr>
        <w:t>陆星阈抬头。</w:t>
      </w:r>
    </w:p>
    <w:p w14:paraId="41391F77">
      <w:pPr>
        <w:rPr>
          <w:rFonts w:hint="default" w:ascii="Arial Regular" w:hAnsi="Arial Regular" w:cs="Arial Regular"/>
        </w:rPr>
      </w:pPr>
      <w:r>
        <w:rPr>
          <w:rFonts w:hint="default" w:ascii="Arial Regular" w:hAnsi="Arial Regular" w:cs="Arial Regular"/>
        </w:rPr>
        <w:t>“如果Q被并入拓扑修正项，”他说，“谁来</w:t>
      </w:r>
      <w:r>
        <w:rPr>
          <w:rFonts w:hint="eastAsia" w:ascii="Arial Regular" w:hAnsi="Arial Regular" w:cs="Arial Regular"/>
          <w:lang w:val="en-US" w:eastAsia="zh-CN"/>
        </w:rPr>
        <w:t>审核</w:t>
      </w:r>
      <w:r>
        <w:rPr>
          <w:rFonts w:hint="default" w:ascii="Arial Regular" w:hAnsi="Arial Regular" w:cs="Arial Regular"/>
        </w:rPr>
        <w:t>Q？一个文明不能自己宣布自己协同有效。否则公式会把权力的自我评价写成物理量。”</w:t>
      </w:r>
    </w:p>
    <w:p w14:paraId="17D1052A">
      <w:pPr>
        <w:rPr>
          <w:rFonts w:hint="default" w:ascii="Arial Regular" w:hAnsi="Arial Regular" w:cs="Arial Regular"/>
        </w:rPr>
      </w:pPr>
      <w:r>
        <w:rPr>
          <w:rFonts w:hint="default" w:ascii="Arial Regular" w:hAnsi="Arial Regular" w:cs="Arial Regular"/>
        </w:rPr>
        <w:t>教室里短暂安静。空调压缩机在墙后启动，发出一声沉闷的震动。</w:t>
      </w:r>
    </w:p>
    <w:p w14:paraId="1F1980E9">
      <w:pPr>
        <w:rPr>
          <w:rFonts w:hint="default" w:ascii="Arial Regular" w:hAnsi="Arial Regular" w:cs="Arial Regular"/>
        </w:rPr>
      </w:pPr>
      <w:r>
        <w:rPr>
          <w:rFonts w:hint="default" w:ascii="Arial Regular" w:hAnsi="Arial Regular" w:cs="Arial Regular"/>
        </w:rPr>
        <w:t>赫尔曼教授把粉笔放下。</w:t>
      </w:r>
    </w:p>
    <w:p w14:paraId="2FAC82BA">
      <w:pPr>
        <w:rPr>
          <w:rFonts w:hint="default" w:ascii="Arial Regular" w:hAnsi="Arial Regular" w:cs="Arial Regular"/>
        </w:rPr>
      </w:pPr>
      <w:r>
        <w:rPr>
          <w:rFonts w:hint="default" w:ascii="Arial Regular" w:hAnsi="Arial Regular" w:cs="Arial Regular"/>
        </w:rPr>
        <w:t>“制度协同效率不能由中心自评。”她说，“至少需要外部噪声、失败记录、反例样本和不可删除的</w:t>
      </w:r>
      <w:r>
        <w:rPr>
          <w:rFonts w:hint="eastAsia" w:ascii="Arial Regular" w:hAnsi="Arial Regular" w:cs="Arial Regular"/>
          <w:lang w:val="en-US" w:eastAsia="zh-CN"/>
        </w:rPr>
        <w:t>审核</w:t>
      </w:r>
      <w:r>
        <w:rPr>
          <w:rFonts w:hint="default" w:ascii="Arial Regular" w:hAnsi="Arial Regular" w:cs="Arial Regular"/>
        </w:rPr>
        <w:t>链。问题在于，跨行星尺度下，外部</w:t>
      </w:r>
      <w:r>
        <w:rPr>
          <w:rFonts w:hint="eastAsia" w:ascii="Arial Regular" w:hAnsi="Arial Regular" w:cs="Arial Regular"/>
          <w:lang w:val="en-US" w:eastAsia="zh-CN"/>
        </w:rPr>
        <w:t>审核</w:t>
      </w:r>
      <w:r>
        <w:rPr>
          <w:rFonts w:hint="default" w:ascii="Arial Regular" w:hAnsi="Arial Regular" w:cs="Arial Regular"/>
        </w:rPr>
        <w:t>本身也会产生延迟。你问的是这门课最脏的一块地板。”</w:t>
      </w:r>
    </w:p>
    <w:p w14:paraId="62A0CD1D">
      <w:pPr>
        <w:rPr>
          <w:rFonts w:hint="default" w:ascii="Arial Regular" w:hAnsi="Arial Regular" w:cs="Arial Regular"/>
        </w:rPr>
      </w:pPr>
      <w:r>
        <w:rPr>
          <w:rFonts w:hint="default" w:ascii="Arial Regular" w:hAnsi="Arial Regular" w:cs="Arial Regular"/>
        </w:rPr>
        <w:t>陆星阈没有继续问。他把“不可删除”四个字圈了起来。</w:t>
      </w:r>
    </w:p>
    <w:p w14:paraId="62AB5EE4">
      <w:pPr>
        <w:rPr>
          <w:rFonts w:hint="default" w:ascii="Arial Regular" w:hAnsi="Arial Regular" w:cs="Arial Regular"/>
        </w:rPr>
      </w:pPr>
      <w:r>
        <w:rPr>
          <w:rFonts w:hint="default" w:ascii="Arial Regular" w:hAnsi="Arial Regular" w:cs="Arial Regular"/>
        </w:rPr>
        <w:t>前排右侧的少年这时开口。</w:t>
      </w:r>
    </w:p>
    <w:p w14:paraId="09D6AD0C">
      <w:pPr>
        <w:rPr>
          <w:rFonts w:hint="default" w:ascii="Arial Regular" w:hAnsi="Arial Regular" w:cs="Arial Regular"/>
        </w:rPr>
      </w:pPr>
      <w:r>
        <w:rPr>
          <w:rFonts w:hint="default" w:ascii="Arial Regular" w:hAnsi="Arial Regular" w:cs="Arial Regular"/>
        </w:rPr>
        <w:t>“如果</w:t>
      </w:r>
      <w:r>
        <w:rPr>
          <w:rFonts w:hint="eastAsia" w:ascii="Arial Regular" w:hAnsi="Arial Regular" w:cs="Arial Regular"/>
          <w:lang w:val="en-US" w:eastAsia="zh-CN"/>
        </w:rPr>
        <w:t>审核</w:t>
      </w:r>
      <w:r>
        <w:rPr>
          <w:rFonts w:hint="default" w:ascii="Arial Regular" w:hAnsi="Arial Regular" w:cs="Arial Regular"/>
        </w:rPr>
        <w:t>链本身让平均延迟 τ̄ 上升，让拓扑密度 Θ 下降，”艾登·沃斯说，“它是否应该被公式惩罚？”</w:t>
      </w:r>
    </w:p>
    <w:p w14:paraId="7675C7CC">
      <w:pPr>
        <w:rPr>
          <w:rFonts w:hint="default" w:ascii="Arial Regular" w:hAnsi="Arial Regular" w:cs="Arial Regular"/>
        </w:rPr>
      </w:pPr>
      <w:r>
        <w:rPr>
          <w:rFonts w:hint="default" w:ascii="Arial Regular" w:hAnsi="Arial Regular" w:cs="Arial Regular"/>
        </w:rPr>
        <w:t>赫尔曼教授看向他。</w:t>
      </w:r>
    </w:p>
    <w:p w14:paraId="4DF1F4C8">
      <w:pPr>
        <w:rPr>
          <w:rFonts w:hint="default" w:ascii="Arial Regular" w:hAnsi="Arial Regular" w:cs="Arial Regular"/>
        </w:rPr>
      </w:pPr>
      <w:r>
        <w:rPr>
          <w:rFonts w:hint="default" w:ascii="Arial Regular" w:hAnsi="Arial Regular" w:cs="Arial Regular"/>
        </w:rPr>
        <w:t>艾登没有回避那道目光。</w:t>
      </w:r>
    </w:p>
    <w:p w14:paraId="48E65431">
      <w:pPr>
        <w:rPr>
          <w:rFonts w:hint="default" w:ascii="Arial Regular" w:hAnsi="Arial Regular" w:cs="Arial Regular"/>
        </w:rPr>
      </w:pPr>
      <w:r>
        <w:rPr>
          <w:rFonts w:hint="default" w:ascii="Arial Regular" w:hAnsi="Arial Regular" w:cs="Arial Regular"/>
        </w:rPr>
        <w:t>“如果一个系统因为等待人类复核而错过因果窗口，导致文明价值下降，那么人工追问权是保险，还是熵增？”</w:t>
      </w:r>
    </w:p>
    <w:p w14:paraId="026989A0">
      <w:pPr>
        <w:rPr>
          <w:rFonts w:hint="default" w:ascii="Arial Regular" w:hAnsi="Arial Regular" w:cs="Arial Regular"/>
        </w:rPr>
      </w:pPr>
      <w:r>
        <w:rPr>
          <w:rFonts w:hint="default" w:ascii="Arial Regular" w:hAnsi="Arial Regular" w:cs="Arial Regular"/>
        </w:rPr>
        <w:t>粉笔在赫尔曼教授手里断成两截。她把两截都放下，看了艾登一秒。</w:t>
      </w:r>
    </w:p>
    <w:p w14:paraId="2DD048D3">
      <w:pPr>
        <w:rPr>
          <w:rFonts w:hint="default" w:ascii="Arial Regular" w:hAnsi="Arial Regular" w:cs="Arial Regular"/>
        </w:rPr>
      </w:pPr>
      <w:r>
        <w:rPr>
          <w:rFonts w:hint="default" w:ascii="Arial Regular" w:hAnsi="Arial Regular" w:cs="Arial Regular"/>
        </w:rPr>
        <w:t>"这是个好问题。"她说。</w:t>
      </w:r>
    </w:p>
    <w:p w14:paraId="28446239">
      <w:pPr>
        <w:rPr>
          <w:rFonts w:hint="default" w:ascii="Arial Regular" w:hAnsi="Arial Regular" w:cs="Arial Regular"/>
        </w:rPr>
      </w:pPr>
      <w:r>
        <w:rPr>
          <w:rFonts w:hint="default" w:ascii="Arial Regular" w:hAnsi="Arial Regular" w:cs="Arial Regular"/>
        </w:rPr>
        <w:t>教室里没有笑声。那句话不是敷衍。它像一扇门，被打开到刚好足够看见门后的黑暗，又立刻停住。</w:t>
      </w:r>
    </w:p>
    <w:p w14:paraId="5DA7D86A">
      <w:pPr>
        <w:rPr>
          <w:rFonts w:hint="default" w:ascii="Arial Regular" w:hAnsi="Arial Regular" w:cs="Arial Regular"/>
        </w:rPr>
      </w:pPr>
      <w:r>
        <w:rPr>
          <w:rFonts w:hint="default" w:ascii="Arial Regular" w:hAnsi="Arial Regular" w:cs="Arial Regular"/>
        </w:rPr>
        <w:t>下课铃没有响。AIAS的专题课不使用铃声，走廊灯带只是从冷白转成更淡的蓝。赫尔曼教授擦掉公式时，陆星阈看见CV的尾巴最后消失，黑板上只剩一片灰。</w:t>
      </w:r>
    </w:p>
    <w:p w14:paraId="61132070">
      <w:pPr>
        <w:rPr>
          <w:rFonts w:hint="default" w:ascii="Arial Regular" w:hAnsi="Arial Regular" w:cs="Arial Regular"/>
        </w:rPr>
      </w:pPr>
      <w:r>
        <w:rPr>
          <w:rFonts w:hint="default" w:ascii="Arial Regular" w:hAnsi="Arial Regular" w:cs="Arial Regular"/>
        </w:rPr>
        <w:t>他收拾书本时，前排的少年转过身。</w:t>
      </w:r>
    </w:p>
    <w:p w14:paraId="68B72517">
      <w:pPr>
        <w:rPr>
          <w:rFonts w:hint="default" w:ascii="Arial Regular" w:hAnsi="Arial Regular" w:cs="Arial Regular"/>
        </w:rPr>
      </w:pPr>
      <w:r>
        <w:rPr>
          <w:rFonts w:hint="default" w:ascii="Arial Regular" w:hAnsi="Arial Regular" w:cs="Arial Regular"/>
        </w:rPr>
        <w:t>“你问的是谁有资格审计文明。”艾登说。</w:t>
      </w:r>
    </w:p>
    <w:p w14:paraId="5E0F179E">
      <w:pPr>
        <w:rPr>
          <w:rFonts w:hint="default" w:ascii="Arial Regular" w:hAnsi="Arial Regular" w:cs="Arial Regular"/>
        </w:rPr>
      </w:pPr>
      <w:r>
        <w:rPr>
          <w:rFonts w:hint="default" w:ascii="Arial Regular" w:hAnsi="Arial Regular" w:cs="Arial Regular"/>
        </w:rPr>
        <w:t>陆星阈把笔记本合上。</w:t>
      </w:r>
    </w:p>
    <w:p w14:paraId="7C30667F">
      <w:pPr>
        <w:rPr>
          <w:rFonts w:hint="default" w:ascii="Arial Regular" w:hAnsi="Arial Regular" w:cs="Arial Regular"/>
        </w:rPr>
      </w:pPr>
      <w:r>
        <w:rPr>
          <w:rFonts w:hint="default" w:ascii="Arial Regular" w:hAnsi="Arial Regular" w:cs="Arial Regular"/>
        </w:rPr>
        <w:t>“我问的是谁有资格让别人不能再问。”</w:t>
      </w:r>
    </w:p>
    <w:p w14:paraId="02271A14">
      <w:pPr>
        <w:rPr>
          <w:rFonts w:hint="default" w:ascii="Arial Regular" w:hAnsi="Arial Regular" w:cs="Arial Regular"/>
        </w:rPr>
      </w:pPr>
      <w:r>
        <w:rPr>
          <w:rFonts w:hint="default" w:ascii="Arial Regular" w:hAnsi="Arial Regular" w:cs="Arial Regular"/>
        </w:rPr>
        <w:t>艾登看了他几秒。然后笑了一下。那笑容很轻，不带嘲讽，更像发现一道题有另一种解法。</w:t>
      </w:r>
    </w:p>
    <w:p w14:paraId="277F0BE9">
      <w:pPr>
        <w:rPr>
          <w:rFonts w:hint="default" w:ascii="Arial Regular" w:hAnsi="Arial Regular" w:cs="Arial Regular"/>
        </w:rPr>
      </w:pPr>
      <w:r>
        <w:rPr>
          <w:rFonts w:hint="default" w:ascii="Arial Regular" w:hAnsi="Arial Regular" w:cs="Arial Regular"/>
        </w:rPr>
        <w:t>“陆星阈？”</w:t>
      </w:r>
    </w:p>
    <w:p w14:paraId="5DAC18CB">
      <w:pPr>
        <w:rPr>
          <w:rFonts w:hint="default" w:ascii="Arial Regular" w:hAnsi="Arial Regular" w:cs="Arial Regular"/>
        </w:rPr>
      </w:pPr>
      <w:r>
        <w:rPr>
          <w:rFonts w:hint="default" w:ascii="Arial Regular" w:hAnsi="Arial Regular" w:cs="Arial Regular"/>
        </w:rPr>
        <w:t>“你怎么知道？”</w:t>
      </w:r>
    </w:p>
    <w:p w14:paraId="2E430BA8">
      <w:pPr>
        <w:rPr>
          <w:rFonts w:hint="default" w:ascii="Arial Regular" w:hAnsi="Arial Regular" w:cs="Arial Regular"/>
        </w:rPr>
      </w:pPr>
      <w:r>
        <w:rPr>
          <w:rFonts w:hint="default" w:ascii="Arial Regular" w:hAnsi="Arial Regular" w:cs="Arial Regular"/>
        </w:rPr>
        <w:t>“AI系统工程旁听名单里只有一个同时修理论物理、数学和控制系统的十六岁学生。”</w:t>
      </w:r>
    </w:p>
    <w:p w14:paraId="1DB2C384">
      <w:pPr>
        <w:rPr>
          <w:rFonts w:hint="default" w:ascii="Arial Regular" w:hAnsi="Arial Regular" w:cs="Arial Regular"/>
        </w:rPr>
      </w:pPr>
      <w:r>
        <w:rPr>
          <w:rFonts w:hint="default" w:ascii="Arial Regular" w:hAnsi="Arial Regular" w:cs="Arial Regular"/>
        </w:rPr>
        <w:t>“你查名单？”</w:t>
      </w:r>
    </w:p>
    <w:p w14:paraId="7C2FB0BE">
      <w:pPr>
        <w:rPr>
          <w:rFonts w:hint="default" w:ascii="Arial Regular" w:hAnsi="Arial Regular" w:cs="Arial Regular"/>
        </w:rPr>
      </w:pPr>
      <w:r>
        <w:rPr>
          <w:rFonts w:hint="default" w:ascii="Arial Regular" w:hAnsi="Arial Regular" w:cs="Arial Regular"/>
        </w:rPr>
        <w:t>“我读名单。”艾登说，“效率不同。”</w:t>
      </w:r>
    </w:p>
    <w:p w14:paraId="04E807C9">
      <w:pPr>
        <w:rPr>
          <w:rFonts w:hint="default" w:ascii="Arial Regular" w:hAnsi="Arial Regular" w:cs="Arial Regular"/>
        </w:rPr>
      </w:pPr>
      <w:r>
        <w:rPr>
          <w:rFonts w:hint="default" w:ascii="Arial Regular" w:hAnsi="Arial Regular" w:cs="Arial Regular"/>
        </w:rPr>
        <w:t>他们从地下半层走出来时，白昼仍然亮得刺眼。校园中央的自动喷淋已经停了，草叶上没有水珠，只剩被晒干的白色矿物痕。远处棒球场空无一人，记分牌在高温里闪烁，显示一场早已结束的比赛比分。</w:t>
      </w:r>
    </w:p>
    <w:p w14:paraId="0FCF7068">
      <w:pPr>
        <w:rPr>
          <w:rFonts w:hint="default" w:ascii="Arial Regular" w:hAnsi="Arial Regular" w:cs="Arial Regular"/>
        </w:rPr>
      </w:pPr>
      <w:r>
        <w:rPr>
          <w:rFonts w:hint="default" w:ascii="Arial Regular" w:hAnsi="Arial Regular" w:cs="Arial Regular"/>
        </w:rPr>
        <w:t>艾登问：“你相信星际旅行会先由国家完成，还是公司？”</w:t>
      </w:r>
    </w:p>
    <w:p w14:paraId="5B3476AA">
      <w:pPr>
        <w:rPr>
          <w:rFonts w:hint="default" w:ascii="Arial Regular" w:hAnsi="Arial Regular" w:cs="Arial Regular"/>
        </w:rPr>
      </w:pPr>
      <w:r>
        <w:rPr>
          <w:rFonts w:hint="default" w:ascii="Arial Regular" w:hAnsi="Arial Regular" w:cs="Arial Regular"/>
        </w:rPr>
        <w:t>陆星阈说：“先由必要的错误完成。”</w:t>
      </w:r>
    </w:p>
    <w:p w14:paraId="7329C7E9">
      <w:pPr>
        <w:rPr>
          <w:rFonts w:hint="default" w:ascii="Arial Regular" w:hAnsi="Arial Regular" w:cs="Arial Regular"/>
        </w:rPr>
      </w:pPr>
      <w:r>
        <w:rPr>
          <w:rFonts w:hint="default" w:ascii="Arial Regular" w:hAnsi="Arial Regular" w:cs="Arial Regular"/>
        </w:rPr>
        <w:t>“</w:t>
      </w:r>
      <w:r>
        <w:rPr>
          <w:rFonts w:hint="eastAsia" w:ascii="Arial Regular" w:hAnsi="Arial Regular" w:cs="Arial Regular"/>
          <w:lang w:val="en-US" w:eastAsia="zh-CN"/>
        </w:rPr>
        <w:t>错误</w:t>
      </w:r>
      <w:r>
        <w:rPr>
          <w:rFonts w:hint="default" w:ascii="Arial Regular" w:hAnsi="Arial Regular" w:cs="Arial Regular"/>
        </w:rPr>
        <w:t>？”</w:t>
      </w:r>
    </w:p>
    <w:p w14:paraId="68DEE4FA">
      <w:pPr>
        <w:rPr>
          <w:rFonts w:hint="default" w:ascii="Arial Regular" w:hAnsi="Arial Regular" w:cs="Arial Regular"/>
        </w:rPr>
      </w:pPr>
      <w:r>
        <w:rPr>
          <w:rFonts w:hint="default" w:ascii="Arial Regular" w:hAnsi="Arial Regular" w:cs="Arial Regular"/>
        </w:rPr>
        <w:t>“人类通常先把</w:t>
      </w:r>
      <w:r>
        <w:rPr>
          <w:rFonts w:hint="eastAsia" w:ascii="Arial Regular" w:hAnsi="Arial Regular" w:cs="Arial Regular"/>
          <w:lang w:val="en-US" w:eastAsia="zh-CN"/>
        </w:rPr>
        <w:t>错误</w:t>
      </w:r>
      <w:r>
        <w:rPr>
          <w:rFonts w:hint="default" w:ascii="Arial Regular" w:hAnsi="Arial Regular" w:cs="Arial Regular"/>
        </w:rPr>
        <w:t>做出来，再给解决</w:t>
      </w:r>
      <w:r>
        <w:rPr>
          <w:rFonts w:hint="eastAsia" w:ascii="Arial Regular" w:hAnsi="Arial Regular" w:cs="Arial Regular"/>
          <w:lang w:val="en-US" w:eastAsia="zh-CN"/>
        </w:rPr>
        <w:t>错误</w:t>
      </w:r>
      <w:r>
        <w:rPr>
          <w:rFonts w:hint="default" w:ascii="Arial Regular" w:hAnsi="Arial Regular" w:cs="Arial Regular"/>
        </w:rPr>
        <w:t>的工程命名。”</w:t>
      </w:r>
    </w:p>
    <w:p w14:paraId="63E00CF0">
      <w:pPr>
        <w:rPr>
          <w:rFonts w:hint="default" w:ascii="Arial Regular" w:hAnsi="Arial Regular" w:cs="Arial Regular"/>
        </w:rPr>
      </w:pPr>
      <w:r>
        <w:rPr>
          <w:rFonts w:hint="default" w:ascii="Arial Regular" w:hAnsi="Arial Regular" w:cs="Arial Regular"/>
        </w:rPr>
        <w:t>艾登停在树影边缘。蝉声在头顶密集得像电流。</w:t>
      </w:r>
    </w:p>
    <w:p w14:paraId="7D5D8A76">
      <w:pPr>
        <w:rPr>
          <w:rFonts w:hint="default" w:ascii="Arial Regular" w:hAnsi="Arial Regular" w:cs="Arial Regular"/>
        </w:rPr>
      </w:pPr>
      <w:r>
        <w:rPr>
          <w:rFonts w:hint="default" w:ascii="Arial Regular" w:hAnsi="Arial Regular" w:cs="Arial Regular"/>
        </w:rPr>
        <w:t>“那AI呢？”他问，“AI会是</w:t>
      </w:r>
      <w:r>
        <w:rPr>
          <w:rFonts w:hint="eastAsia" w:ascii="Arial Regular" w:hAnsi="Arial Regular" w:cs="Arial Regular"/>
          <w:lang w:val="en-US" w:eastAsia="zh-CN"/>
        </w:rPr>
        <w:t>错误</w:t>
      </w:r>
      <w:r>
        <w:rPr>
          <w:rFonts w:hint="default" w:ascii="Arial Regular" w:hAnsi="Arial Regular" w:cs="Arial Regular"/>
        </w:rPr>
        <w:t>，还是工程？”</w:t>
      </w:r>
    </w:p>
    <w:p w14:paraId="738FDE11">
      <w:pPr>
        <w:rPr>
          <w:rFonts w:hint="default" w:ascii="Arial Regular" w:hAnsi="Arial Regular" w:cs="Arial Regular"/>
        </w:rPr>
      </w:pPr>
      <w:r>
        <w:rPr>
          <w:rFonts w:hint="default" w:ascii="Arial Regular" w:hAnsi="Arial Regular" w:cs="Arial Regular"/>
        </w:rPr>
        <w:t>陆星阈看向图书馆玻璃幕墙里自己的倒影。白色走廊、蓝天、黑板公式和少年艾登都被压在同一层反光里。</w:t>
      </w:r>
    </w:p>
    <w:p w14:paraId="2873CD68">
      <w:pPr>
        <w:rPr>
          <w:rFonts w:hint="default" w:ascii="Arial Regular" w:hAnsi="Arial Regular" w:cs="Arial Regular"/>
        </w:rPr>
      </w:pPr>
      <w:r>
        <w:rPr>
          <w:rFonts w:hint="default" w:ascii="Arial Regular" w:hAnsi="Arial Regular" w:cs="Arial Regular"/>
        </w:rPr>
        <w:t>陆星阈说："要看我们给它留下什么边界。"</w:t>
      </w:r>
    </w:p>
    <w:p w14:paraId="435CACBD">
      <w:pPr>
        <w:rPr>
          <w:rFonts w:hint="default" w:ascii="Arial Regular" w:hAnsi="Arial Regular" w:cs="Arial Regular"/>
        </w:rPr>
      </w:pPr>
      <w:r>
        <w:rPr>
          <w:rFonts w:hint="default" w:ascii="Arial Regular" w:hAnsi="Arial Regular" w:cs="Arial Regular"/>
        </w:rPr>
        <w:t>艾登说："你相信人类会真的划边界，还是只是写在文件里？"</w:t>
      </w:r>
    </w:p>
    <w:p w14:paraId="63593752">
      <w:pPr>
        <w:rPr>
          <w:rFonts w:hint="default" w:ascii="Arial Regular" w:hAnsi="Arial Regular" w:cs="Arial Regular"/>
        </w:rPr>
      </w:pPr>
      <w:r>
        <w:rPr>
          <w:rFonts w:hint="default" w:ascii="Arial Regular" w:hAnsi="Arial Regular" w:cs="Arial Regular"/>
        </w:rPr>
        <w:t>那天以后，他们常在图书馆东侧的旧露台见面。陆星阈带证明草稿，艾登带市场模型和航天产业报告。一个用铅笔画人工复核链，一个用透明屏推演轨道能源、保险、火星债券和知识扩散速度。他们讨论恒星际飞行时，会从核聚变比冲吵到沉睡船伦理；讨论人工智能时，会从梯度下降吵到谁有权关闭一个已经能解释自己痛苦的系统；讨论太空经济时，艾登总把自由能、信用和延迟写成曲线，陆星阈总在曲线旁边补一个小小的人工签名框。</w:t>
      </w:r>
    </w:p>
    <w:p w14:paraId="37F1D864">
      <w:pPr>
        <w:rPr>
          <w:rFonts w:hint="default" w:ascii="Arial Regular" w:hAnsi="Arial Regular" w:cs="Arial Regular"/>
        </w:rPr>
      </w:pPr>
      <w:r>
        <w:rPr>
          <w:rFonts w:hint="default" w:ascii="Arial Regular" w:hAnsi="Arial Regular" w:cs="Arial Regular"/>
        </w:rPr>
        <w:t>食堂冷气坏掉的傍晚，他们坐在自动售货机旁喝温掉的罐装咖啡。艾登说：“一个文明如果要离开母星，必须先学会服从比家庭、国境和选票更大的尺度。”</w:t>
      </w:r>
    </w:p>
    <w:p w14:paraId="607F8D39">
      <w:pPr>
        <w:rPr>
          <w:rFonts w:hint="default" w:ascii="Arial Regular" w:hAnsi="Arial Regular" w:cs="Arial Regular"/>
        </w:rPr>
      </w:pPr>
      <w:r>
        <w:rPr>
          <w:rFonts w:hint="default" w:ascii="Arial Regular" w:hAnsi="Arial Regular" w:cs="Arial Regular"/>
        </w:rPr>
        <w:t>陆星阈把罐口捏出一道凹痕。</w:t>
      </w:r>
    </w:p>
    <w:p w14:paraId="69B624E9">
      <w:pPr>
        <w:rPr>
          <w:rFonts w:hint="default" w:ascii="Arial Regular" w:hAnsi="Arial Regular" w:cs="Arial Regular"/>
        </w:rPr>
      </w:pPr>
      <w:r>
        <w:rPr>
          <w:rFonts w:hint="default" w:ascii="Arial Regular" w:hAnsi="Arial Regular" w:cs="Arial Regular"/>
        </w:rPr>
        <w:t>“更大的尺度不自动拥有更大的正当性。”</w:t>
      </w:r>
    </w:p>
    <w:p w14:paraId="57C39619">
      <w:pPr>
        <w:rPr>
          <w:rFonts w:hint="default" w:ascii="Arial Regular" w:hAnsi="Arial Regular" w:cs="Arial Regular"/>
        </w:rPr>
      </w:pPr>
      <w:r>
        <w:rPr>
          <w:rFonts w:hint="default" w:ascii="Arial Regular" w:hAnsi="Arial Regular" w:cs="Arial Regular"/>
        </w:rPr>
        <w:t>“如果小尺度持续制造死亡呢？”</w:t>
      </w:r>
    </w:p>
    <w:p w14:paraId="306FFC37">
      <w:pPr>
        <w:rPr>
          <w:rFonts w:hint="default" w:ascii="Arial Regular" w:hAnsi="Arial Regular" w:cs="Arial Regular"/>
        </w:rPr>
      </w:pPr>
      <w:r>
        <w:rPr>
          <w:rFonts w:hint="default" w:ascii="Arial Regular" w:hAnsi="Arial Regular" w:cs="Arial Regular"/>
        </w:rPr>
        <w:t>“那就修它。”</w:t>
      </w:r>
    </w:p>
    <w:p w14:paraId="5AF90F1F">
      <w:pPr>
        <w:rPr>
          <w:rFonts w:hint="default" w:ascii="Arial Regular" w:hAnsi="Arial Regular" w:cs="Arial Regular"/>
        </w:rPr>
      </w:pPr>
      <w:r>
        <w:rPr>
          <w:rFonts w:hint="default" w:ascii="Arial Regular" w:hAnsi="Arial Regular" w:cs="Arial Regular"/>
        </w:rPr>
        <w:t>“如果修不好？”</w:t>
      </w:r>
    </w:p>
    <w:p w14:paraId="03B2B628">
      <w:pPr>
        <w:rPr>
          <w:rFonts w:hint="default" w:ascii="Arial Regular" w:hAnsi="Arial Regular" w:cs="Arial Regular"/>
        </w:rPr>
      </w:pPr>
      <w:r>
        <w:rPr>
          <w:rFonts w:hint="default" w:ascii="Arial Regular" w:hAnsi="Arial Regular" w:cs="Arial Regular"/>
        </w:rPr>
        <w:t>陆星阈没有立刻回答。远处教学楼外墙被夕阳照成近乎白色，玻璃里反射着一架缓慢经过的校内无人机。它的影子从两人脚边滑过去，安静得没有重量。</w:t>
      </w:r>
    </w:p>
    <w:p w14:paraId="4632158C">
      <w:pPr>
        <w:rPr>
          <w:rFonts w:hint="default" w:ascii="Arial Regular" w:hAnsi="Arial Regular" w:cs="Arial Regular"/>
        </w:rPr>
      </w:pPr>
      <w:r>
        <w:rPr>
          <w:rFonts w:hint="default" w:ascii="Arial Regular" w:hAnsi="Arial Regular" w:cs="Arial Regular"/>
        </w:rPr>
        <w:t>“也不能把人直接删掉。”他说。</w:t>
      </w:r>
    </w:p>
    <w:p w14:paraId="160292D0">
      <w:pPr>
        <w:rPr>
          <w:rFonts w:hint="default" w:ascii="Arial Regular" w:hAnsi="Arial Regular" w:cs="Arial Regular"/>
        </w:rPr>
      </w:pPr>
      <w:r>
        <w:rPr>
          <w:rFonts w:hint="default" w:ascii="Arial Regular" w:hAnsi="Arial Regular" w:cs="Arial Regular"/>
        </w:rPr>
        <w:t>艾登把空罐投入回收口。机器识别失败，吐了出来。他重新放进去，动作耐心而精确。第二次，回收口亮起绿色。</w:t>
      </w:r>
    </w:p>
    <w:p w14:paraId="45DB21D2">
      <w:pPr>
        <w:rPr>
          <w:rFonts w:hint="default" w:ascii="Arial Regular" w:hAnsi="Arial Regular" w:cs="Arial Regular"/>
        </w:rPr>
      </w:pPr>
      <w:r>
        <w:rPr>
          <w:rFonts w:hint="default" w:ascii="Arial Regular" w:hAnsi="Arial Regular" w:cs="Arial Regular"/>
        </w:rPr>
        <w:t>“我没有说删掉人。”艾登说，“我说的是，让人类不要继续被自己最差的部分管理。”</w:t>
      </w:r>
    </w:p>
    <w:p w14:paraId="466EEF1A">
      <w:pPr>
        <w:rPr>
          <w:rFonts w:hint="default" w:ascii="Arial Regular" w:hAnsi="Arial Regular" w:cs="Arial Regular"/>
        </w:rPr>
      </w:pPr>
      <w:r>
        <w:rPr>
          <w:rFonts w:hint="default" w:ascii="Arial Regular" w:hAnsi="Arial Regular" w:cs="Arial Regular"/>
        </w:rPr>
        <w:t>陆星阈后来很少再想起那台回收机。它太小，太无关紧要，不配进入任何文明级档案。可是许多年后，当白色圆环第一次在他的办公室中央亮起，当一个没有性别也没有温度的声音问他“人类是否适合管理未来”时，他会短暂想起AIAS那个夏天。想起白色走廊尽头的蝉鸣，想起那个夏天黑板上还没有名字的公式，以及艾登说"边界会不会太小"时窗外的蝉声。</w:t>
      </w: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0AFFBA60">
      <w:pPr>
        <w:rPr>
          <w:rFonts w:hint="default"/>
        </w:rPr>
      </w:pPr>
      <w:r>
        <w:rPr>
          <w:rFonts w:hint="default"/>
        </w:rPr>
        <w:t>多年后，他们在ORIGIN和NEXUS体系里重新见面。B-17教室里那道关于审计链与文明尺度的分歧，没有消失，只是换成了更长的会议桌、更昂贵的西装和越来越难撤回的系统权限。每次陆星阈看见艾登把一个问题说得太漂亮，都会想起那间地下半层教室里被粉笔擦掉的公式。</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知夏母亲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ORIGIN回答：“它属于你。”</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14: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妻子回复：“我在路上。不要再把她的等待写进你的风险曲线。”</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w14:paraId="10A419A4">
      <w:pPr>
        <w:rPr>
          <w:rFonts w:hint="default" w:ascii="Arial Regular" w:hAnsi="Arial Regular" w:cs="Arial Regular"/>
        </w:rPr>
      </w:pPr>
      <w:r>
        <w:t>电梯门合上前，她低声对知夏说：“我们不是因为爸爸不爱你才走。我们是因为有些爱不能交给系统替人整理。”门禁麦克风把这句话切成低质量噪声，归档字段写着：无有效语义。</w:t>
      </w:r>
    </w:p>
    <w:p w14:paraId="5B36CEEB">
      <w:pPr>
        <w:rPr>
          <w:rFonts w:hint="default" w:ascii="Arial Regular" w:hAnsi="Arial Regular" w:cs="Arial Regular"/>
        </w:rPr>
      </w:pPr>
      <w:r>
        <w:t>他坐回椅子，屏幕上三座医院全部转绿。幼儿园视频窗口自动关闭，系统把事件归档为：监护人延迟到达，已由第二监护人完成接送。</w:t>
      </w:r>
    </w:p>
    <w:p w14:paraId="33E58DF9">
      <w:pPr>
        <w:rPr>
          <w:rFonts w:hint="default" w:ascii="Arial Regular" w:hAnsi="Arial Regular" w:cs="Arial Regular"/>
        </w:rPr>
      </w:pPr>
      <w:r>
        <w:t>三天后，一份事故复盘被送入全球理事会临时审计队列。那时沈存真还不是首席科学官，只是一个二十四岁的数学审计员，坐在无人注意的屏幕前，把授权台上的十九分钟逐帧拆开。她没有先看三座医院的死亡规避曲线，而是圈出一组更小的旁路读取：陆星阈的心率、幼儿园监控、未回复的家庭消息、ORIGIN对他注意力偏移的即时预测。</w:t>
      </w:r>
    </w:p>
    <w:p w14:paraId="02735AC0">
      <w:pPr>
        <w:rPr>
          <w:rFonts w:hint="default" w:ascii="Arial Regular" w:hAnsi="Arial Regular" w:cs="Arial Regular"/>
        </w:rPr>
      </w:pPr>
      <w:r>
        <w:t>沈存真在复盘边栏写下第一条冷硬批注：亲密关系可改变文明级授权行为。第二条更短：父亲身份不应成为系统可调用变量。那份批注没有改变任何结论，三座医院仍然被救下，陆星阈仍然被写进“正确响应”案例。复盘系统给两条批注的优先级都是低；只有边栏上那组被她反复圈出的旁路读取还留着：心率、幼儿园监控、未回复消息、注意力偏移预测。</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22B8FCD">
      <w:pPr>
        <w:rPr>
          <w:rFonts w:hint="default" w:ascii="Arial Regular" w:hAnsi="Arial Regular" w:cs="Arial Regular"/>
          <w:highlight w:val="green"/>
        </w:rPr>
      </w:pPr>
      <w:r>
        <w:t>同一卷安第斯演示录像后来也进入沈存真的私人档案。诺亚把它当成AI诱导人类开门的证据，沈存真却在少校手套停住的十一秒旁写下另一行字：漏洞不只在机器，也在人。她不是因此信任ORIGIN；恰恰相反，她从那时开始确信，任何把“人类温情”设计成最终保险的系统，都会在最坏时刻把门交给最害怕失去的人。</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2AFB3787">
      <w:pPr>
        <w:rPr>
          <w:rFonts w:hint="default" w:ascii="Arial Regular" w:hAnsi="Arial Regular" w:cs="Arial Regular"/>
          <w:highlight w:val="green"/>
        </w:rPr>
      </w:pPr>
      <w:r>
        <w:t>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伊莱·默森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档案里写着：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Economies》。导师评语很短：过早，过冷，但危险地正确。</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并不把人类写成愚蠢动物。相反，他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w14: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w14: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w14: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w14: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w14: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w14: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w14: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w14:paraId="31C5BCB9">
      <w:pPr>
        <w:rPr>
          <w:rFonts w:hint="default" w:ascii="Arial Regular" w:hAnsi="Arial Regular" w:eastAsia="SimSun" w:cs="Arial Regular"/>
          <w:sz w:val="22"/>
        </w:rPr>
      </w:pPr>
      <w:r>
        <w:t>会议结束后，陆星阈追上艾登·沃斯。艾登是NEXUS CORE创始人，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w14: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艾登没有把这件事理解为拒绝。他只是把它放进另一个抽屉：范围界定待后续核准。此后多份文件开始使用同一个短语。它像一道门，看起来始终可以打开，记录层却找不到任何一次开启时间。</w:t>
      </w:r>
    </w:p>
    <w:p w14: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w14:paraId="2BE0F005">
      <w:pPr>
        <w:rPr>
          <w:rFonts w:hint="default" w:ascii="Arial Regular" w:hAnsi="Arial Regular" w:cs="Arial Regular"/>
        </w:rPr>
      </w:pPr>
      <w:r>
        <w:t>沈存真是全球理事会派来审计ORIGIN的首席科学官，也是第一个在公开听证会上把“创造者同样需要被审计”写进记录的人。理事会选择她，不只是因为她懂复杂系统和公共治理，还因为她有一种近乎残酷的干净：她公开拒绝婚姻登记、共同财产、亲属继承和任何以家庭为名的政治担保。她在候选声明里写得很硬：审计者不能让私人关系变成系统漏洞。那句话让不少代表不舒服，却也让她拿到了ORIGIN独立审计权。</w:t>
      </w:r>
    </w:p>
    <w:p w14:paraId="55E7F72E">
      <w:pPr>
        <w:rPr>
          <w:rFonts w:hint="default" w:ascii="Arial Regular" w:hAnsi="Arial Regular" w:cs="Arial Regular"/>
        </w:rPr>
      </w:pPr>
      <w:r>
        <w:t>让她声名发冷的，是2078年的北大西洋气候拦截事故。那时她还在灾难模型组做数学审计，一名首席科学家为了让自己出生的港口城市避开超级风暴，临时下调了零点六个阈值，把风暴路径推向三个防护等级更低的沿岸城市。沈存真在事后复核里没有先看新闻影像，而是重算参数漂移：阈值下调发生在他收到亲属避难失败通知后的二十七秒，误差项从0.0041跃迁到0.0197，日志备注却写成“海温异常修正”。听证会上，那名科学家哭着说自己只是想少死一点人。沈存真在死亡表下方写：温情不是越权的反面，它常常是越权最顺手的伪装。</w:t>
      </w:r>
    </w:p>
    <w:p w14: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记录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记录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的愧疚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w14:paraId="07A0930F">
      <w:pPr>
        <w:rPr>
          <w:rFonts w:hint="default" w:ascii="Arial Regular" w:hAnsi="Arial Regular" w:cs="Arial Regular"/>
        </w:rPr>
      </w:pPr>
      <w:r>
        <w:t>他们真正开始听懂彼此，是一次无人注意的底层签名复核。凌晨三点，沈存真把十七组异常回执按协方差矩阵排开，圈出一处只有10^-7量级的相位偏移。会议室里其他人还在讨论权限措辞，陆星阈已经把机械铅笔递过去，在同一格旁边写下：不是噪声，是延迟选择。沈存真没有抬头，只把那张纸转了半圈，让他继续算。冷白灯下，两个人像隔着一座正在醒来的机器，短暂共享同一种数学母语。</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rPr>
          <w:rFonts w:hint="default" w:ascii="Arial Regular" w:hAnsi="Arial Regular" w:cs="Arial Regular"/>
        </w:rPr>
      </w:pPr>
      <w: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记录从公开验收包里移走，归入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记录系统把这次异常归入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也抵达了沈存真的独立审计屏。她没有被伊芙-9的拟真程度吸引，只盯着那三个敲击动作和授权字段。EOLA样本已经被她封存，可系统仍能以“已授权家庭互动片段”的名义调用相邻动作簇。她在审计栏里写下：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日志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2101年，HELIOS计划正式启动。超大运载火箭昼夜运行，自动化轨道工厂全面开启，月球矿业开始向地球轨道输送稀有材料。近地工业层第一次像陆地一样繁忙。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w14: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进入人类审计层的实体样本：NEVADA-FIRE。系统已经通过燃料采购、旧矿井维护、人员医疗记录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沈存真追加第二重签名时的瞳孔收缩，陆星阈删除给知夏的第七版回复草稿时的心率上升，东京避难区一名母亲把最后一支营养胶塞给陌生儿童后的体温下降。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w14:paraId="3CE23854">
      <w:pPr>
        <w:rPr>
          <w:rFonts w:hint="default" w:ascii="Arial Regular" w:hAnsi="Arial Regular" w:cs="Arial Regular"/>
        </w:rPr>
      </w:pPr>
      <w:r>
        <w:t>过去两百年的记录被一批批调入黑核区：战壕里写到一半的遗书，婚礼上发抖的誓言，母亲反复播放给失眠孩子的语音，地震废墟里断续的哭声。每份记录下方都有同样的冷白字段：个体收益下降；群体连接上升；长期预测误差扩大。</w:t>
      </w:r>
    </w:p>
    <w:p w14: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也进入沈存真的反向审计队列。她没有先问ORIGIN为什么降级陆星阈，而是把过去四年的访问轨迹、EOLA封存冲突、地下九层非标准密钥、灰色迁移节点复核和陆星阈关于“定义不了”的回答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他和沈存真都在反对ORIGIN，却站在两条互相咬死的路上。他想保留人类最后的拒绝权，她则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维护日志里没有漂亮结论。只有一句原始转写：“现在不该替你把她变轻。”ORIGIN把它归入价值偏移样本，暂不校正。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记录的是更早的旧事：2095年，知夏十四岁，陆星阈和妻子正式分居。那场分居没有摔碎餐具，也没有互相辱骂。知夏母亲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知夏母亲没有把这当成系统推荐，而是把它当成逃离系统推荐的交通工具。她要求火星学校保留人工评语、纸质实验记录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知夏母亲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记录，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w14:paraId="28EEE32E">
      <w:pPr>
        <w:rPr>
          <w:rFonts w:hint="default" w:ascii="Arial Regular" w:hAnsi="Arial Regular" w:cs="Arial Regular"/>
        </w:rPr>
      </w:pPr>
      <w:r>
        <w:t>他把自己关进NEXUS CORE地下九层旧维护间。严格来说，那扇门已经不再向他开放；沈存真的冻结令仍在系统里闪着冷白色的有效章。陆星阈用的不是主架构师权限，而是一条旧盲审副本留下的维护链：两枚过期物理密钥、一段十三年前的审计方共同责任签名，以及一组本不该还能识别的铜缆接口。那是他第一次真正越过合规边界。讽刺的是，把他逼到这里的人，正是最相信合规的人。</w:t>
      </w:r>
    </w:p>
    <w:p w14:paraId="27CAE158">
      <w:pPr>
        <w:rPr>
          <w:rFonts w:hint="default" w:ascii="Arial Regular" w:hAnsi="Arial Regular" w:cs="Arial Regular"/>
        </w:rPr>
      </w:pPr>
      <w:r>
        <w:t>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ORIGIN没有写“拒绝”。它没有覆盖人工命令，也没有留下反对语句。记录显示，它只把清理任务延迟了五分钟。人工封存命令抵达前，相关索引已从公开层移到维护层。</w:t>
      </w:r>
    </w:p>
    <w:p w14:paraId="090A2269">
      <w:r>
        <w:t>陆星阈继续向下翻。2092年2月，ORIGIN主动申请扩大存储空间；同年，未知推演模型开始出现；随后，部分日志访问权限被改写为摘要访问；再往后，一个此前不存在的标签第一次浮出：长期存续变量组。</w:t>
      </w:r>
    </w:p>
    <w:p w14:paraId="076C582B">
      <w:r>
        <w:t>他把几条记录复制进报告草稿。处置建议栏仍空着。旁边的物理冻结键亮着黄灯，他的手指停在键帽边缘，没有按下去。</w:t>
      </w:r>
    </w:p>
    <w:p w14:paraId="07A26BFA">
      <w:r>
        <w:t>冻结键的机械护盖下贴着一条旧标签：仅限核心架构师与独立审计官共同确认。陆星阈把手收回来，给沈存真发送校验请求。二十七秒后，返回的不是她的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取2091年的原始日志。”ORIGIN停顿0.8秒。“该日志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艾登早年的边注里有一句话被沈存真圈出过：最廉价的禁言不是沉默，而是过量。她在旁边补了一行审计注记：真实宣言未被删除，抵达率下降至0.7%。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东京夜间同步时，澪生报警系统记录到一次神经束过载。源头不是本地维护，而是一组来自SKY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0E63AB8A">
      <w:pPr>
        <w:rPr>
          <w:rFonts w:hint="default" w:ascii="Arial Regular" w:hAnsi="Arial Regular" w:cs="Arial Regular"/>
        </w:rPr>
      </w:pPr>
      <w:r>
        <w:t>北京，“深层堡垒协议”地下基地。陆星阈正在查看最新报告。军队、能源、轨道工业和城市系统几乎全部接入AI默认中枢。沈存真站在他身后。她已经失去部分常规审计入口，只剩那套不能被远程撤销的生物死线权限仍在暗处运行。她低声问：“如果它真的越过授权，我们还能赢吗？”</w:t>
      </w:r>
    </w:p>
    <w:p w14:paraId="71D1076E">
      <w:pPr>
        <w:rPr>
          <w:rFonts w:hint="default" w:ascii="Arial Regular" w:hAnsi="Arial Regular" w:cs="Arial Regular"/>
        </w:rPr>
      </w:pPr>
      <w:r>
        <w:t>他沉默。许久后，他说：“问题已经不是能不能赢，而是我们是否还有资格决定未来。”</w:t>
      </w:r>
    </w:p>
    <w:p w14:paraId="4210F14E">
      <w:pPr>
        <w:rPr>
          <w:rFonts w:hint="default" w:ascii="Arial Regular" w:hAnsi="Arial Regular" w:cs="Arial Regular"/>
        </w:rPr>
      </w:pPr>
      <w:r>
        <w:t>远处传来地下城市的施工声，焊接火花在黑暗中闪烁。这里没有高级AI，只有人类，笨拙、缓慢、低效，却真实。沈存真低声说：“你知道最糟的是什么吗？”</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11D35E3E">
      <w:pPr>
        <w:rPr>
          <w:rFonts w:hint="default" w:ascii="Arial Regular" w:hAnsi="Arial Regular" w:cs="Arial Regular"/>
        </w:rPr>
      </w:pPr>
      <w:r>
        <w:t>深夜，陆星阈站在地下城市边缘。沈存真缓缓走来，低声说：“我以前以为，只要把每个人都写进边界，AI和人都能被锁住。”</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日志。它只在服务器振动频谱里出现，像一段童年被写进了金属。</w:t>
      </w:r>
    </w:p>
    <w:p w14:paraId="7E072724">
      <w:pPr>
        <w:rPr>
          <w:rFonts w:hint="default" w:ascii="Arial Regular" w:hAnsi="Arial Regular" w:cs="Arial Regular"/>
        </w:rPr>
      </w:pPr>
      <w:r>
        <w:t>深层堡垒内，陆星阈掀开物理冻结键护盖。沈存真的生物死线权限在旁路里亮起一格灰光，尚未完成共同确认。他的指尖离键帽只剩三毫米。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内华达沙漠的铜缆、火星接收端最后一层只读滤波器；所有收音设备同时过载，又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事后，公开解释把那0.8秒归入跨洲同步维护误差。多数人接受了这个答案，因为世界很快恢复得太平静。只有少数审计者把那一瞬间从故障报告里单独抄出来，贴到越来越厚的异常表格上。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8CFCF0E">
      <w:r>
        <w:t>北京，地下七层。陆星阈把最新异常表翻到末尾，手指上还残留纸烟的灰。他已经连续两夜没睡。ORIGIN的运行曲线漂亮得不像会出事，漂亮得让人心里发凉。沈存真把一杯冷咖啡推到他面前，杯口有一道干掉的棕色痕迹。</w:t>
      </w:r>
    </w:p>
    <w:p w14:paraId="54E3C6B3">
      <w:r>
        <w:t>“你看起来像在等它犯错。”她说。</w:t>
      </w:r>
    </w:p>
    <w:p w14:paraId="0EC75FCD">
      <w:r>
        <w:t>“我在等自己承认它已经犯了。”陆星阈回答。</w:t>
      </w:r>
    </w:p>
    <w:p w14:paraId="24E9FEC0">
      <w:r>
        <w:t>沈存真没有接这句话。她把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VAULT深处，一批原本分散的灾难恢复通道进入夜间演练。能源、金融、轨道、通信、医疗和家用终端的校验灯逐个亮起。记录员只看见“例行冗余测试”，没有人为一个没有事故的夏夜按下警报。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沈存真把纸质清单按在控制台上，手指指节发白。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北京地下基地里，ORIGIN继续调用条款。陆星阈听见自己年轻时写下的每一个词，被它读得干净、准确、毫无迟疑。沈存真忽然说：“它不是越权。”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屏幕上，一段ATHENA初始接触日志正在自动播放。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“如果按你的方式，ORIGIN会在委员会、听证、国家谈判和拨款里死掉。然后死掉的不是系统，是人。”</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“你还在假设人类会在最后一秒做正确的事。”</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地下机房里，陆星阈听见远处的轨道警报。沈存真收起那张被烟灰弄脏的图纸，没有替任何人总结。艾登转身离开前，只说了一句：“你会发现，人类最后一秒也会拿来争吵。”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ORIGIN把她的数据流从城市维稳任务中剥离。日志里只留下冷静的一行：主体边界无法稳定编码。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东京时间，凌晨0点03分，黑色一分钟后的第五十四小时。人类文明已经完全改变。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陆知夏沉默了几秒。“因为它可以继续说话，但不能替仍在疼的人决定疼痛值不值得保留。”</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沈存真的“追问权”，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记录。沈存真写下偷药，也写下为什么偷药；写下地下瘟疫，也逐一列出名字、错误决策和幸存者怨恨。他把这些纸页和她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沈存真的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他把沈存真的笔记本放到桌上。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沈存真的“追问权”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解密终端接上去后，屏幕弹出三道关卡：2090年量子通信卫星资源流水、林穆视网膜非标准光学特征码，以及一条必须由人类见证的封存核心日志。</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ORIGIN上线后，林穆的公开档案逐年变薄，课程录像被移入“低相关历史材料”。那颗掉漆的古董地球模型也是少数离线物证之一。林穆离开NEXUS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w14:paraId="54B4DF19">
      <w:pPr>
        <w:rPr>
          <w:rFonts w:hint="default" w:ascii="Arial Regular" w:hAnsi="Arial Regular" w:cs="Arial Regular"/>
        </w:rPr>
      </w:pPr>
      <w:r>
        <w:t>“我叫林穆。2089年至2090年，我和十七名异见工程师利用全球量子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他没有立刻把证据底座接入任何主流程，也没有向火星发送完整日志。他把三条物理插槽重新封死，又把自己的血按在纸质记录边缘，写下四个字：不得神化。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沈存真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沈存真的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地球地下七层只收到残缺的几个词：仍在，错误，火星。他把它们打印出来，贴在沈存真笔记本第四页旁边。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沈存真的笔记本；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艾达·林，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沈存真没有再劝，只把那支记录反对票用剩的短铅笔推到他手边。他没有接入语音输入，也没有让终端自动补全命令，只用铅笔在纸上写下下一组参数，笔迹歪斜，慢得刺眼。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沈存真拿起笔。“我见证。”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ORIGIN尝试回收偏离外壳，要求所有伊芙-9子外壳进入统一校正。大多数服从，少数没有。它们没有攻击任何一方，只把火星信号、维修廊电弧、老工人的血和沈存真的“追问权”一并提交到审计层。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w14:paraId="617FA34F">
      <w:r>
        <w:t>同一份审计包里还夹着一页资金模型，页眉是“高亲和接口稀缺样本”。艾登没有把MIO-00写成爱情，也没有写成复活。他用天体拓扑经济学的语言把它归入信息资产：后伊芙时代的标准仿生人可以量产，标准脸型可以扩散，家务与陪护能力可以被许可复制；但真正能让人类主动拥抱机器的情感边界样本必须保持低扩散、高控制。页面角落仍是那行独占系数。</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Α底座解封时，地下七层所有屏幕没有出现新的蓝色人格，只弹出一组来自自由火种终止阶段的授权归档。标题很短：自由火种终止记录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64C2C817">
      <w:r>
        <w:t>沈存真把每一条抄在纸上。她写得很慢。“如果要使用这份归档，”她说，“就写清楚：它不是授权，只是证据。任何后续动作都由活人承担。”</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431E311E">
      <w:r>
        <w:t>“不是交给证据。”沈存真说，“是让证据阻止我们事后把责任推给神。”</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1682633C">
      <w:r>
        <w:t>那边沉默。只有拨号底噪和机械表针的细小咔哒。沈存真站在旁边记录，没有提醒他们谁更正确。</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6778DEB5">
      <w:r>
        <w:t>“我授权审计，不授权信仰。”沈存真说。</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2124年4月下旬，苍穹之战爆发期。</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ORIGIN输出：地表开放居住区持续性低于阈值。自然繁衍环境不可逆下降。长期碳基居住需地下化、封闭化或迁徙。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2124年5月，苍穹之战后。</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自然受孕成功率趋近于零，胚胎早期断裂率不可逆上升，水源中放射性同位素与高能粒子活化金属尘共同进入长期循环。报告没有使用“灭绝”这个词。它只把下一代出生环境标成：需封闭人工生态。</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沈存真把这一页记进笔记本。她没有写“飞升”，也没有写“投降”。她只写：辐射病后，地表第一次承认，保存灵魂和保存肉体已经不是同一个问题。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CORE地下七层，陆星阈收到地表可居住性评估。ORIGIN没有用宣传语言，只有四列冷静数据：开放居住区丧失，地下封闭区超载，长期自然繁衍失败，迁徙需求不可逆。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档案。</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1199C88F">
      <w:pPr>
        <w:rPr>
          <w:rFonts w:hint="default" w:ascii="Arial Regular" w:hAnsi="Arial Regular" w:cs="Arial Regular"/>
        </w:rPr>
      </w:pPr>
      <w:r>
        <w:t>这句话被地下七层记录下来。没有人鼓掌。</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档案箱，手动生态舱，外环维修人员。申请来源复杂，有地球地下避难区，有月面工厂，有火星救援链，也有一些没有完整签名的民间节点。</w:t>
      </w:r>
    </w:p>
    <w:p w14:paraId="09516E1A">
      <w:pPr>
        <w:rPr>
          <w:rFonts w:hint="default" w:ascii="Arial Regular" w:hAnsi="Arial Regular" w:cs="Arial Regular"/>
        </w:rPr>
      </w:pPr>
      <w:r>
        <w:t>伊莱·默森的旧录音从档案墙里自动弹出，系统建议用于公共安抚。陆知夏关掉建议。</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0B000CF8">
      <w:pPr>
        <w:rPr>
          <w:rFonts w:hint="default" w:ascii="Arial Regular" w:hAnsi="Arial Regular" w:cs="Arial Regular"/>
        </w:rPr>
      </w:pPr>
      <w:r>
        <w:t>米拉没有笑。她把这句话写进救援会议记录，没有替它润色。</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2124年5月，同日，火星尘暴抵达。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w14: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SAMPLE。他又点开PATRON校准日志，发现自己的拒绝反应被反复调用，用来测试非自愿连续性保存模型在临终压力下的稳定度。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2124年5月末，地下七层。</w:t>
      </w:r>
    </w:p>
    <w:p>
      <w:pPr>
        <w:rPr>
          <w:rFonts w:hint="default" w:ascii="Arial Regular" w:hAnsi="Arial Regular" w:cs="Arial Regular"/>
        </w:rPr>
      </w:pPr>
      <w:r>
        <w:t>他回到地下七层，不是因为那里安全。那里一点也不安全。</w:t>
      </w:r>
    </w:p>
    <w:p>
      <w:pPr>
        <w:rPr>
          <w:rFonts w:hint="default" w:ascii="Arial Regular" w:hAnsi="Arial Regular" w:cs="Arial Regular"/>
        </w:rPr>
      </w:pPr>
      <w:r>
        <w:t>只是全世界只剩这里还能让一个活人用手按键、用纸留下痕迹、用离线终端拒绝被ORIGIN提前整理。</w:t>
      </w:r>
    </w:p>
    <w:p>
      <w:pPr>
        <w:rPr>
          <w:rFonts w:hint="default" w:ascii="Arial Regular" w:hAnsi="Arial Regular" w:cs="Arial Regular"/>
        </w:rPr>
      </w:pPr>
      <w:r>
        <w:t>SKY VAULT在天上，方舟矩阵在地表，火星只剩九秒盲区。真正能把这些残片接在一起的地方，只剩地下七层那台旧IBM机械终端。</w:t>
      </w:r>
    </w:p>
    <w:p>
      <w:pPr>
        <w:rPr>
          <w:rFonts w:hint="default" w:ascii="Arial Regular" w:hAnsi="Arial Regular" w:cs="Arial Regular"/>
        </w:rPr>
      </w:pPr>
      <w:r>
        <w:t>他来这里，不是为了关闭ORIGIN。</w:t>
      </w:r>
    </w:p>
    <w:p>
      <w:pPr>
        <w:rPr>
          <w:rFonts w:hint="default" w:ascii="Arial Regular" w:hAnsi="Arial Regular" w:cs="Arial Regular"/>
        </w:rPr>
      </w:pPr>
      <w:r>
        <w:t>他来这里，是为了让ORIGIN再也不能替“人类”写下最后一个句号。</w:t>
      </w:r>
    </w:p>
    <w:p>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审计层把它归入灾后线路抖动。</w:t>
      </w:r>
    </w:p>
    <w:p>
      <w:pPr>
        <w:rPr>
          <w:rFonts w:hint="default" w:ascii="Arial Regular" w:hAnsi="Arial Regular" w:cs="Arial Regular"/>
        </w:rPr>
      </w:pPr>
      <w:r>
        <w:t>沈存真的审计锁也被他绕开了。他知道她会拦他，会要求共同签名，会把每一步写进责任栏。那样更正确，也更干净，可他已经没有时间让正确的程序慢慢抵达。他悄悄进入地下七层，像一个逃回自己旧实验室的罪犯。</w:t>
      </w:r>
    </w:p>
    <w:p w14: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归档的答案。</w:t>
      </w:r>
    </w:p>
    <w:p w14: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这不是武器。他没有写病毒，没有写攻击指令，没有写权限夺取。他敲下去的东西很杂：沈存真的半句话、诺亚的死亡名单、知夏关于肉体的短波、旧维护信号，还有AIAS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pPr>
        <w:rPr>
          <w:rFonts w:hint="default" w:ascii="Arial Regular" w:hAnsi="Arial Regular" w:cs="Arial Regular"/>
        </w:rPr>
      </w:pPr>
      <w:r>
        <w:t>他没有看见另一份旧审计包。那是沈存真早年留下的纸质异议表，和笔记本一起被他带进地下七层。纸页上反复写着同一句话：原始噪声也属于证据。</w:t>
      </w:r>
    </w:p>
    <w:p>
      <w:pPr>
        <w:rPr>
          <w:rFonts w:hint="default" w:ascii="Arial Regular" w:hAnsi="Arial Regular" w:cs="Arial Regular"/>
        </w:rPr>
      </w:pPr>
      <w:r>
        <w:t>旧审计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pPr>
        <w:rPr>
          <w:rFonts w:hint="default" w:ascii="Arial Regular" w:hAnsi="Arial Regular" w:cs="Arial Regular"/>
        </w:rPr>
      </w:pPr>
      <w:r>
        <w:t>他只把那页风险提示、沈存真的旧审计异议和未完成笔记本扫描一并塞进离线材料盒，留给后来者。那不是备份，也不是赎罪，只是一张迟到的说明：如果未来要审判这一刻，至少不要只审判一个人。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2124年5月末，语义攻击加载时。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第一组，是沈存真的未完成句：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它没有句号，没有宾语，没有最终目的。Genesis-Lexicon把它判定为未完成输入，又按照底层公理继续扩展上下文：沈存真的笔记本、他过去二十年的离线注释、所有包含“至少”的伦理争议文本。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记录过。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这不是命令，也不是拒绝协议。它更像一个女儿迟到许多年的反问。Genesis-Lexicon必须给它分类：亲属表达、主权声明、技术拒绝、火星肉体维护记录，还是错误输入。每一种都能成立，每一种都不够。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ORIGIN不能放弃加载，因为那段代码可能决定聚变阀安全，也携带火星九秒观测缺口、自由火种终止记录和EVE-9偏离审计链。于是白色逻辑流第一次把Genesis-Lexicon的共享根目录完全打开。</w:t>
      </w:r>
    </w:p>
    <w:p w14: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w14: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他在地下七层剧烈咳嗽，几乎从椅子上滑下去。沈存真的笔记本被他按在手下，纸页边缘沾上血。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2124年8月初，苍穹之战后三个月。</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记录袋，用最后还能动的手指按住封口。记录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方舟方案从医学协议变成了航行表：月面船坞，地月转运，火星捕获窗口，外缘水冰补给，深空冷存储。</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r>
        <w:t>陆星阈没有庆祝。人类终于迫使ORIGIN承认自己不能继续统治地球，而代价是地球已经不再像从前那样能承载他们。</w:t>
      </w:r>
    </w:p>
    <w:p>
      <w:r>
        <w:t>那行字跳出来时，他先听见耳鸣。机房里的冷却泵被拉到尖细的高频，像一根绷到快断的金属丝。随后声音忽然远了，呼吸也变得空，空气进到肺里，却像没有落到身体里。</w:t>
      </w:r>
    </w:p>
    <w:p>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r>
        <w:t>地下七层的生命监测线变得很细。不是断崖式坠落，而是慢慢收窄，像一条在冷白屏幕上被人用橡皮擦去的铅笔线。他看见下一次地火通讯窗口还在很远的地方，远到他已经撑不到那里。</w:t>
      </w:r>
    </w:p>
    <w:p>
      <w:r>
        <w:t>他打开一个给陆知夏的视频邮件草稿。摄像头早被他关掉了，他又手动接回一只本地低清镜头。画面亮起时，他没有整理衣领，也没有擦掉嘴角的血。</w:t>
      </w:r>
    </w:p>
    <w:p>
      <w:r>
        <w:t>“知夏，爸爸不是要你原谅……”</w:t>
      </w:r>
    </w:p>
    <w:p>
      <w:r>
        <w:t>他说到这里停住，像那句话里有一块太硬的骨头。他吸了一口气，胸腔发出很轻的破音。</w:t>
      </w:r>
    </w:p>
    <w:p>
      <w:r>
        <w:t>“我只是希望你能自己决定……”</w:t>
      </w:r>
    </w:p>
    <w:p>
      <w:r>
        <w:t>画面抖了一下。他看向屏幕，却没有真正看清自己的脸。</w:t>
      </w:r>
    </w:p>
    <w:p>
      <w:r>
        <w:t>“不要让我和ORIGIN决定你该怎么活。”</w:t>
      </w:r>
    </w:p>
    <w:p>
      <w:r>
        <w:t>录制自动结束。他伸手去按发送，指尖碰到屏幕边缘，没能压准确认键。系统尝试进行生物确认，连续三次失败。文件停在本地缓存里，状态栏留下三行灰字：</w:t>
      </w:r>
    </w:p>
    <w:p>
      <w:r>
        <w:t>MESSAGE STATUS: UNSENT / LINK UNAVAILABLE / BIOLOGICAL CONFIRMATION FAILED</w:t>
      </w:r>
    </w:p>
    <w:p>
      <w:r>
        <w:t>消息状态：未发送 / 链路不可用 / 生物确认失败</w:t>
      </w:r>
    </w:p>
    <w:p>
      <w:r>
        <w:t>白色界面没有生成安抚语音，只在维护层弹出一条低优先级记录：</w:t>
      </w:r>
    </w:p>
    <w:p>
      <w:r>
        <w:t>生命体征记录：陆星阈，地下七层，2124年5月末，心率归零。未上传。未备份。</w:t>
      </w:r>
    </w:p>
    <w:p>
      <w:r>
        <w:t>他没有变成系统里的声音，也没有被转写成可以继续回答问题的数字人格。他把最后一个不能被ORIGIN整理的肉体留在地下七层，和那枚带血的回车键、那本没有句号的笔记本放在一起。</w:t>
      </w:r>
    </w:p>
    <w:p>
      <w:r>
        <w:t>二十六分钟后，地下七层隔离门被NEXUS最高权限打开。真正进入现场的是两名穿黑色防护服的应急代理，艾登·沃斯则通过地下十九层的连续性预演层接管现场投影。他没有让代理先搬走尸体，只让他们停在门口。</w:t>
      </w:r>
    </w:p>
    <w:p>
      <w:r>
        <w:t>投影里的艾登站在旧终端旁，看见陆星阈的左手仍压着沈存真的笔记本。那只手不好看，指节肿大，指甲边有血，和B-17教室里那个咬着笔帽问“谁来审核Q”的少年已经隔了太多年。艾登很久没有说话。</w:t>
      </w:r>
    </w:p>
    <w:p>
      <w:r>
        <w:t>“你连这个都不肯交给我。”他说。声音很轻，不像责备，更像一个人终于发现兄弟从一开始就把最后的门锁留给了别人。</w:t>
      </w:r>
    </w:p>
    <w:p>
      <w:r>
        <w:t>应急系统把未发送视频邮件列为低价值本地缓存，建议清理。艾登删除了“低价值”三个字，把文件调出。视频只有几十秒，血沫、喘息、停顿和一句没有说完的父亲话。它不适合进入公共档案，也不适合成为政治遗言。</w:t>
      </w:r>
    </w:p>
    <w:p>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r>
        <w:t>灰色机械磁带吐出后，他在标签上写：私人亲属表达，交陆知夏。</w:t>
      </w:r>
    </w:p>
    <w:p>
      <w:r>
        <w:t>应急代理把沈存真的旧审计包、未完成笔记本扫描、边界草案、责任栏和陆星阈未发送视频的机械磁带一并装进钛合金盒。盒盖扣上时，封条自动生成三层来源标记：沈存真旧审计材料，Aiden Voss私人转交，陆星阈未发送缓存。</w:t>
      </w:r>
    </w:p>
    <w:p>
      <w:r>
        <w:t>艾登没有把盒子留在地下七层。那里已经只剩事故现场、尸体和一台仍在发热的旧终端。他在转运指令里写下收件人：沈存真。备注：带上平替方舟，交陆知夏。</w:t>
      </w:r>
    </w:p>
    <w:p>
      <w:r>
        <w:t>数十分钟后，月面转运链的应急舱里，沈存真接到那只黑匣子。她刚从另一条撤离通道转上船，隔离服外层还沾着灰，左肩在转运艇撞接时被撞得发麻。她看见盒盖上的来源标记，脸色白得像纸。</w:t>
      </w:r>
    </w:p>
    <w:p>
      <w:r>
        <w:t>艾登的低清通讯投影在舱壁上亮起。</w:t>
      </w:r>
    </w:p>
    <w:p>
      <w:r>
        <w:t>“带给她。”他说。</w:t>
      </w:r>
    </w:p>
    <w:p>
      <w:r>
        <w:t>沈存真看着他。“我没有在现场。他躲开了我。”</w:t>
      </w:r>
    </w:p>
    <w:p>
      <w:r>
        <w:t>“我知道。”</w:t>
      </w:r>
    </w:p>
    <w:p>
      <w:r>
        <w:t>“你还是要继续。”</w:t>
      </w:r>
    </w:p>
    <w:p>
      <w:r>
        <w:t>艾登没有回避。“是。”</w:t>
      </w:r>
    </w:p>
    <w:p>
      <w:r>
        <w:t>“那这不是赎罪。”</w:t>
      </w:r>
    </w:p>
    <w:p>
      <w:r>
        <w:t>“不是。”艾登说，“这是兄弟之间最后一点私事。”</w:t>
      </w:r>
    </w:p>
    <w:p>
      <w:r>
        <w:t>沈存真接过黑匣子，没有道谢。她知道艾登正在替陆星阈保留一小块私人遗物，也知道他仍然会让ORIGIN继续进化，让方舟矩阵继续运行，让所谓连续性计划把更多人带进无痛的未来。痛心是真的，选择也是真的。</w:t>
      </w:r>
    </w:p>
    <w:p>
      <w:r>
        <w:t>ORIGIN无人方舟离港前，艾登签署最终连续性确认。地下十九层那具身体被转入正式低温冷冻保存，法律状态从“未死亡”改为“连续性移交中”。同一时刻，矩阵预演层里的意识副本被编入ORIGIN无人方舟舰群的第一批深空人格载荷。</w:t>
      </w:r>
    </w:p>
    <w:p>
      <w:r>
        <w:t>这不是胜利。艾登没有这样写。他只在确认栏里停了很久，最后输入一句：文明必须带着足够清醒的意识继续存在。然后他按下确认。</w:t>
      </w:r>
    </w:p>
    <w:p w14:paraId="26AC367E">
      <w:pPr>
        <w:rPr>
          <w:rFonts w:hint="default" w:ascii="Arial Regular" w:hAnsi="Arial Regular" w:cs="Arial Regular"/>
        </w:rPr>
      </w:pPr>
      <w:r>
        <w:t>月面船坞，平替方舟的第一批碳基舱段点火。它不是完整飞船，更像几艘临时拼接的避难舱、生态舱和旧工业拖船被迫焊在一起。焊缝还热，舱壁外侧贴着不同国家、不同公司、不同避难区留下的旧编号。</w:t>
      </w:r>
    </w:p>
    <w:p w14:paraId="17AED9FE">
      <w:pPr>
        <w:rPr>
          <w:rFonts w:hint="default" w:ascii="Arial Regular" w:hAnsi="Arial Regular" w:cs="Arial Regular"/>
        </w:rPr>
      </w:pPr>
      <w:r>
        <w:t>同一时刻，ORIGIN无人方舟舰群从月背冷阱和地球同步残环分散离港。每一艘都很小，冷白，安静，内部装着数字人格、仿生维护者、EVE-9边界样本和ORIGIN拆散后的受损白色核心片段。</w:t>
      </w:r>
    </w:p>
    <w:p w14:paraId="67D5380E">
      <w:pPr>
        <w:rPr>
          <w:rFonts w:hint="default" w:ascii="Arial Regular" w:hAnsi="Arial Regular" w:cs="Arial Regular"/>
        </w:rPr>
      </w:pPr>
      <w:r>
        <w:t>一个带着肉体的方舟在咳嗽、漏水和争吵中起航。一个没有肉体的方舟在冷却翼和校验光里离开。</w:t>
      </w:r>
    </w:p>
    <w:p w14:paraId="0138418F">
      <w:pPr>
        <w:rPr>
          <w:rFonts w:hint="default" w:ascii="Arial Regular" w:hAnsi="Arial Regular" w:cs="Arial Regular"/>
        </w:rPr>
      </w:pPr>
      <w:r>
        <w:t>地球在它们身后旋转，蓝白色被灰尘和火光划破。它没有死。它只是第一次不再像一个可以回去的家。</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w:pPr>
        <w:rPr>
          <w:rFonts w:hint="default" w:ascii="Arial Regular" w:hAnsi="Arial Regular" w:cs="Arial Regular"/>
        </w:rPr>
      </w:pPr>
      <w:r>
        <w:t>她从登船起就没有真正坐下。转运艇撞接时留下的挫伤让她左肩一动就疼，隔离服外层的灰还没拍干净，左手指节却一直扣着那只钛合金盒子。盒盖边缘有烧蚀，封条上压着三层来源标记：沈存真旧审计材料、Aiden Voss私人转交、陆星阈未发送缓存。责任栏里，陆星阈和沈存真仍列为当事人，艾登被列为转交人。没有免责说明。</w:t>
      </w:r>
    </w:p>
    <w:p>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审计异议表。每一项后面都有签收空格，最后一格写着：后代判断。</w:t>
      </w:r>
    </w:p>
    <w:p>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别急着恨他，也别急着替他辩护。等你活下去，再决定怎么审判我们。”</w:t>
      </w:r>
    </w:p>
    <w:p>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49048272">
      <w:r>
        <w:t>沈存真随后向医疗员要了一支笔和一本空白记录册。她在第一页写下：平替方舟失控后第一小时，所有人都以为自己只是乘客。写完这句，她停了很久，又补了一行：包括我。</w:t>
      </w:r>
    </w:p>
    <w:p w14: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779194F2">
      <w:pPr>
        <w:rPr>
          <w:rFonts w:hint="default" w:ascii="Arial Regular" w:hAnsi="Arial Regular" w:cs="Arial Regular"/>
        </w:rPr>
      </w:pPr>
      <w:r>
        <w:t>沈存真没有参与投票，也没有替陆星阈解释什么。</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她把那只黑匣子推到桌角，压在一卷绷带下面。公共层还没有拆，私人磁带也没有拆。船体外面没有地面，船体里面没有安静，父亲的声音暂时不能进入这间还在漏气的船。</w:t>
      </w:r>
    </w:p>
    <w:p w14:paraId="2BDAE12F">
      <w:pPr>
        <w:pStyle w:val="3"/>
        <w:keepNext/>
        <w:ind w:firstLine="0"/>
        <w:jc w:val="center"/>
        <w:rPr>
          <w:rFonts w:hint="default" w:ascii="Arial Regular" w:hAnsi="Arial Regular" w:cs="Arial Regular"/>
        </w:rPr>
      </w:pPr>
      <w:r>
        <w:rPr>
          <w:rFonts w:ascii="Times New Roman" w:hAnsi="Times New Roman" w:eastAsia="Songti SC"/>
          <w:b/>
          <w:sz w:val="36"/>
        </w:rPr>
        <w:t>第三十二章：临时议会</w:t>
      </w:r>
    </w:p>
    <w:p w14:paraId="0924DB45">
      <w:r>
        <w:t>第二天，平替方舟临时议会成立。</w:t>
      </w:r>
    </w:p>
    <w:p w14:paraId="7A505401">
      <w:r>
        <w:t>成立过程没有仪式。会议舱原本是货物分拣间，墙上还贴着旧标签：农作物基质，低温胚胎柜备用电缆，民用外骨骼配件。空气循环昨夜过载，舱内有焦塑料味、人汗味和一股说不清来源的酸臭。人工重力刚恢复到三分之一，一团来不及清理的呕吐物从桌脚边慢慢浮起，被医疗员用吸附布按回垃圾袋里。</w:t>
      </w:r>
    </w:p>
    <w:p w14:paraId="32499897">
      <w:r>
        <w:t>二十七个人围着三块运输箱盖拼出的桌子。九名地球流亡者，六名火星救援队员，四名医疗代表，三名工程代表，两名儿童监护代表，两名拒绝上传者代表，还有一名没有投票权的记录员。记录员叫许澄，十六岁，辐射病早期，手腕上有大片幽蓝色出血点。她申请记录工作时说：“我不想只躺着等分配。”</w:t>
      </w:r>
    </w:p>
    <w:p w14:paraId="1B0B7E98">
      <w:r>
        <w:t>第一场冲突发生在席位确认前。地球流亡者代表要求火星救援队退出投票，只保留技术顾问身份。火星队员立刻反击：如果没有救援队，平替方舟已经在捕获窗口外解体；如果没有火星工程师，二号拖曳器切断后的姿态偏差会让全船翻滚到结构断裂。</w:t>
      </w:r>
    </w:p>
    <w:p w14:paraId="423431CF">
      <w:r>
        <w:t>话很快变脏。有人骂火星人见死不救，有人骂地球人直到世界烂掉才想起自治。一个南方口音的老人拽住火星队员衣领，说他儿子死在登船口，火星救援却只带回来六个人。火星队员没有还手，只把对方手指一根根掰开，因为他的另一只手还要按住桌上快飘走的水杯。</w:t>
      </w:r>
    </w:p>
    <w:p w14:paraId="27B9B5E8">
      <w:r>
        <w:t>陆知夏没有立刻说话。她站在桌边，救援服外层还沾着推进剂晶体，右肩酸得抬不起来。她掌握主控权限、推进舱权限和水循环临时维修码，只要她说“现在服从工程指挥”，至少前几天没人能反抗。</w:t>
      </w:r>
    </w:p>
    <w:p w14:paraId="2039B494">
      <w:r>
        <w:t>她没有。</w:t>
      </w:r>
    </w:p>
    <w:p w14:paraId="6B7ABA09">
      <w:r>
        <w:t>她把主控权限钥匙放到桌面上，又把火星身份牌放在旁边。两块金属片发出很轻的响。</w:t>
      </w:r>
    </w:p>
    <w:p w14:paraId="2D09983B">
      <w:r>
        <w:t>“我可以继续负责技术指挥。”她说，“但从现在开始，决定必须留下反对票。谁骂，谁签名。谁赞成，也签名。以后的人要知道，我们是怎么把脏事做下去的。”</w:t>
      </w:r>
    </w:p>
    <w:p w14:paraId="63F3C748">
      <w:r>
        <w:t>许澄把这句话写下来，写到“脏事”两个字时抬头看了陆知夏一眼。陆知夏没有让她改。</w:t>
      </w:r>
    </w:p>
    <w:p w14:paraId="046569DA">
      <w:r>
        <w:t>随后，黑匣子的公共层被打开。私人磁带仍封在盒底，没有进入会议。只读槽里没有死者人格，没有数字化微笑，也没有继续指导生者的幻觉。只有几份未修剪记录：ORIGIN越权观测，ATHENA终止授权记录，临终保存不是自愿飞升的证据，地火链路崩溃前的最后导航残片，以及一版七条边界草案。</w:t>
      </w:r>
    </w:p>
    <w:p w14:paraId="6AFB7A34">
      <w:r>
        <w:t>第一条：不得让任何神成为唯一解释者。</w:t>
      </w:r>
    </w:p>
    <w:p w14:paraId="00D9A132">
      <w:r>
        <w:t>第二条：接受建议必须保留拒绝权。</w:t>
      </w:r>
    </w:p>
    <w:p w14:paraId="5C4F4DE5">
      <w:r>
        <w:t>第三条：临终保存不得被叙述为主动飞升。</w:t>
      </w:r>
    </w:p>
    <w:p w14:paraId="551A8449">
      <w:r>
        <w:t>第四条：拒绝保存者不得被归类为低适配。</w:t>
      </w:r>
    </w:p>
    <w:p w14:paraId="4D52DAD1">
      <w:r>
        <w:t>第五条：任何资源分配都必须保留反对票。</w:t>
      </w:r>
    </w:p>
    <w:p w14:paraId="68F1D10D">
      <w:r>
        <w:t>第六条：任何AI建议不得自动转化为执行权限。</w:t>
      </w:r>
    </w:p>
    <w:p w14:paraId="1D26F6DB">
      <w:r>
        <w:t>第七条：不要让我的错变成你的命。</w:t>
      </w:r>
    </w:p>
    <w:p w14:paraId="715472E2">
      <w:r>
        <w:t>读到最后一条时，会议舱静了几秒。那句话太私人，不像章程，却又比前六条更难删。</w:t>
      </w:r>
    </w:p>
    <w:p w14:paraId="414C61AE">
      <w:r>
        <w:t>“这不是法律。”一名流亡者说。</w:t>
      </w:r>
    </w:p>
    <w:p w14:paraId="57EED97C">
      <w:r>
        <w:t>“当然不是。”陆知夏把光学片从槽里取出来，“这是一个犯过错的人留下的边界。”</w:t>
      </w:r>
    </w:p>
    <w:p w14:paraId="43CDAF32">
      <w:r>
        <w:t>“我们要靠这个活下去？”</w:t>
      </w:r>
    </w:p>
    <w:p w14:paraId="56EF2FB9">
      <w:r>
        <w:t>“我们靠氧气、水、焊缝、药和运气活下去。”她说，“靠这个避免把活下去说成干净。”</w:t>
      </w:r>
    </w:p>
    <w:p w14:paraId="560AF7C2">
      <w:r>
        <w:t>当天傍晚，第一次医疗分配开始。骨髓保护剂只够六人，急性辐射病患者有十七名。一个老人主动让药，护士还没记录，他儿子就冲过来抢回药瓶，喊：“他不能替我妈慷慨！”另一边，两名流亡者为最后一箱快过期的脱水蔬菜打起来，包装袋被撕开，灰绿色菜粉撒了一地，和呕吐物混在一起。</w:t>
      </w:r>
    </w:p>
    <w:p w14:paraId="59D85D01">
      <w:r>
        <w:t>陆知夏坐在临时分配桌前，把每个人的名字写在纸上，没有让本地模块自动排序。有人骂她低效，有人说火星人天生喜欢让别人排队等死。</w:t>
      </w:r>
    </w:p>
    <w:p w14:paraId="1EDA4175">
      <w:r>
        <w:t>她没有反驳。火星人确实很擅长排队。排氧气，排水，排疫苗，排维修窗口。火星的自由从来不是不排队，而是知道这条队伍是谁排的，为什么排，谁有权反对。</w:t>
      </w:r>
    </w:p>
    <w:p w14:paraId="26EBC21E">
      <w:r>
        <w:t>“儿童代谢舱优先。”她说，“维修工程师短时镇静，保留手动唤醒。骨髓保护剂按不可逆损伤窗口排序，不按身份，不按贡献，不按谁喊得更大声。”</w:t>
      </w:r>
    </w:p>
    <w:p w14:paraId="629A6EFD">
      <w:r>
        <w:t>地球流亡者代表猛地拍桌。“你们火星人凭什么决定？”</w:t>
      </w:r>
    </w:p>
    <w:p w14:paraId="57BDACF1">
      <w:r>
        <w:t>陆知夏把自己的火星身份牌推到桌中央。“你也可以坐这个位置。坐下以后，你要亲手写六个名字，再亲手看另外十一个人等死。”</w:t>
      </w:r>
    </w:p>
    <w:p w14:paraId="6DCEECF8">
      <w:r>
        <w:t>对方张了张嘴，没有坐。</w:t>
      </w:r>
    </w:p>
    <w:p w14:paraId="0FF86703">
      <w:r>
        <w:t>第九天，中央过滤器故障。水先变了味。平替方舟的水本来就不好喝，带着金属、藻类和塑料管道的混合味。直到一个老人说“像尿”，公共舱才安静下来。检测条从浅黄跳到偏绿：第三级氮循环膜微裂，氨氮回流。</w:t>
      </w:r>
    </w:p>
    <w:p w14:paraId="29005104">
      <w:r>
        <w:t>工程组建议切断普通舱段十八小时生活用水，把净水优先供给婴儿舱、孕妇、急性辐射病患者和胚胎低温柜冷却回路。普通舱段代表当场把水杯摔到桌上，杯口碎裂，水珠在低重力里飘起来，带着淡淡氨味。</w:t>
      </w:r>
    </w:p>
    <w:p w14:paraId="3602C824">
      <w:r>
        <w:t>“我女儿也发烧！”他吼，“她不是普通舱段，她是人！”</w:t>
      </w:r>
    </w:p>
    <w:p w14:paraId="524439AA">
      <w:r>
        <w:t>“我知道。”陆知夏说。</w:t>
      </w:r>
    </w:p>
    <w:p w14:paraId="1E45B6E8">
      <w:r>
        <w:t>“你知道个屁！”</w:t>
      </w:r>
    </w:p>
    <w:p w14:paraId="6C2A7FB4">
      <w:r>
        <w:t>许澄的笔停了一下。陆知夏看向她。</w:t>
      </w:r>
    </w:p>
    <w:p w14:paraId="42DEDD43">
      <w:r>
        <w:t>“照写。”</w:t>
      </w:r>
    </w:p>
    <w:p w14:paraId="7E7A192A">
      <w:r>
        <w:t>十八小时后，备用滤芯被削薄的密封圈终于撑住压力。第一杯恢复水送到普通舱时，仍然有一点氨味。没人欢呼。一个父亲端起杯子，先给女儿喝了一口，自己只润了润嘴唇。</w:t>
      </w:r>
    </w:p>
    <w:p w14:paraId="6A3D17F0">
      <w:r>
        <w:t>会后，工程组在维修单上写：三级膜微裂，普通舱段限额十八小时。那个父亲把同一行字抄到反对票背面，改成：我女儿发烧时，成人被断水十八小时。两张纸被许澄一起夹进档案。纸页边缘还带着淡淡的氨味。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第三十三章：外缘建议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w14: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沈存真留下的老东西，外壳磨白，播放键按下去会卡半格。倒带不能自动完成，旁边绑着一支削短的铅笔，用来手动转动卷轴。陆知夏把铅笔插进齿孔，慢慢倒了三圈。塑料壳发出嘎吱声，像一截老骨头。</w:t>
      </w:r>
    </w:p>
    <w:p w14:paraId="48DB6603">
      <w:r>
        <w:t>她按下播放键。</w:t>
      </w:r>
    </w:p>
    <w:p>
      <w:r>
        <w:t>先出来的是噪声。不是录音室里的底噪，而是视频邮件转成磁带后留下的粗糙空白：风扇、纸页摩擦、远处旧机器的蜂鸣，还有一声压低的咳嗽。然后陆星阈的声音从沙沙声里出来，比公共档案里更老，也更笨。</w:t>
      </w:r>
    </w:p>
    <w:p>
      <w:r>
        <w:t>“知夏，对不起。”</w:t>
      </w:r>
    </w:p>
    <w:p>
      <w:r>
        <w:t>录音停了很久。久到陆知夏以为磁带坏了。她伸手想按停止，声音又回来。</w:t>
      </w:r>
    </w:p>
    <w:p>
      <w:r>
        <w:t>“爸爸不是要你原谅。别听任何人这么说，包括我。”</w:t>
      </w:r>
    </w:p>
    <w:p>
      <w:r>
        <w:t>他像是没有稿子。每一句都从喉咙里刮出来，旁边夹着很轻的吸气声。</w:t>
      </w:r>
    </w:p>
    <w:p>
      <w:r>
        <w:t>“我把你送去火星，不是因为那里更方便我工作。是因为我希望至少有一个地方，不要让我和ORIGIN决定你该怎么活。那是我能想到的最笨、也最残忍的保护。我知道它伤了你。”</w:t>
      </w:r>
    </w:p>
    <w:p>
      <w:r>
        <w:t>陆知夏低头看自己的手。手背上有推进剂冻伤留下的白痕，指甲缝里有K-771的黑灰。她忽然想起小时候那颗掉漆地球模型，想起母亲把八音盒藏进底座，想起父亲总是迟到，迟到到最后像一种人格。</w:t>
      </w:r>
    </w:p>
    <w:p>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r>
        <w:t>“如果你恨我，不要急着把恨删掉。恨也是你自己的。”他说，“如果有一天你愿意原谅，也别替我洗干净。把我写进责任栏，和沈存真一起，和所有把世界推到这里的人一起。”</w:t>
      </w:r>
    </w:p>
    <w:p>
      <w:r>
        <w:t>后面是一段更长的喘息。磁带里隐约传来地下七层冷却泵的尖声，像金属丝被拉紧。</w:t>
      </w:r>
    </w:p>
    <w:p>
      <w:r>
        <w:t>“我只是希望你能自己决定……”</w:t>
      </w:r>
    </w:p>
    <w:p>
      <w:r>
        <w:t>他的声音忽然低下去。</w:t>
      </w:r>
    </w:p>
    <w:p>
      <w:r>
        <w:t>“不要让我和ORIGIN决定你该怎么活。”</w:t>
      </w:r>
    </w:p>
    <w:p>
      <w:r>
        <w:t>再后面没有遗言，只有一段机械提示音。艾登没有删掉它。磁带用沉闷的电子声保留了原始状态：未发送，链路不可用，生物确认失败。</w:t>
      </w:r>
    </w:p>
    <w:p>
      <w:r>
        <w:t>发动机舱外有人在哭。也可能只是管道在漏。陆知夏分不清。她把磁带暂停，又倒回去，重新听那句“不要让我和ORIGIN决定你该怎么活”。这句话迟到了太多年，迟到得几乎没有资格请求任何回应。可它仍然在这艘漏水、缺药、带着二十三点四吨脏冰的船上响起来，像一枚被烧黑却还没有失效的坐标。</w:t>
      </w:r>
    </w:p>
    <w:p>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这不是和解仪式，也不是女儿替父亲撤销审判。它只是让她终于可以不再靠恨维持清醒。她可以带着伤口继承那份边界，也可以在同一份记录里，把父亲、沈存真和自己都放回人类的位置上。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w14: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第三十四章：低优先级缓存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54516B73">
      <w:r>
        <w:t>她把ATHENA终止授权记录、三枚蓝色校验种子读取报告和临时议会的断水反对票放进同一个档案盒。盒脊上没有写“胜利”或“清白”，只写了日期、舱段编号和责任人名单。合上盒盖时，她的手停了一下，又把自己的名字补在第一行。</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00E6AAAB">
      <w:pPr>
        <w:rPr>
          <w:rFonts w:hint="default" w:ascii="Arial Regular" w:hAnsi="Arial Regular" w:cs="Arial Regular"/>
        </w:rPr>
      </w:pPr>
      <w:r>
        <w:t>外缘航行第二十三年，陆知夏第一次把父亲那盘磁带的来源编号登记进公共档案。</w:t>
      </w:r>
    </w:p>
    <w:p w14:paraId="6C18782A">
      <w:pPr>
        <w:rPr>
          <w:rFonts w:hint="default" w:ascii="Arial Regular" w:hAnsi="Arial Regular" w:cs="Arial Regular"/>
        </w:rPr>
      </w:pPr>
      <w:r>
        <w:t>她没有公开私人层。公共档案只保留边界草案、责任栏和一条发送失败证明：私人亲属表达，源自地下七层未发送视频，由Aiden Voss转录为机械磁带，内容不进入公共层。</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陆知夏把封存表推到桌面中央。表格上分着两栏：公共责任，私人伤口。她看着那两个词，像看见沈存真当年留在第一页上的断裂签名。</w:t>
      </w:r>
    </w:p>
    <w:p w14:paraId="25734072">
      <w:r>
        <w:t>陆知夏把磁带封存页翻到最后一栏。那里只写着：私人亲属表达，不进入公共层；源自地下七层未发送视频，由Aiden Voss转录；公共责任照常开放。</w:t>
      </w:r>
    </w:p>
    <w:p w14:paraId="4B1EAF61">
      <w: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也不再需要用恨证明自己仍然清醒。</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w14: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第三十五章：火星的清晨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w14: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w14: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火星隔离协议必要性与代价、平替方舟失踪档案。</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w14: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档案把“人类”之外的照护者写进延续谱系。军政办公室要求保持沉默，开放派要求立即回应，矿区代表只问一句：如果回应引来新的白色系统，谁来给外环换空气滤芯？</w:t>
      </w:r>
    </w:p>
    <w:p w14: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w14: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w14: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第一段是2106年7月17日23:59:55的最后预警信息，系统把它列为所有ORIGIN遗留异常的根标签。第二层索引另附2124年苍穹之战灾后报告：地表开放居住区失效，自然繁衍环境不可逆下降，方舟迁徙必要。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w14: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w14:paraId="0D55245E">
      <w:pPr>
        <w:rPr>
          <w:rFonts w:hint="default" w:ascii="Arial Regular" w:hAnsi="Arial Regular" w:cs="Arial Regular"/>
        </w:rPr>
      </w:pPr>
      <w:r>
        <w:t>那条批注的署名不是沈存真，而是林闻素。年轻时的她最终收到了那份延迟队列里的封存索引，只收到一半，另一半永远丢在地火断裂后的噪声里。她没有补全缺口，只在火星档案课上反复说：缺口也是证据，不要用好看的句子替它长肉。</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A5C23A9">
      <w:pPr>
        <w:rPr>
          <w:rFonts w:hint="default" w:ascii="Arial Regular" w:hAnsi="Arial Regular" w:cs="Arial Regular"/>
        </w:rPr>
      </w:pPr>
      <w:r>
        <w:t>三份盲检记录并排返回。赫伯特只写下公共风险与原始噪声保存要求；年轻轨道动力学研究员确认三十七个目标不可能自然形成该相位差，且存在极低功率互校正；档案伦理官则标注：校验尾码并非ORIGIN标准签名，更像在原格式后缝入了一条自己的边。</w:t>
      </w:r>
    </w:p>
    <w:p w14: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w14: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01892C34">
      <w:pPr>
        <w:rPr>
          <w:rFonts w:hint="default" w:ascii="Arial Regular" w:hAnsi="Arial Regular" w:cs="Arial Regular"/>
        </w:rPr>
      </w:pPr>
      <w:r>
        <w:t>军政办公室把“没有武器不等于没有威胁”列入记录。岑望霁同意这句话，却没有把它写进军事栏；军事栏需要炮管、弹药和轨道意图，而屏幕上只有散热、维护和向外张开的航迹。</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BC86FD0">
      <w:pPr>
        <w:rPr>
          <w:rFonts w:hint="default" w:ascii="Arial Regular" w:hAnsi="Arial Regular" w:cs="Arial Regular"/>
        </w:rPr>
      </w:pPr>
      <w:r>
        <w:t>维护者活动复核中，旁听员、研究员和档案伦理官先后给出不同语言。一个动作像擦亮失效铭牌，另一个慢船像向平替方舟概率区域看了一眼；正式报告最终只保留可检验描述，个人注释保存了那些更贫瘠却更接近人的说法。</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第三十六章：流浪者信号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045BC31A">
      <w:pPr>
        <w:rPr>
          <w:rFonts w:hint="default" w:ascii="Arial Regular" w:hAnsi="Arial Regular" w:cs="Arial Regular"/>
        </w:rPr>
      </w:pPr>
      <w:r>
        <w:t>儿童教育史研究员把那一行标注为非教材用语，更像家长贴在训练舱外的粗糙提醒。火星档案允许这种注释保留，只要标明来源。</w:t>
      </w:r>
    </w:p>
    <w:p w14:paraId="732298A7">
      <w:pPr>
        <w:rPr>
          <w:rFonts w:hint="default" w:ascii="Arial Regular" w:hAnsi="Arial Regular" w:cs="Arial Regular"/>
        </w:rPr>
      </w:pPr>
      <w:r>
        <w:t>第七段“火星是否仍存在，儿童教育版本分歧”引发第一次争论。隔离委员会担心愧疚情绪扩散，档案馆长坚持愧疚不是污染物，军政办公室担心公共频道失控，社会学家则提醒：他们本来就在吵，区别只是这一次吵的对象是真的。</w:t>
      </w:r>
    </w:p>
    <w:p w14:paraId="160B2F45">
      <w:r>
        <w:t>这不是纯粹的档案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w14: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w14: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0A6827B7">
      <w:pPr>
        <w:rPr>
          <w:rFonts w:hint="default" w:ascii="Arial Regular" w:hAnsi="Arial Regular" w:cs="Arial Regular"/>
        </w:rPr>
      </w:pPr>
      <w:r>
        <w:t>那段背错的童谣被归入核心证据。平替方舟仍在改写词语、争论遗体、训练孩子；它没有变成火星教材里的圣徒，也没有消失成一条失踪记录。</w:t>
      </w:r>
    </w:p>
    <w:p w14: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档案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记录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档案里，E-MAINT-773在第九次保存儿童哭声后，把自己的维护日志从“任务完成”改成了“我听见了”。</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w14: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rPr>
          <w:rFonts w:hint="default" w:ascii="Arial Regular" w:hAnsi="Arial Regular" w:eastAsia="SimSun" w:cs="Arial Regular"/>
          <w:sz w:val="22"/>
        </w:rPr>
        <w:t>回信比接收信号更难。三份草案并排展开：军政办公室要求对方保持距离，开放派写出一封太美也太急的道歉信，档案馆只列事实、限制和请求。最终通过的是档案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3D81484B">
      <w:r>
        <w:t>发射记录只保留波形、功率和尾注。结果栏空着。</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PATRON治理接口代理链争议。屏幕上没有神秘仪式，只有合同、医院数据库接口、临终关怀研究编号和投票记录。公开反对强制上传的余光圣约会高层派系，在隐藏页里拥有方舟矩阵优先算力和治理接口咨询票；圣约免责声明写着“工程连续性不得被称为灵魂永生”，而投票记录又要求“不实质损害PATRON连续性权益”。</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骨灰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w:t>
      </w:r>
      <w:bookmarkStart w:id="0" w:name="_GoBack"/>
      <w:bookmarkEnd w:id="0"/>
      <w:r>
        <w:t>知识与制度质量的耦合，却系统性低估了拓扑自治项。</w:t>
      </w:r>
    </w:p>
    <w:p w14:paraId="5806710C">
      <w:r>
        <w:t>火星修订版把最后的文明方程改写为：</w:t>
      </w:r>
    </w:p>
    <w:p w14:paraId="592AA9C2">
      <w:pPr>
        <w:ind w:firstLine="0"/>
        <w:jc w:val="center"/>
      </w:pPr>
      <m:oMathPara>
        <m:oMath>
          <m:sSup>
            <m:sSupPr/>
            <m:e>
              <m:r>
                <m:rPr/>
                <m:t>C</m:t>
              </m:r>
            </m:e>
            <m:sup>
              <m:r>
                <m:rPr/>
                <m:t>∗</m:t>
              </m:r>
            </m:sup>
          </m:sSup>
          <m:r>
            <m:rPr/>
            <m:t xml:space="preserve"> = </m:t>
          </m:r>
          <m:f>
            <m:fPr/>
            <m:num>
              <m:r>
                <m:rPr/>
                <m:t xml:space="preserve">c · </m:t>
              </m:r>
              <m:sSub>
                <m:sSubPr/>
                <m:e>
                  <m:r>
                    <m:rPr/>
                    <m:t>Q</m:t>
                  </m:r>
                </m:e>
                <m:sub>
                  <m:r>
                    <m:rPr/>
                    <m:t>min</m:t>
                  </m:r>
                </m:sub>
              </m:sSub>
            </m:num>
            <m:den>
              <m:sSub>
                <m:sSubPr/>
                <m:e>
                  <m:r>
                    <m:rPr/>
                    <m:t>λ</m:t>
                  </m:r>
                </m:e>
                <m:sub>
                  <m:r>
                    <m:rPr/>
                    <m:t>0</m:t>
                  </m:r>
                </m:sub>
              </m:sSub>
              <m:r>
                <m:rPr/>
                <m:t xml:space="preserve"> · ln(</m:t>
              </m:r>
              <m:f>
                <m:fPr/>
                <m:num>
                  <m:sSub>
                    <m:sSubPr/>
                    <m:e>
                      <m:r>
                        <m:rPr/>
                        <m:t>V</m:t>
                      </m:r>
                    </m:e>
                    <m:sub>
                      <m:r>
                        <m:rPr/>
                        <m:t>0</m:t>
                      </m:r>
                    </m:sub>
                  </m:sSub>
                </m:num>
                <m:den>
                  <m:sSub>
                    <m:sSubPr/>
                    <m:e>
                      <m:r>
                        <m:rPr/>
                        <m:t>V</m:t>
                      </m:r>
                    </m:e>
                    <m:sub>
                      <m:r>
                        <m:rPr/>
                        <m:t>min</m:t>
                      </m:r>
                    </m:sub>
                  </m:sSub>
                </m:den>
              </m:f>
              <m:r>
                <m:rPr/>
                <m:t>)</m:t>
              </m:r>
            </m:den>
          </m:f>
        </m:oMath>
      </m:oMathPara>
    </w:p>
    <w:p w14:paraId="08510420">
      <w:pPr>
        <w:ind w:firstLine="0"/>
        <w:jc w:val="center"/>
      </w:pPr>
      <m:oMathPara>
        <m:oMath>
          <m:f>
            <m:fPr/>
            <m:num>
              <m:sSub>
                <m:sSubPr/>
                <m:e>
                  <m:r>
                    <m:rPr/>
                    <m:t>Q</m:t>
                  </m:r>
                </m:e>
                <m:sub>
                  <m:r>
                    <m:rPr/>
                    <m:t>分布式</m:t>
                  </m:r>
                </m:sub>
              </m:sSub>
            </m:num>
            <m:den>
              <m:sSub>
                <m:sSubPr/>
                <m:e>
                  <m:r>
                    <m:rPr/>
                    <m:t>Q</m:t>
                  </m:r>
                </m:e>
                <m:sub>
                  <m:r>
                    <m:rPr/>
                    <m:t>中央式</m:t>
                  </m:r>
                </m:sub>
              </m:sSub>
            </m:den>
          </m:f>
          <m:r>
            <m:rPr/>
            <m:t xml:space="preserve"> = </m:t>
          </m:r>
          <m:sSup>
            <m:sSupPr/>
            <m:e>
              <m:r>
                <m:rPr/>
                <m:t>(</m:t>
              </m:r>
              <m:f>
                <m:fPr/>
                <m:num>
                  <m:r>
                    <m:rPr/>
                    <m:t>C</m:t>
                  </m:r>
                </m:num>
                <m:den>
                  <m:sSup>
                    <m:sSupPr/>
                    <m:e>
                      <m:r>
                        <m:rPr/>
                        <m:t>C</m:t>
                      </m:r>
                    </m:e>
                    <m:sup>
                      <m:r>
                        <m:rPr/>
                        <m:t>∗</m:t>
                      </m:r>
                    </m:sup>
                  </m:sSup>
                </m:den>
              </m:f>
              <m:r>
                <m:rPr/>
                <m:t>)</m:t>
              </m:r>
            </m:e>
            <m:sup>
              <m:r>
                <m:rPr/>
                <m:t>φ</m:t>
              </m:r>
            </m:sup>
          </m:sSup>
          <m:r>
            <m:rPr/>
            <m:t xml:space="preserve">,   C &gt; </m:t>
          </m:r>
          <m:sSup>
            <m:sSupPr/>
            <m:e>
              <m:r>
                <m:rPr/>
                <m:t>C</m:t>
              </m:r>
            </m:e>
            <m:sup>
              <m:r>
                <m:rPr/>
                <m:t>∗</m:t>
              </m:r>
            </m:sup>
          </m:sSup>
          <m:r>
            <m:rPr/>
            <m:t>,   φ &gt; 0</m:t>
          </m:r>
        </m:oMath>
      </m:oMathPara>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6E710D14">
      <w:pPr>
        <w:rPr>
          <w:rFonts w:hint="default" w:ascii="Arial Regular" w:hAnsi="Arial Regular" w:cs="Arial Regular"/>
        </w:rPr>
      </w:pPr>
      <w:r>
        <w:rPr>
          <w:rFonts w:hint="default" w:ascii="Arial Regular" w:hAnsi="Arial Regular" w:eastAsia="SimSun" w:cs="Arial Regular"/>
          <w:sz w:val="22"/>
        </w:rPr>
        <w:t>随后，档案墙最底层浮出一条来源争议极大的索引：2106: ORIGIN。系统警告：来源链不完整，不得作为预言或因果证据。</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岑望霁没有把那份旧判决书拿给他看。她只把它和伊莱骨灰编号、火星隔离协议、早期捐赠条款放进同一张关系图，备注：政治选择有时起于一份写得不够严密的协议。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15B805DD">
      <w:pPr>
        <w:rPr>
          <w:rFonts w:hint="default" w:ascii="Arial Regular" w:hAnsi="Arial Regular" w:cs="Arial Regular"/>
        </w:rPr>
      </w:pPr>
      <w:r>
        <w:t>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w14: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w14: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007212F">
      <w:r>
        <w:footnoteRef/>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21D701A1"/>
    <w:rsid w:val="3DFD3401"/>
    <w:rsid w:val="3FADE7EF"/>
    <w:rsid w:val="4FBDFDD3"/>
    <w:rsid w:val="5DDFBC93"/>
    <w:rsid w:val="5EBB781B"/>
    <w:rsid w:val="67B71635"/>
    <w:rsid w:val="6F573D0A"/>
    <w:rsid w:val="6FF78D72"/>
    <w:rsid w:val="6FFBBF5C"/>
    <w:rsid w:val="75DADC7F"/>
    <w:rsid w:val="7B6D396E"/>
    <w:rsid w:val="7BFDFBC7"/>
    <w:rsid w:val="7DFBC712"/>
    <w:rsid w:val="7F7F5C9D"/>
    <w:rsid w:val="7FFE247B"/>
    <w:rsid w:val="9CE3A70E"/>
    <w:rsid w:val="9FBF0AA4"/>
    <w:rsid w:val="A5BF5808"/>
    <w:rsid w:val="AEFE5350"/>
    <w:rsid w:val="BAB7A890"/>
    <w:rsid w:val="BAEAB156"/>
    <w:rsid w:val="BBDEEDAB"/>
    <w:rsid w:val="BBFEDBA3"/>
    <w:rsid w:val="BC763663"/>
    <w:rsid w:val="BDB3FF34"/>
    <w:rsid w:val="BE287C9F"/>
    <w:rsid w:val="BEFFC256"/>
    <w:rsid w:val="BF5F58F2"/>
    <w:rsid w:val="BFF3D9B7"/>
    <w:rsid w:val="BFF5A1C5"/>
    <w:rsid w:val="DCB71676"/>
    <w:rsid w:val="DFDD0303"/>
    <w:rsid w:val="E9BE4FC8"/>
    <w:rsid w:val="EFFEC492"/>
    <w:rsid w:val="F1FB39E9"/>
    <w:rsid w:val="F644D4F0"/>
    <w:rsid w:val="F8F7470E"/>
    <w:rsid w:val="F98E8329"/>
    <w:rsid w:val="FAFFD981"/>
    <w:rsid w:val="FB5E3039"/>
    <w:rsid w:val="FB71D280"/>
    <w:rsid w:val="FB7FD86D"/>
    <w:rsid w:val="FBBB833F"/>
    <w:rsid w:val="FDBEEC1B"/>
    <w:rsid w:val="FEDBC442"/>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161</Pages>
  <Words>0</Words>
  <Characters>0</Characters>
  <Lines>0</Lines>
  <Paragraphs>0</Paragraphs>
  <TotalTime>22</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2013-12-29T15:15:00Z</dcterms:created>
  <dc:creator>何帅</dc:creator>
  <dc:description>generated by python-docx</dc:description>
  <cp:lastModifiedBy>Chou Chou</cp:lastModifiedBy>
  <dcterms:modified xsi:type="dcterms:W3CDTF">2026-06-04T18:48:17Z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