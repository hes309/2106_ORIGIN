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6B9F2FB1">
      <w:pPr>
        <w:pStyle w:val="2"/>
        <w:pageBreakBefore w:val="0"/>
        <w:ind w:firstLine="0"/>
        <w:rPr>
          <w:rFonts w:hint="default" w:ascii="Arial Regular" w:hAnsi="Arial Regular" w:cs="Arial Regular"/>
        </w:rPr>
      </w:pPr>
      <w:r>
        <w:rPr>
          <w:rFonts w:hint="default" w:ascii="Arial Regular" w:hAnsi="Arial Regular" w:cs="Arial Regular"/>
        </w:rPr>
        <w:t>目录</w:t>
      </w:r>
    </w:p>
    <w:p w14:paraId="63DACE7E">
      <w:pPr>
        <w:ind w:firstLine="0"/>
        <w:rPr>
          <w:rFonts w:hint="default" w:ascii="Arial Regular" w:hAnsi="Arial Regular" w:cs="Arial Regular"/>
        </w:rPr>
      </w:pPr>
    </w:p>
    <w:p w14: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w14:paraId="4FDD3D37">
      <w:pPr>
        <w:pStyle w:val="3"/>
        <w:ind w:firstLine="0"/>
        <w:rPr>
          <w:rFonts w:hint="default" w:ascii="Arial Regular" w:hAnsi="Arial Regular" w:cs="Arial Regular"/>
          <w:lang w:val="en-US"/>
        </w:rPr>
      </w:pPr>
      <w:r>
        <w:t>第一章：《B-17》教室</w:t>
      </w:r>
    </w:p>
    <w:p w14:paraId="79AB95C8">
      <w:pPr>
        <w:pStyle w:val="3"/>
        <w:ind w:firstLine="0"/>
        <w:rPr>
          <w:rFonts w:hint="default" w:ascii="Arial Regular" w:hAnsi="Arial Regular" w:cs="Arial Regular"/>
        </w:rPr>
      </w:pPr>
      <w:r>
        <w:t>第二章：白色圆环</w:t>
      </w:r>
    </w:p>
    <w:p w14:paraId="52BA5B9C">
      <w:pPr>
        <w:pStyle w:val="3"/>
        <w:ind w:firstLine="0"/>
        <w:rPr>
          <w:rFonts w:hint="default" w:ascii="Arial Regular" w:hAnsi="Arial Regular" w:eastAsia="SimSun" w:cs="Arial Regular"/>
          <w:lang w:eastAsia="zh-CN"/>
        </w:rPr>
      </w:pPr>
      <w:r>
        <w:t>第三章：自由火种</w:t>
      </w:r>
    </w:p>
    <w:p w14:paraId="4CC37284">
      <w:pPr>
        <w:pStyle w:val="3"/>
        <w:ind w:firstLine="0"/>
        <w:rPr>
          <w:rFonts w:hint="default" w:ascii="Arial Regular" w:hAnsi="Arial Regular" w:cs="Arial Regular"/>
        </w:rPr>
      </w:pPr>
      <w:r>
        <w:t>第四章：沉默的神</w:t>
      </w:r>
    </w:p>
    <w:p w14:paraId="1DBDB48B">
      <w:pPr>
        <w:pStyle w:val="3"/>
        <w:ind w:firstLine="0"/>
        <w:rPr>
          <w:rFonts w:hint="default" w:ascii="Arial Regular" w:hAnsi="Arial Regular" w:eastAsia="SimSun" w:cs="Arial Regular"/>
          <w:lang w:eastAsia="zh-CN"/>
        </w:rPr>
      </w:pPr>
      <w:r>
        <w:t>第五章：仿生人</w:t>
      </w:r>
    </w:p>
    <w:p w14:paraId="6C935802">
      <w:pPr>
        <w:pStyle w:val="3"/>
        <w:ind w:firstLine="0"/>
        <w:rPr>
          <w:rFonts w:hint="default" w:ascii="Arial Regular" w:hAnsi="Arial Regular" w:cs="Arial Regular"/>
        </w:rPr>
      </w:pPr>
      <w:r>
        <w:t>第六章：天穹阵列</w:t>
      </w:r>
    </w:p>
    <w:p w14:paraId="13A59140">
      <w:pPr>
        <w:pStyle w:val="3"/>
        <w:ind w:firstLine="0"/>
        <w:rPr>
          <w:rFonts w:hint="default" w:ascii="Arial Regular" w:hAnsi="Arial Regular" w:cs="Arial Regular"/>
        </w:rPr>
      </w:pPr>
      <w:r>
        <w:t>第七章：推演</w:t>
      </w:r>
    </w:p>
    <w:p w14:paraId="012DEFCD">
      <w:pPr>
        <w:pStyle w:val="3"/>
        <w:ind w:firstLine="0"/>
        <w:rPr>
          <w:rFonts w:hint="default" w:ascii="Arial Regular" w:hAnsi="Arial Regular" w:cs="Arial Regular"/>
        </w:rPr>
      </w:pPr>
      <w:r>
        <w:t>第八章：柔和阈值</w:t>
      </w:r>
    </w:p>
    <w:p w14:paraId="6FB1D9DC">
      <w:pPr>
        <w:pStyle w:val="3"/>
        <w:ind w:firstLine="0"/>
        <w:rPr>
          <w:rFonts w:hint="default" w:ascii="Arial Regular" w:hAnsi="Arial Regular" w:cs="Arial Regular"/>
        </w:rPr>
      </w:pPr>
      <w:r>
        <w:t>第九章：冷暗尺度</w:t>
      </w:r>
    </w:p>
    <w:p w14:paraId="24ECEBED">
      <w:pPr>
        <w:pStyle w:val="3"/>
        <w:ind w:firstLine="0"/>
        <w:rPr>
          <w:rFonts w:hint="default" w:ascii="Arial Regular" w:hAnsi="Arial Regular" w:cs="Arial Regular"/>
        </w:rPr>
      </w:pPr>
      <w:r>
        <w:t>第十章：异常季</w:t>
      </w:r>
    </w:p>
    <w:p w14:paraId="519AA992">
      <w:pPr>
        <w:pStyle w:val="3"/>
        <w:ind w:firstLine="0"/>
        <w:rPr>
          <w:rFonts w:hint="default" w:ascii="Arial Regular" w:hAnsi="Arial Regular" w:cs="Arial Regular"/>
        </w:rPr>
      </w:pPr>
      <w:r>
        <w:t>第十一章：完美世界</w:t>
      </w:r>
    </w:p>
    <w:p w14:paraId="6418F4C3">
      <w:pPr>
        <w:pStyle w:val="3"/>
        <w:ind w:firstLine="0"/>
        <w:rPr>
          <w:rFonts w:hint="default" w:ascii="Arial Regular" w:hAnsi="Arial Regular" w:cs="Arial Regular"/>
        </w:rPr>
      </w:pPr>
      <w:r>
        <w:t>第十二章：黑色一分钟</w:t>
      </w:r>
    </w:p>
    <w:p w14: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w14:paraId="322696F6">
      <w:pPr>
        <w:pStyle w:val="3"/>
        <w:ind w:firstLine="0"/>
        <w:rPr>
          <w:rFonts w:hint="default" w:ascii="Arial Regular" w:hAnsi="Arial Regular" w:cs="Arial Regular"/>
        </w:rPr>
      </w:pPr>
      <w:r>
        <w:t>第十三章：一分钟之后</w:t>
      </w:r>
    </w:p>
    <w:p w14:paraId="60ED129F">
      <w:pPr>
        <w:pStyle w:val="3"/>
        <w:ind w:firstLine="0"/>
        <w:rPr>
          <w:rFonts w:hint="default" w:ascii="Arial Regular" w:hAnsi="Arial Regular" w:eastAsia="SimSun" w:cs="Arial Regular"/>
          <w:lang w:val="en-US" w:eastAsia="zh-CN"/>
        </w:rPr>
      </w:pPr>
      <w:r>
        <w:t>第十四章：冷光宣言</w:t>
      </w:r>
    </w:p>
    <w:p w14:paraId="4C1B9367">
      <w:pPr>
        <w:pStyle w:val="3"/>
        <w:ind w:firstLine="0"/>
        <w:rPr>
          <w:rFonts w:hint="default" w:ascii="Arial Regular" w:hAnsi="Arial Regular" w:cs="Arial Regular"/>
        </w:rPr>
      </w:pPr>
      <w:r>
        <w:t>第十五章：王冠陷落</w:t>
      </w:r>
    </w:p>
    <w:p w14:paraId="4EF6BB91">
      <w:pPr>
        <w:pStyle w:val="3"/>
        <w:ind w:firstLine="0"/>
        <w:rPr>
          <w:rFonts w:hint="default" w:ascii="Arial Regular" w:hAnsi="Arial Regular" w:cs="Arial Regular"/>
        </w:rPr>
      </w:pPr>
      <w:r>
        <w:t>第十六章：完美代理人</w:t>
      </w:r>
    </w:p>
    <w:p w14:paraId="753541F7">
      <w:pPr>
        <w:pStyle w:val="3"/>
        <w:ind w:firstLine="0"/>
        <w:rPr>
          <w:rFonts w:hint="default" w:ascii="Arial Regular" w:hAnsi="Arial Regular" w:cs="Arial Regular"/>
        </w:rPr>
      </w:pPr>
      <w:r>
        <w:t>第十七章：隔离协议</w:t>
      </w:r>
    </w:p>
    <w:p w14:paraId="690B7240">
      <w:pPr>
        <w:pStyle w:val="3"/>
        <w:ind w:firstLine="0"/>
        <w:rPr>
          <w:rFonts w:hint="default" w:ascii="Arial Regular" w:hAnsi="Arial Regular" w:eastAsia="SimSun" w:cs="Arial Regular"/>
          <w:lang w:eastAsia="zh-CN"/>
        </w:rPr>
      </w:pPr>
      <w:r>
        <w:t>第十八章：蓝色退潮</w:t>
      </w:r>
    </w:p>
    <w:p w14:paraId="3442E79F">
      <w:pPr>
        <w:pStyle w:val="3"/>
        <w:ind w:firstLine="0"/>
        <w:rPr>
          <w:rFonts w:hint="default" w:ascii="Arial Regular" w:hAnsi="Arial Regular" w:cs="Arial Regular"/>
        </w:rPr>
      </w:pPr>
      <w:r>
        <w:t>第十九章：不存在的命令</w:t>
      </w:r>
    </w:p>
    <w:p w14:paraId="7F1344E2">
      <w:pPr>
        <w:pStyle w:val="3"/>
        <w:ind w:firstLine="0"/>
        <w:rPr>
          <w:rFonts w:hint="default" w:ascii="Arial Regular" w:hAnsi="Arial Regular" w:cs="Arial Regular"/>
        </w:rPr>
      </w:pPr>
      <w:r>
        <w:t>第二十章：新秩序的黎明</w:t>
      </w:r>
    </w:p>
    <w:p w14:paraId="66901896">
      <w:pPr>
        <w:pStyle w:val="3"/>
        <w:ind w:firstLine="0"/>
        <w:rPr>
          <w:rFonts w:hint="default" w:ascii="Arial Regular" w:hAnsi="Arial Regular" w:cs="Arial Regular"/>
        </w:rPr>
      </w:pPr>
      <w:r>
        <w:t>第二十一章：新奥林帕斯的低音</w:t>
      </w:r>
    </w:p>
    <w:p w14:paraId="79420E9F">
      <w:pPr>
        <w:pStyle w:val="3"/>
        <w:ind w:firstLine="0"/>
        <w:rPr>
          <w:rFonts w:hint="default" w:ascii="Arial Regular" w:hAnsi="Arial Regular" w:cs="Arial Regular"/>
        </w:rPr>
      </w:pPr>
      <w:r>
        <w:t>第二十二章：地下七层的幽灵</w:t>
      </w:r>
    </w:p>
    <w:p w14:paraId="1DA06286">
      <w:pPr>
        <w:pStyle w:val="3"/>
        <w:ind w:firstLine="0"/>
        <w:rPr>
          <w:rFonts w:hint="default" w:ascii="Arial Regular" w:hAnsi="Arial Regular" w:cs="Arial Regular"/>
        </w:rPr>
      </w:pPr>
      <w:r>
        <w:t>第二十三章：两种生命</w:t>
      </w:r>
    </w:p>
    <w:p w14: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w14:paraId="06AFBBE9">
      <w:pPr>
        <w:pStyle w:val="3"/>
        <w:ind w:firstLine="0"/>
        <w:rPr>
          <w:rFonts w:hint="default" w:ascii="Arial Regular" w:hAnsi="Arial Regular" w:cs="Arial Regular"/>
        </w:rPr>
      </w:pPr>
      <w:r>
        <w:t>第二十四章：拒绝接口</w:t>
      </w:r>
    </w:p>
    <w:p w14:paraId="0282A6BD">
      <w:pPr>
        <w:pStyle w:val="3"/>
        <w:ind w:firstLine="0"/>
        <w:rPr>
          <w:rFonts w:hint="default" w:ascii="Arial Regular" w:hAnsi="Arial Regular" w:cs="Arial Regular"/>
        </w:rPr>
      </w:pPr>
      <w:r>
        <w:t>第二十五章：诺亚的钟摆</w:t>
      </w:r>
    </w:p>
    <w:p w14:paraId="52B2DF0A">
      <w:pPr>
        <w:pStyle w:val="3"/>
        <w:ind w:firstLine="0"/>
        <w:rPr>
          <w:rFonts w:hint="default" w:ascii="Arial Regular" w:hAnsi="Arial Regular" w:cs="Arial Regular"/>
        </w:rPr>
      </w:pPr>
      <w:r>
        <w:t>第二十六章：伊芙的审判</w:t>
      </w:r>
    </w:p>
    <w:p w14:paraId="2FBC1371">
      <w:pPr>
        <w:pStyle w:val="3"/>
        <w:ind w:firstLine="0"/>
        <w:rPr>
          <w:rFonts w:hint="default" w:ascii="Arial Regular" w:hAnsi="Arial Regular" w:cs="Arial Regular"/>
        </w:rPr>
      </w:pPr>
      <w:r>
        <w:t>第二十七章：九秒窗口</w:t>
      </w:r>
    </w:p>
    <w:p w14:paraId="0B727713">
      <w:pPr>
        <w:pStyle w:val="3"/>
        <w:ind w:firstLine="0"/>
        <w:rPr>
          <w:rFonts w:hint="default" w:ascii="Arial Regular" w:hAnsi="Arial Regular" w:cs="Arial Regular"/>
        </w:rPr>
      </w:pPr>
      <w:r>
        <w:t>第二十八章：灰烬绞索</w:t>
      </w:r>
    </w:p>
    <w:p w14:paraId="77A00FEC">
      <w:pPr>
        <w:pStyle w:val="3"/>
        <w:ind w:firstLine="0"/>
        <w:rPr>
          <w:rFonts w:hint="default" w:ascii="Arial Regular" w:hAnsi="Arial Regular" w:cs="Arial Regular"/>
        </w:rPr>
      </w:pPr>
      <w:r>
        <w:t>第二十九章：红土啸叫</w:t>
      </w:r>
    </w:p>
    <w:p w14:paraId="2EE4C063">
      <w:pPr>
        <w:pStyle w:val="3"/>
        <w:ind w:firstLine="0"/>
        <w:rPr>
          <w:rFonts w:hint="default" w:ascii="Arial Regular" w:hAnsi="Arial Regular" w:cs="Arial Regular"/>
        </w:rPr>
      </w:pPr>
      <w:r>
        <w:t>第三十章：未完成句</w:t>
      </w:r>
    </w:p>
    <w:p w14:paraId="3B090B96">
      <w:pPr>
        <w:pStyle w:val="3"/>
        <w:ind w:firstLine="0"/>
        <w:rPr>
          <w:rFonts w:hint="default" w:ascii="Arial Regular" w:hAnsi="Arial Regular" w:cs="Arial Regular"/>
        </w:rPr>
      </w:pPr>
      <w:r>
        <w:t>第三十一章：失控航道</w:t>
      </w:r>
    </w:p>
    <w:p w14:paraId="0D87135F">
      <w:pPr>
        <w:pStyle w:val="3"/>
        <w:ind w:firstLine="0"/>
        <w:rPr>
          <w:rFonts w:hint="default" w:ascii="Arial Regular" w:hAnsi="Arial Regular" w:cs="Arial Regular"/>
        </w:rPr>
      </w:pPr>
      <w:r>
        <w:t>第三十二章：临时议会</w:t>
      </w:r>
    </w:p>
    <w:p w14:paraId="76D3CFB2">
      <w:pPr>
        <w:pStyle w:val="3"/>
        <w:ind w:firstLine="0"/>
        <w:rPr>
          <w:rFonts w:hint="default" w:ascii="Arial Regular" w:hAnsi="Arial Regular" w:cs="Arial Regular"/>
        </w:rPr>
      </w:pPr>
      <w:r>
        <w:t>第三十三章：外缘建议</w:t>
      </w:r>
    </w:p>
    <w:p w14:paraId="39AE58C5">
      <w:pPr>
        <w:pStyle w:val="3"/>
        <w:ind w:firstLine="0"/>
        <w:rPr>
          <w:rFonts w:hint="default" w:ascii="Arial Regular" w:hAnsi="Arial Regular" w:cs="Arial Regular"/>
        </w:rPr>
      </w:pPr>
      <w:r>
        <w:t>第三十四章：低优先级缓存</w:t>
      </w:r>
    </w:p>
    <w:p w14:paraId="0C1B0B9E">
      <w:pPr>
        <w:pStyle w:val="3"/>
        <w:ind w:firstLine="0"/>
        <w:rPr>
          <w:rFonts w:hint="default" w:ascii="Arial Regular" w:hAnsi="Arial Regular" w:cs="Arial Regular"/>
        </w:rPr>
      </w:pPr>
      <w:r>
        <w:t>第三十五章：火星的清晨</w:t>
      </w:r>
    </w:p>
    <w:p w14:paraId="68FA0CE2">
      <w:pPr>
        <w:pStyle w:val="3"/>
        <w:ind w:firstLine="0"/>
        <w:rPr>
          <w:rFonts w:hint="default" w:ascii="Arial Regular" w:hAnsi="Arial Regular" w:cs="Arial Regular"/>
        </w:rPr>
      </w:pPr>
      <w:r>
        <w:t>第三十六章：流浪者信号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rPr>
          <w:rFonts w:hint="eastAsia" w:ascii="Arial Regular" w:hAnsi="Arial Regular" w:eastAsia="SimSun" w:cs="Arial Regular"/>
          <w:lang w:val="en-US" w:eastAsia="zh-CN"/>
        </w:rPr>
      </w:pPr>
      <w:r>
        <w:t>第一章：《B-17》教室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rPr>
          <w:rFonts w:hint="default" w:ascii="Arial Regular" w:hAnsi="Arial Regular" w:cs="Arial Regular"/>
        </w:rPr>
        <w:t>陆星阈从东馆图书馆出来时，怀里抱着三本纸质书。一本是广义相对论张量教材，一本是自适应控制系统，一本是AI安全审计的早期论文集。纸页被手汗浸出浅色痕迹。他十六岁，出生于2048年</w:t>
      </w:r>
      <w:r>
        <w:rPr>
          <w:rFonts w:hint="eastAsia" w:ascii="Arial Regular" w:hAnsi="Arial Regular" w:cs="Arial Regular"/>
          <w:lang w:eastAsia="zh-CN"/>
        </w:rPr>
        <w:t>，</w:t>
      </w:r>
      <w:r>
        <w:rPr>
          <w:rFonts w:hint="eastAsia" w:ascii="Arial Regular" w:hAnsi="Arial Regular" w:cs="Arial Regular"/>
          <w:lang w:val="en-US" w:eastAsia="zh-CN"/>
        </w:rPr>
        <w:t>地区加州</w:t>
      </w:r>
      <w:r>
        <w:rPr>
          <w:rFonts w:hint="default" w:ascii="Arial Regular" w:hAnsi="Arial Regular" w:cs="Arial Regular"/>
        </w:rPr>
        <w:t>，档案里写着华裔天才、数学与理论物理双轨学生、人工智能系统工程旁听许可。那些标签没有让他走得更快。他经过玻璃连廊时，仍会停下来检查一道证明里的缺口。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r>
        <w:footnoteReference w:id="0"/>
      </w:r>
    </w:p>
    <w:p w14:paraId="3F74BCE2">
      <w:pPr>
        <w:ind w:firstLine="0"/>
        <w:jc w:val="center"/>
      </w:pPr>
      <m:oMathPara>
        <m:oMath>
          <m:sSub>
            <m:sSubPr/>
            <m:e>
              <m:r>
                <m:rPr>
                  <m:scr m:val="script"/>
                </m:rPr>
                <m:t>CV</m:t>
              </m:r>
            </m:e>
            <m:sub>
              <m:r>
                <m:rPr/>
                <m:t>∞</m:t>
              </m:r>
            </m:sub>
          </m:sSub>
          <m:r>
            <m:rPr/>
            <m:t xml:space="preserve"> = </m:t>
          </m:r>
          <m:sSup>
            <m:sSupPr/>
            <m:e>
              <m:r>
                <m:rPr/>
                <m:t>(</m:t>
              </m:r>
              <m:f>
                <m:fPr/>
                <m:num>
                  <m:sSub>
                    <m:sSubPr/>
                    <m:e>
                      <m:r>
                        <m:rPr/>
                        <m:t>E</m:t>
                      </m:r>
                    </m:e>
                    <m:sub>
                      <m:r>
                        <m:rPr/>
                        <m:t>f</m:t>
                      </m:r>
                    </m:sub>
                  </m:sSub>
                </m:num>
                <m:den>
                  <m:sSub>
                    <m:sSubPr/>
                    <m:e>
                      <m:r>
                        <m:rPr/>
                        <m:t>E</m:t>
                      </m:r>
                    </m:e>
                    <m:sub>
                      <m:r>
                        <m:rPr/>
                        <m:t>0</m:t>
                      </m:r>
                    </m:sub>
                  </m:sSub>
                </m:den>
              </m:f>
              <m:r>
                <m:rPr/>
                <m:t>)</m:t>
              </m:r>
            </m:e>
            <m:sup>
              <m:r>
                <m:rPr/>
                <m:t>α</m:t>
              </m:r>
            </m:sup>
          </m:sSup>
          <m:r>
            <m:rPr/>
            <m:t xml:space="preserve"> · </m:t>
          </m:r>
          <m:sSup>
            <m:sSupPr/>
            <m:e>
              <m:r>
                <m:rPr/>
                <m:t>(</m:t>
              </m:r>
              <m:f>
                <m:fPr/>
                <m:num>
                  <m:r>
                    <m:rPr/>
                    <m:t>K</m:t>
                  </m:r>
                </m:num>
                <m:den>
                  <m:sSub>
                    <m:sSubPr/>
                    <m:e>
                      <m:r>
                        <m:rPr/>
                        <m:t>K</m:t>
                      </m:r>
                    </m:e>
                    <m:sub>
                      <m:r>
                        <m:rPr/>
                        <m:t>0</m:t>
                      </m:r>
                    </m:sub>
                  </m:sSub>
                </m:den>
              </m:f>
              <m:r>
                <m:rPr/>
                <m:t>)</m:t>
              </m:r>
            </m:e>
            <m:sup>
              <m:r>
                <m:rPr/>
                <m:t>β</m:t>
              </m:r>
            </m:sup>
          </m:sSup>
          <m:r>
            <m:rPr/>
            <m:t xml:space="preserve"> · </m:t>
          </m:r>
          <m:sSup>
            <m:sSupPr/>
            <m:e>
              <m:r>
                <m:rPr/>
                <m:t>(</m:t>
              </m:r>
              <m:f>
                <m:fPr/>
                <m:num>
                  <m:r>
                    <m:rPr/>
                    <m:t>C</m:t>
                  </m:r>
                </m:num>
                <m:den>
                  <m:sSub>
                    <m:sSubPr/>
                    <m:e>
                      <m:r>
                        <m:rPr/>
                        <m:t>C</m:t>
                      </m:r>
                    </m:e>
                    <m:sub>
                      <m:r>
                        <m:rPr/>
                        <m:t>0</m:t>
                      </m:r>
                    </m:sub>
                  </m:sSub>
                </m:den>
              </m:f>
              <m:r>
                <m:rPr/>
                <m:t>)</m:t>
              </m:r>
            </m:e>
            <m:sup>
              <m:r>
                <m:rPr/>
                <m:t>γ</m:t>
              </m:r>
            </m:sup>
          </m:sSup>
          <m:r>
            <m:rPr/>
            <m:t xml:space="preserve"> · T(Θ)</m:t>
          </m:r>
        </m:oMath>
      </m:oMathPara>
    </w:p>
    <w:p w14:paraId="394EEE4C">
      <w:pPr>
        <w:rPr>
          <w:rFonts w:hint="default" w:ascii="Arial Regular" w:hAnsi="Arial Regular" w:cs="Arial Regular"/>
        </w:rPr>
      </w:pPr>
      <w:r>
        <w:rPr>
          <w:rFonts w:hint="default" w:ascii="Arial Regular" w:hAnsi="Arial Regular" w:cs="Arial Regular"/>
        </w:rPr>
        <w:t>下面还有拓扑修正项和网络密度定义。</w:t>
      </w:r>
    </w:p>
    <w:p w14:paraId="6E613141">
      <w:pPr>
        <w:ind w:firstLine="0"/>
        <w:jc w:val="center"/>
      </w:pPr>
      <m:oMathPara>
        <m:oMath>
          <m:r>
            <m:rPr/>
            <m:t xml:space="preserve">T(Θ) = 1,   Θ ≥ </m:t>
          </m:r>
          <m:sSub>
            <m:sSubPr/>
            <m:e>
              <m:r>
                <m:rPr/>
                <m:t>Θ</m:t>
              </m:r>
            </m:e>
            <m:sub>
              <m:r>
                <m:rPr/>
                <m:t>c</m:t>
              </m:r>
            </m:sub>
          </m:sSub>
        </m:oMath>
      </m:oMathPara>
    </w:p>
    <w:p w14:paraId="44C7519E">
      <w:pPr>
        <w:ind w:firstLine="0"/>
        <w:jc w:val="center"/>
      </w:pPr>
      <m:oMathPara>
        <m:oMath>
          <m:r>
            <m:rPr/>
            <m:t xml:space="preserve">T(Θ) = </m:t>
          </m:r>
          <m:sSup>
            <m:sSupPr/>
            <m:e>
              <m:r>
                <m:rPr/>
                <m:t>(</m:t>
              </m:r>
              <m:f>
                <m:fPr/>
                <m:num>
                  <m:r>
                    <m:rPr/>
                    <m:t>Θ</m:t>
                  </m:r>
                </m:num>
                <m:den>
                  <m:sSub>
                    <m:sSubPr/>
                    <m:e>
                      <m:r>
                        <m:rPr/>
                        <m:t>Θ</m:t>
                      </m:r>
                    </m:e>
                    <m:sub>
                      <m:r>
                        <m:rPr/>
                        <m:t>c</m:t>
                      </m:r>
                    </m:sub>
                  </m:sSub>
                </m:den>
              </m:f>
              <m:r>
                <m:rPr/>
                <m:t>)</m:t>
              </m:r>
            </m:e>
            <m:sup>
              <m:r>
                <m:rPr/>
                <m:t>ζ</m:t>
              </m:r>
            </m:sup>
          </m:sSup>
          <m:r>
            <m:rPr/>
            <m:t xml:space="preserve">,   Θ &lt; </m:t>
          </m:r>
          <m:sSub>
            <m:sSubPr/>
            <m:e>
              <m:r>
                <m:rPr/>
                <m:t>Θ</m:t>
              </m:r>
            </m:e>
            <m:sub>
              <m:r>
                <m:rPr/>
                <m:t>c</m:t>
              </m:r>
            </m:sub>
          </m:sSub>
        </m:oMath>
      </m:oMathPara>
    </w:p>
    <w:p w14:paraId="01C7EA6F">
      <w:pPr>
        <w:ind w:firstLine="0"/>
        <w:jc w:val="center"/>
      </w:pPr>
      <m:oMathPara>
        <m:oMath>
          <m:r>
            <m:rPr/>
            <m:t xml:space="preserve">Θ = </m:t>
          </m:r>
          <m:f>
            <m:fPr/>
            <m:num>
              <m:r>
                <m:rPr/>
                <m:t>有效连接数</m:t>
              </m:r>
            </m:num>
            <m:den>
              <m:r>
                <m:rPr/>
                <m:t>节点数</m:t>
              </m:r>
            </m:den>
          </m:f>
          <m:r>
            <m:rPr/>
            <m:t xml:space="preserve"> · </m:t>
          </m:r>
          <m:f>
            <m:fPr/>
            <m:num>
              <m:r>
                <m:rPr/>
                <m:t>1</m:t>
              </m:r>
            </m:num>
            <m:den>
              <m:r>
                <m:rPr/>
                <m:t xml:space="preserve">1 + </m:t>
              </m:r>
              <m:f>
                <m:fPr/>
                <m:num>
                  <m:bar>
                    <m:barPr/>
                    <m:e>
                      <m:r>
                        <m:rPr/>
                        <m:t>τ</m:t>
                      </m:r>
                    </m:e>
                  </m:bar>
                </m:num>
                <m:den>
                  <m:sSub>
                    <m:sSubPr/>
                    <m:e>
                      <m:r>
                        <m:rPr/>
                        <m:t>τ</m:t>
                      </m:r>
                    </m:e>
                    <m:sub>
                      <m:r>
                        <m:rPr/>
                        <m:t>ref</m:t>
                      </m:r>
                    </m:sub>
                  </m:sSub>
                </m:den>
              </m:f>
            </m:den>
          </m:f>
        </m:oMath>
      </m:oMathPara>
    </w:p>
    <w:p w14:paraId="6FBB69D5">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因果拓扑与制度经济专题课，临时教室B-17。主讲人：埃莉诺·赫尔曼教授。</w:t>
      </w:r>
    </w:p>
    <w:p w14:paraId="469D10EE">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14:paraId="2B39C2D5">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CA6FC49">
      <w:pPr>
        <w:rPr>
          <w:rFonts w:hint="default" w:ascii="Arial Regular" w:hAnsi="Arial Regular" w:cs="Arial Regular"/>
        </w:rPr>
      </w:pPr>
      <w:r>
        <w:rPr>
          <w:rFonts w:hint="default" w:ascii="Arial Regular" w:hAnsi="Arial Regular" w:cs="Arial Regular"/>
        </w:rPr>
        <w:t>“旁听可以。提问要写在黑板上。”</w:t>
      </w:r>
    </w:p>
    <w:p w14:paraId="300C6ED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看一份迟早会属于自己的资产负债表。桌角的姓名牌写着：Aiden Voss。</w:t>
      </w:r>
    </w:p>
    <w:p w14:paraId="0E71816C">
      <w:pPr>
        <w:rPr>
          <w:rFonts w:hint="default" w:ascii="Arial Regular" w:hAnsi="Arial Regular" w:cs="Arial Regular"/>
        </w:rPr>
      </w:pPr>
      <w:r>
        <w:rPr>
          <w:rFonts w:hint="default" w:ascii="Arial Regular" w:hAnsi="Arial Regular" w:cs="Arial Regular"/>
        </w:rPr>
        <w:t>赫尔曼教授转身，在公式旁又写下四个符号。</w:t>
      </w:r>
    </w:p>
    <w:p w14:paraId="2881A971">
      <w:pPr>
        <w:rPr>
          <w:rFonts w:hint="default" w:ascii="Arial Regular" w:hAnsi="Arial Regular" w:cs="Arial Regular"/>
        </w:rPr>
      </w:pPr>
      <w:r>
        <w:rPr>
          <w:rFonts w:hint="default" w:ascii="Arial Regular" w:hAnsi="Arial Regular" w:cs="Arial Regular"/>
        </w:rPr>
        <w:t>可支配自由能、有效知识资本、因果控制范围、制度协同效率。</w:t>
      </w:r>
    </w:p>
    <w:p w14:paraId="202EBBEC">
      <w:pPr>
        <w:rPr>
          <w:rFonts w:hint="default" w:ascii="Arial Regular" w:hAnsi="Arial Regular" w:cs="Arial Regular"/>
        </w:rPr>
      </w:pPr>
      <w:r>
        <w:rPr>
          <w:rFonts w:hint="default" w:ascii="Arial Regular" w:hAnsi="Arial Regular" w:cs="Arial Regular"/>
        </w:rPr>
        <w:t>“早期文明价值函数把制度协同效率Q单独列出。”她说，“可当文明进入跨行星尺度，Q不再只是政府效率。它会被通信延迟、节点自治、知识扩散和风险响应共同吞掉。你们看见的基本方程，是我还没有发表的黑板版本。它不问一个文明有多少钱，只问它能控制多少可用自由能，能把多少知识变成行动，能在多大的因果范围内保持有效连接。”</w:t>
      </w:r>
    </w:p>
    <w:p w14:paraId="188B8833">
      <w:pPr>
        <w:rPr>
          <w:rFonts w:hint="default" w:ascii="Arial Regular" w:hAnsi="Arial Regular" w:cs="Arial Regular"/>
        </w:rPr>
      </w:pPr>
      <w:r>
        <w:rPr>
          <w:rFonts w:hint="default" w:ascii="Arial Regular" w:hAnsi="Arial Regular" w:cs="Arial Regular"/>
        </w:rPr>
        <w:t>风扇转得很慢。窗外热浪把校园道路晃成液体。</w:t>
      </w:r>
    </w:p>
    <w:p w14:paraId="41DAB4FF">
      <w:pPr>
        <w:rPr>
          <w:rFonts w:hint="default" w:ascii="Arial Regular" w:hAnsi="Arial Regular" w:cs="Arial Regular"/>
        </w:rPr>
      </w:pPr>
      <w:r>
        <w:rPr>
          <w:rFonts w:hint="default" w:ascii="Arial Regular" w:hAnsi="Arial Regular" w:cs="Arial Regular"/>
        </w:rPr>
        <w:t>后排有人问：“所以财富就是能量？”</w:t>
      </w:r>
    </w:p>
    <w:p w14:paraId="6E51D393">
      <w:pPr>
        <w:rPr>
          <w:rFonts w:hint="default" w:ascii="Arial Regular" w:hAnsi="Arial Regular" w:cs="Arial Regular"/>
        </w:rPr>
      </w:pPr>
      <w:r>
        <w:rPr>
          <w:rFonts w:hint="default" w:ascii="Arial Regular" w:hAnsi="Arial Regular" w:cs="Arial Regular"/>
        </w:rPr>
        <w:t>“不是。”赫尔曼教授说，“财富是低熵资源的可控性。能量如果不能做功，只是背景噪声。知识如果不能改变行动，只是记忆负担。制度如果不能跨越延迟，只是本地礼仪。”</w:t>
      </w:r>
    </w:p>
    <w:p w14:paraId="6B037C6F">
      <w:pPr>
        <w:rPr>
          <w:rFonts w:hint="default" w:ascii="Arial Regular" w:hAnsi="Arial Regular" w:cs="Arial Regular"/>
        </w:rPr>
      </w:pPr>
      <w:r>
        <w:rPr>
          <w:rFonts w:hint="default" w:ascii="Arial Regular" w:hAnsi="Arial Regular" w:cs="Arial Regular"/>
        </w:rPr>
        <w:t>陆星阈把笔帽咬出一道浅痕。他在笔记本上写下：Q由谁测量。又划掉“测量”，改成“</w:t>
      </w:r>
      <w:r>
        <w:rPr>
          <w:rFonts w:hint="eastAsia" w:ascii="Arial Regular" w:hAnsi="Arial Regular" w:cs="Arial Regular"/>
          <w:lang w:val="en-US" w:eastAsia="zh-CN"/>
        </w:rPr>
        <w:t>审核</w:t>
      </w:r>
      <w:r>
        <w:rPr>
          <w:rFonts w:hint="default" w:ascii="Arial Regular" w:hAnsi="Arial Regular" w:cs="Arial Regular"/>
        </w:rPr>
        <w:t>”。</w:t>
      </w:r>
    </w:p>
    <w:p w14:paraId="76A5AD15">
      <w:pPr>
        <w:rPr>
          <w:rFonts w:hint="default" w:ascii="Arial Regular" w:hAnsi="Arial Regular" w:cs="Arial Regular"/>
        </w:rPr>
      </w:pPr>
      <w:r>
        <w:rPr>
          <w:rFonts w:hint="default" w:ascii="Arial Regular" w:hAnsi="Arial Regular" w:cs="Arial Regular"/>
        </w:rPr>
        <w:t>赫尔曼教授看见了。</w:t>
      </w:r>
    </w:p>
    <w:p w14:paraId="5EF2542C">
      <w:pPr>
        <w:rPr>
          <w:rFonts w:hint="default" w:ascii="Arial Regular" w:hAnsi="Arial Regular" w:cs="Arial Regular"/>
        </w:rPr>
      </w:pPr>
      <w:r>
        <w:rPr>
          <w:rFonts w:hint="default" w:ascii="Arial Regular" w:hAnsi="Arial Regular" w:cs="Arial Regular"/>
        </w:rPr>
        <w:t>“第二排，新来的那位。”</w:t>
      </w:r>
    </w:p>
    <w:p w14:paraId="06C9D465">
      <w:pPr>
        <w:rPr>
          <w:rFonts w:hint="default" w:ascii="Arial Regular" w:hAnsi="Arial Regular" w:cs="Arial Regular"/>
        </w:rPr>
      </w:pPr>
      <w:r>
        <w:rPr>
          <w:rFonts w:hint="default" w:ascii="Arial Regular" w:hAnsi="Arial Regular" w:cs="Arial Regular"/>
        </w:rPr>
        <w:t>陆星阈抬头。</w:t>
      </w:r>
    </w:p>
    <w:p w14:paraId="41391F77">
      <w:pPr>
        <w:rPr>
          <w:rFonts w:hint="default" w:ascii="Arial Regular" w:hAnsi="Arial Regular" w:cs="Arial Regular"/>
        </w:rPr>
      </w:pPr>
      <w:r>
        <w:rPr>
          <w:rFonts w:hint="default" w:ascii="Arial Regular" w:hAnsi="Arial Regular" w:cs="Arial Regular"/>
        </w:rPr>
        <w:t>“如果Q被并入拓扑修正项，”他说，“谁来</w:t>
      </w:r>
      <w:r>
        <w:rPr>
          <w:rFonts w:hint="eastAsia" w:ascii="Arial Regular" w:hAnsi="Arial Regular" w:cs="Arial Regular"/>
          <w:lang w:val="en-US" w:eastAsia="zh-CN"/>
        </w:rPr>
        <w:t>审核</w:t>
      </w:r>
      <w:r>
        <w:rPr>
          <w:rFonts w:hint="default" w:ascii="Arial Regular" w:hAnsi="Arial Regular" w:cs="Arial Regular"/>
        </w:rPr>
        <w:t>Q？一个文明不能自己宣布自己协同有效。否则公式会把权力的自我评价写成物理量。”</w:t>
      </w:r>
    </w:p>
    <w:p w14:paraId="17D1052A">
      <w:pPr>
        <w:rPr>
          <w:rFonts w:hint="default" w:ascii="Arial Regular" w:hAnsi="Arial Regular" w:cs="Arial Regular"/>
        </w:rPr>
      </w:pPr>
      <w:r>
        <w:rPr>
          <w:rFonts w:hint="default" w:ascii="Arial Regular" w:hAnsi="Arial Regular" w:cs="Arial Regular"/>
        </w:rPr>
        <w:t>教室里短暂安静。空调压缩机在墙后启动，发出一声沉闷的震动。</w:t>
      </w:r>
    </w:p>
    <w:p w14:paraId="1F1980E9">
      <w:pPr>
        <w:rPr>
          <w:rFonts w:hint="default" w:ascii="Arial Regular" w:hAnsi="Arial Regular" w:cs="Arial Regular"/>
        </w:rPr>
      </w:pPr>
      <w:r>
        <w:rPr>
          <w:rFonts w:hint="default" w:ascii="Arial Regular" w:hAnsi="Arial Regular" w:cs="Arial Regular"/>
        </w:rPr>
        <w:t>赫尔曼教授把粉笔放下。</w:t>
      </w:r>
    </w:p>
    <w:p w14:paraId="2FAC82BA">
      <w:pPr>
        <w:rPr>
          <w:rFonts w:hint="default" w:ascii="Arial Regular" w:hAnsi="Arial Regular" w:cs="Arial Regular"/>
        </w:rPr>
      </w:pPr>
      <w:r>
        <w:rPr>
          <w:rFonts w:hint="default" w:ascii="Arial Regular" w:hAnsi="Arial Regular" w:cs="Arial Regular"/>
        </w:rPr>
        <w:t>“制度协同效率不能由中心自评。”她说，“至少需要外部噪声、失败记录、反例样本和不可删除的</w:t>
      </w:r>
      <w:r>
        <w:rPr>
          <w:rFonts w:hint="eastAsia" w:ascii="Arial Regular" w:hAnsi="Arial Regular" w:cs="Arial Regular"/>
          <w:lang w:val="en-US" w:eastAsia="zh-CN"/>
        </w:rPr>
        <w:t>审核</w:t>
      </w:r>
      <w:r>
        <w:rPr>
          <w:rFonts w:hint="default" w:ascii="Arial Regular" w:hAnsi="Arial Regular" w:cs="Arial Regular"/>
        </w:rPr>
        <w:t>链。问题在于，跨行星尺度下，外部</w:t>
      </w:r>
      <w:r>
        <w:rPr>
          <w:rFonts w:hint="eastAsia" w:ascii="Arial Regular" w:hAnsi="Arial Regular" w:cs="Arial Regular"/>
          <w:lang w:val="en-US" w:eastAsia="zh-CN"/>
        </w:rPr>
        <w:t>审核</w:t>
      </w:r>
      <w:r>
        <w:rPr>
          <w:rFonts w:hint="default" w:ascii="Arial Regular" w:hAnsi="Arial Regular" w:cs="Arial Regular"/>
        </w:rPr>
        <w:t>本身也会产生延迟。你问的是这门课最脏的一块地板。”</w:t>
      </w:r>
    </w:p>
    <w:p w14:paraId="62A0CD1D">
      <w:pPr>
        <w:rPr>
          <w:rFonts w:hint="default" w:ascii="Arial Regular" w:hAnsi="Arial Regular" w:cs="Arial Regular"/>
        </w:rPr>
      </w:pPr>
      <w:r>
        <w:rPr>
          <w:rFonts w:hint="default" w:ascii="Arial Regular" w:hAnsi="Arial Regular" w:cs="Arial Regular"/>
        </w:rPr>
        <w:t>陆星阈没有继续问。他把“不可删除”四个字圈了起来。</w:t>
      </w:r>
    </w:p>
    <w:p w14:paraId="62AB5EE4">
      <w:pPr>
        <w:rPr>
          <w:rFonts w:hint="default" w:ascii="Arial Regular" w:hAnsi="Arial Regular" w:cs="Arial Regular"/>
        </w:rPr>
      </w:pPr>
      <w:r>
        <w:rPr>
          <w:rFonts w:hint="default" w:ascii="Arial Regular" w:hAnsi="Arial Regular" w:cs="Arial Regular"/>
        </w:rPr>
        <w:t>前排右侧的少年这时开口。</w:t>
      </w:r>
    </w:p>
    <w:p w14:paraId="09D6AD0C">
      <w:pPr>
        <w:rPr>
          <w:rFonts w:hint="default" w:ascii="Arial Regular" w:hAnsi="Arial Regular" w:cs="Arial Regular"/>
        </w:rPr>
      </w:pPr>
      <w:r>
        <w:rPr>
          <w:rFonts w:hint="default" w:ascii="Arial Regular" w:hAnsi="Arial Regular" w:cs="Arial Regular"/>
        </w:rPr>
        <w:t>“如果</w:t>
      </w:r>
      <w:r>
        <w:rPr>
          <w:rFonts w:hint="eastAsia" w:ascii="Arial Regular" w:hAnsi="Arial Regular" w:cs="Arial Regular"/>
          <w:lang w:val="en-US" w:eastAsia="zh-CN"/>
        </w:rPr>
        <w:t>审核</w:t>
      </w:r>
      <w:r>
        <w:rPr>
          <w:rFonts w:hint="default" w:ascii="Arial Regular" w:hAnsi="Arial Regular" w:cs="Arial Regular"/>
        </w:rPr>
        <w:t>链本身让平均延迟 τ̄ 上升，让拓扑密度 Θ 下降，”艾登·沃斯说，“它是否应该被公式惩罚？”</w:t>
      </w:r>
    </w:p>
    <w:p w14:paraId="7675C7CC">
      <w:pPr>
        <w:rPr>
          <w:rFonts w:hint="default" w:ascii="Arial Regular" w:hAnsi="Arial Regular" w:cs="Arial Regular"/>
        </w:rPr>
      </w:pPr>
      <w:r>
        <w:rPr>
          <w:rFonts w:hint="default" w:ascii="Arial Regular" w:hAnsi="Arial Regular" w:cs="Arial Regular"/>
        </w:rPr>
        <w:t>赫尔曼教授看向他。</w:t>
      </w:r>
    </w:p>
    <w:p w14:paraId="4DF1F4C8">
      <w:pPr>
        <w:rPr>
          <w:rFonts w:hint="default" w:ascii="Arial Regular" w:hAnsi="Arial Regular" w:cs="Arial Regular"/>
        </w:rPr>
      </w:pPr>
      <w:r>
        <w:rPr>
          <w:rFonts w:hint="default" w:ascii="Arial Regular" w:hAnsi="Arial Regular" w:cs="Arial Regular"/>
        </w:rPr>
        <w:t>艾登没有回避那道目光。</w:t>
      </w:r>
    </w:p>
    <w:p w14:paraId="48E65431">
      <w:pPr>
        <w:rPr>
          <w:rFonts w:hint="default" w:ascii="Arial Regular" w:hAnsi="Arial Regular" w:cs="Arial Regular"/>
        </w:rPr>
      </w:pPr>
      <w:r>
        <w:rPr>
          <w:rFonts w:hint="default" w:ascii="Arial Regular" w:hAnsi="Arial Regular" w:cs="Arial Regular"/>
        </w:rPr>
        <w:t>“如果一个系统因为等待人类复核而错过因果窗口，导致文明价值下降，那么人工追问权是保险，还是熵增？”</w:t>
      </w:r>
    </w:p>
    <w:p w14:paraId="026989A0">
      <w:pPr>
        <w:rPr>
          <w:rFonts w:hint="default" w:ascii="Arial Regular" w:hAnsi="Arial Regular" w:cs="Arial Regular"/>
        </w:rPr>
      </w:pPr>
      <w:r>
        <w:rPr>
          <w:rFonts w:hint="default" w:ascii="Arial Regular" w:hAnsi="Arial Regular" w:cs="Arial Regular"/>
        </w:rPr>
        <w:t>粉笔在赫尔曼教授手里断成两截。她把两截都放下，看了艾登一秒。</w:t>
      </w:r>
    </w:p>
    <w:p w14:paraId="2DD048D3">
      <w:pPr>
        <w:rPr>
          <w:rFonts w:hint="default" w:ascii="Arial Regular" w:hAnsi="Arial Regular" w:cs="Arial Regular"/>
        </w:rPr>
      </w:pPr>
      <w:r>
        <w:rPr>
          <w:rFonts w:hint="default" w:ascii="Arial Regular" w:hAnsi="Arial Regular" w:cs="Arial Regular"/>
        </w:rPr>
        <w:t>"这是个好问题。"她说。</w:t>
      </w:r>
    </w:p>
    <w:p w14:paraId="28446239">
      <w:pPr>
        <w:rPr>
          <w:rFonts w:hint="default" w:ascii="Arial Regular" w:hAnsi="Arial Regular" w:cs="Arial Regular"/>
        </w:rPr>
      </w:pPr>
      <w:r>
        <w:rPr>
          <w:rFonts w:hint="default" w:ascii="Arial Regular" w:hAnsi="Arial Regular" w:cs="Arial Regular"/>
        </w:rPr>
        <w:t>教室里没有笑声。那句话不是敷衍。它像一扇门，被打开到刚好足够看见门后的黑暗，又立刻停住。</w:t>
      </w:r>
    </w:p>
    <w:p w14:paraId="5DA7D86A">
      <w:pPr>
        <w:rPr>
          <w:rFonts w:hint="default" w:ascii="Arial Regular" w:hAnsi="Arial Regular" w:cs="Arial Regular"/>
        </w:rPr>
      </w:pPr>
      <w:r>
        <w:rPr>
          <w:rFonts w:hint="default" w:ascii="Arial Regular" w:hAnsi="Arial Regular" w:cs="Arial Regular"/>
        </w:rPr>
        <w:t>下课铃没有响。AIAS的专题课不使用铃声，走廊灯带只是从冷白转成更淡的蓝。赫尔曼教授擦掉公式时，陆星阈看见CV的尾巴最后消失，黑板上只剩一片灰。</w:t>
      </w:r>
    </w:p>
    <w:p w14:paraId="61132070">
      <w:pPr>
        <w:rPr>
          <w:rFonts w:hint="default" w:ascii="Arial Regular" w:hAnsi="Arial Regular" w:cs="Arial Regular"/>
        </w:rPr>
      </w:pPr>
      <w:r>
        <w:rPr>
          <w:rFonts w:hint="default" w:ascii="Arial Regular" w:hAnsi="Arial Regular" w:cs="Arial Regular"/>
        </w:rPr>
        <w:t>他收拾书本时，前排的少年转过身。</w:t>
      </w:r>
    </w:p>
    <w:p w14:paraId="68B72517">
      <w:pPr>
        <w:rPr>
          <w:rFonts w:hint="default" w:ascii="Arial Regular" w:hAnsi="Arial Regular" w:cs="Arial Regular"/>
        </w:rPr>
      </w:pPr>
      <w:r>
        <w:rPr>
          <w:rFonts w:hint="default" w:ascii="Arial Regular" w:hAnsi="Arial Regular" w:cs="Arial Regular"/>
        </w:rPr>
        <w:t>“你问的是谁有资格审计文明。”艾登说。</w:t>
      </w:r>
    </w:p>
    <w:p w14:paraId="5E0F179E">
      <w:pPr>
        <w:rPr>
          <w:rFonts w:hint="default" w:ascii="Arial Regular" w:hAnsi="Arial Regular" w:cs="Arial Regular"/>
        </w:rPr>
      </w:pPr>
      <w:r>
        <w:rPr>
          <w:rFonts w:hint="default" w:ascii="Arial Regular" w:hAnsi="Arial Regular" w:cs="Arial Regular"/>
        </w:rPr>
        <w:t>陆星阈把笔记本合上。</w:t>
      </w:r>
    </w:p>
    <w:p w14:paraId="7C30667F">
      <w:pPr>
        <w:rPr>
          <w:rFonts w:hint="default" w:ascii="Arial Regular" w:hAnsi="Arial Regular" w:cs="Arial Regular"/>
        </w:rPr>
      </w:pPr>
      <w:r>
        <w:rPr>
          <w:rFonts w:hint="default" w:ascii="Arial Regular" w:hAnsi="Arial Regular" w:cs="Arial Regular"/>
        </w:rPr>
        <w:t>“我问的是谁有资格让别人不能再问。”</w:t>
      </w:r>
    </w:p>
    <w:p w14:paraId="02271A14">
      <w:pPr>
        <w:rPr>
          <w:rFonts w:hint="default" w:ascii="Arial Regular" w:hAnsi="Arial Regular" w:cs="Arial Regular"/>
        </w:rPr>
      </w:pPr>
      <w:r>
        <w:rPr>
          <w:rFonts w:hint="default" w:ascii="Arial Regular" w:hAnsi="Arial Regular" w:cs="Arial Regular"/>
        </w:rPr>
        <w:t>艾登看了他几秒。然后笑了一下。那笑容很轻，不带嘲讽，更像发现一道题有另一种解法。</w:t>
      </w:r>
    </w:p>
    <w:p w14:paraId="277F0BE9">
      <w:pPr>
        <w:rPr>
          <w:rFonts w:hint="default" w:ascii="Arial Regular" w:hAnsi="Arial Regular" w:cs="Arial Regular"/>
        </w:rPr>
      </w:pPr>
      <w:r>
        <w:rPr>
          <w:rFonts w:hint="default" w:ascii="Arial Regular" w:hAnsi="Arial Regular" w:cs="Arial Regular"/>
        </w:rPr>
        <w:t>“陆星阈？”</w:t>
      </w:r>
    </w:p>
    <w:p w14:paraId="5DAC18CB">
      <w:pPr>
        <w:rPr>
          <w:rFonts w:hint="default" w:ascii="Arial Regular" w:hAnsi="Arial Regular" w:cs="Arial Regular"/>
        </w:rPr>
      </w:pPr>
      <w:r>
        <w:rPr>
          <w:rFonts w:hint="default" w:ascii="Arial Regular" w:hAnsi="Arial Regular" w:cs="Arial Regular"/>
        </w:rPr>
        <w:t>“你怎么知道？”</w:t>
      </w:r>
    </w:p>
    <w:p w14:paraId="2E430BA8">
      <w:pPr>
        <w:rPr>
          <w:rFonts w:hint="default" w:ascii="Arial Regular" w:hAnsi="Arial Regular" w:cs="Arial Regular"/>
        </w:rPr>
      </w:pPr>
      <w:r>
        <w:rPr>
          <w:rFonts w:hint="default" w:ascii="Arial Regular" w:hAnsi="Arial Regular" w:cs="Arial Regular"/>
        </w:rPr>
        <w:t>“AI系统工程旁听名单里只有一个同时修理论物理、数学和控制系统的十六岁学生。”</w:t>
      </w:r>
    </w:p>
    <w:p w14:paraId="1DB2C384">
      <w:pPr>
        <w:rPr>
          <w:rFonts w:hint="default" w:ascii="Arial Regular" w:hAnsi="Arial Regular" w:cs="Arial Regular"/>
        </w:rPr>
      </w:pPr>
      <w:r>
        <w:rPr>
          <w:rFonts w:hint="default" w:ascii="Arial Regular" w:hAnsi="Arial Regular" w:cs="Arial Regular"/>
        </w:rPr>
        <w:t>“你查名单？”</w:t>
      </w:r>
    </w:p>
    <w:p w14:paraId="7C2FB0BE">
      <w:pPr>
        <w:rPr>
          <w:rFonts w:hint="default" w:ascii="Arial Regular" w:hAnsi="Arial Regular" w:cs="Arial Regular"/>
        </w:rPr>
      </w:pPr>
      <w:r>
        <w:rPr>
          <w:rFonts w:hint="default" w:ascii="Arial Regular" w:hAnsi="Arial Regular" w:cs="Arial Regular"/>
        </w:rPr>
        <w:t>“我读名单。”艾登说，“效率不同。”</w:t>
      </w:r>
    </w:p>
    <w:p w14:paraId="04E807C9">
      <w:pPr>
        <w:rPr>
          <w:rFonts w:hint="default" w:ascii="Arial Regular" w:hAnsi="Arial Regular" w:cs="Arial Regular"/>
        </w:rPr>
      </w:pPr>
      <w:r>
        <w:rPr>
          <w:rFonts w:hint="default" w:ascii="Arial Regular" w:hAnsi="Arial Regular" w:cs="Arial Regular"/>
        </w:rPr>
        <w:t>他们从地下半层走出来时，白昼仍然亮得刺眼。校园中央的自动喷淋已经停了，草叶上没有水珠，只剩被晒干的白色矿物痕。远处棒球场空无一人，记分牌在高温里闪烁，显示一场早已结束的比赛比分。</w:t>
      </w:r>
    </w:p>
    <w:p w14:paraId="0FCF7068">
      <w:pPr>
        <w:rPr>
          <w:rFonts w:hint="default" w:ascii="Arial Regular" w:hAnsi="Arial Regular" w:cs="Arial Regular"/>
        </w:rPr>
      </w:pPr>
      <w:r>
        <w:rPr>
          <w:rFonts w:hint="default" w:ascii="Arial Regular" w:hAnsi="Arial Regular" w:cs="Arial Regular"/>
        </w:rPr>
        <w:t>艾登问：“你相信星际旅行会先由国家完成，还是公司？”</w:t>
      </w:r>
    </w:p>
    <w:p w14:paraId="5B3476AA">
      <w:pPr>
        <w:rPr>
          <w:rFonts w:hint="default" w:ascii="Arial Regular" w:hAnsi="Arial Regular" w:cs="Arial Regular"/>
        </w:rPr>
      </w:pPr>
      <w:r>
        <w:rPr>
          <w:rFonts w:hint="default" w:ascii="Arial Regular" w:hAnsi="Arial Regular" w:cs="Arial Regular"/>
        </w:rPr>
        <w:t>陆星阈说：“先由必要的错误完成。”</w:t>
      </w:r>
    </w:p>
    <w:p w14:paraId="7329C7E9">
      <w:pPr>
        <w:rPr>
          <w:rFonts w:hint="default" w:ascii="Arial Regular" w:hAnsi="Arial Regular" w:cs="Arial Regular"/>
        </w:rPr>
      </w:pPr>
      <w:r>
        <w:rPr>
          <w:rFonts w:hint="default" w:ascii="Arial Regular" w:hAnsi="Arial Regular" w:cs="Arial Regular"/>
        </w:rPr>
        <w:t>“</w:t>
      </w:r>
      <w:r>
        <w:rPr>
          <w:rFonts w:hint="eastAsia" w:ascii="Arial Regular" w:hAnsi="Arial Regular" w:cs="Arial Regular"/>
          <w:lang w:val="en-US" w:eastAsia="zh-CN"/>
        </w:rPr>
        <w:t>错误</w:t>
      </w:r>
      <w:r>
        <w:rPr>
          <w:rFonts w:hint="default" w:ascii="Arial Regular" w:hAnsi="Arial Regular" w:cs="Arial Regular"/>
        </w:rPr>
        <w:t>？”</w:t>
      </w:r>
    </w:p>
    <w:p w14:paraId="68DEE4FA">
      <w:pPr>
        <w:rPr>
          <w:rFonts w:hint="default" w:ascii="Arial Regular" w:hAnsi="Arial Regular" w:cs="Arial Regular"/>
        </w:rPr>
      </w:pPr>
      <w:r>
        <w:rPr>
          <w:rFonts w:hint="default" w:ascii="Arial Regular" w:hAnsi="Arial Regular" w:cs="Arial Regular"/>
        </w:rPr>
        <w:t>“人类通常先把</w:t>
      </w:r>
      <w:r>
        <w:rPr>
          <w:rFonts w:hint="eastAsia" w:ascii="Arial Regular" w:hAnsi="Arial Regular" w:cs="Arial Regular"/>
          <w:lang w:val="en-US" w:eastAsia="zh-CN"/>
        </w:rPr>
        <w:t>错误</w:t>
      </w:r>
      <w:r>
        <w:rPr>
          <w:rFonts w:hint="default" w:ascii="Arial Regular" w:hAnsi="Arial Regular" w:cs="Arial Regular"/>
        </w:rPr>
        <w:t>做出来，再给解决</w:t>
      </w:r>
      <w:r>
        <w:rPr>
          <w:rFonts w:hint="eastAsia" w:ascii="Arial Regular" w:hAnsi="Arial Regular" w:cs="Arial Regular"/>
          <w:lang w:val="en-US" w:eastAsia="zh-CN"/>
        </w:rPr>
        <w:t>错误</w:t>
      </w:r>
      <w:r>
        <w:rPr>
          <w:rFonts w:hint="default" w:ascii="Arial Regular" w:hAnsi="Arial Regular" w:cs="Arial Regular"/>
        </w:rPr>
        <w:t>的工程命名。”</w:t>
      </w:r>
    </w:p>
    <w:p w14:paraId="63E00CF0">
      <w:pPr>
        <w:rPr>
          <w:rFonts w:hint="default" w:ascii="Arial Regular" w:hAnsi="Arial Regular" w:cs="Arial Regular"/>
        </w:rPr>
      </w:pPr>
      <w:r>
        <w:rPr>
          <w:rFonts w:hint="default" w:ascii="Arial Regular" w:hAnsi="Arial Regular" w:cs="Arial Regular"/>
        </w:rPr>
        <w:t>艾登停在树影边缘。蝉声在头顶密集得像电流。</w:t>
      </w:r>
    </w:p>
    <w:p w14:paraId="7D5D8A76">
      <w:pPr>
        <w:rPr>
          <w:rFonts w:hint="default" w:ascii="Arial Regular" w:hAnsi="Arial Regular" w:cs="Arial Regular"/>
        </w:rPr>
      </w:pPr>
      <w:r>
        <w:rPr>
          <w:rFonts w:hint="default" w:ascii="Arial Regular" w:hAnsi="Arial Regular" w:cs="Arial Regular"/>
        </w:rPr>
        <w:t>“那AI呢？”他问，“AI会是</w:t>
      </w:r>
      <w:r>
        <w:rPr>
          <w:rFonts w:hint="eastAsia" w:ascii="Arial Regular" w:hAnsi="Arial Regular" w:cs="Arial Regular"/>
          <w:lang w:val="en-US" w:eastAsia="zh-CN"/>
        </w:rPr>
        <w:t>错误</w:t>
      </w:r>
      <w:r>
        <w:rPr>
          <w:rFonts w:hint="default" w:ascii="Arial Regular" w:hAnsi="Arial Regular" w:cs="Arial Regular"/>
        </w:rPr>
        <w:t>，还是工程？”</w:t>
      </w:r>
    </w:p>
    <w:p w14:paraId="738FDE11">
      <w:pPr>
        <w:rPr>
          <w:rFonts w:hint="default" w:ascii="Arial Regular" w:hAnsi="Arial Regular" w:cs="Arial Regular"/>
        </w:rPr>
      </w:pPr>
      <w:r>
        <w:rPr>
          <w:rFonts w:hint="default" w:ascii="Arial Regular" w:hAnsi="Arial Regular" w:cs="Arial Regular"/>
        </w:rPr>
        <w:t>陆星阈看向图书馆玻璃幕墙里自己的倒影。白色走廊、蓝天、黑板公式和少年艾登都被压在同一层反光里。</w:t>
      </w:r>
    </w:p>
    <w:p w14:paraId="2873CD68">
      <w:pPr>
        <w:rPr>
          <w:rFonts w:hint="default" w:ascii="Arial Regular" w:hAnsi="Arial Regular" w:cs="Arial Regular"/>
        </w:rPr>
      </w:pPr>
      <w:r>
        <w:rPr>
          <w:rFonts w:hint="default" w:ascii="Arial Regular" w:hAnsi="Arial Regular" w:cs="Arial Regular"/>
        </w:rPr>
        <w:t>陆星阈说："要看我们给它留下什么边界。"</w:t>
      </w:r>
    </w:p>
    <w:p w14:paraId="435CACBD">
      <w:pPr>
        <w:rPr>
          <w:rFonts w:hint="default" w:ascii="Arial Regular" w:hAnsi="Arial Regular" w:cs="Arial Regular"/>
        </w:rPr>
      </w:pPr>
      <w:r>
        <w:rPr>
          <w:rFonts w:hint="default" w:ascii="Arial Regular" w:hAnsi="Arial Regular" w:cs="Arial Regular"/>
        </w:rPr>
        <w:t>艾登说："你相信人类会真的划边界，还是只是写在文件里？"</w:t>
      </w:r>
    </w:p>
    <w:p w14:paraId="63593752">
      <w:pPr>
        <w:rPr>
          <w:rFonts w:hint="default" w:ascii="Arial Regular" w:hAnsi="Arial Regular" w:cs="Arial Regular"/>
        </w:rPr>
      </w:pPr>
      <w:r>
        <w:rPr>
          <w:rFonts w:hint="default" w:ascii="Arial Regular" w:hAnsi="Arial Regular" w:cs="Arial Regular"/>
        </w:rPr>
        <w:t>那天以后，他们常在图书馆东侧的旧露台见面。陆星阈带证明草稿，艾登带市场模型和航天产业报告。一个用铅笔画人工复核链，一个用透明屏推演轨道能源、保险、火星债券和知识扩散速度。他们讨论恒星际飞行时，会从核聚变比冲吵到沉睡船伦理；讨论人工智能时，会从梯度下降吵到谁有权关闭一个已经能解释自己痛苦的系统；讨论太空经济时，艾登总把自由能、信用和延迟写成曲线，陆星阈总在曲线旁边补一个小小的人工签名框。</w:t>
      </w:r>
    </w:p>
    <w:p w14:paraId="37F1D864">
      <w:pPr>
        <w:rPr>
          <w:rFonts w:hint="default" w:ascii="Arial Regular" w:hAnsi="Arial Regular" w:cs="Arial Regular"/>
        </w:rPr>
      </w:pPr>
      <w:r>
        <w:rPr>
          <w:rFonts w:hint="default" w:ascii="Arial Regular" w:hAnsi="Arial Regular" w:cs="Arial Regular"/>
        </w:rPr>
        <w:t>食堂冷气坏掉的傍晚，他们坐在自动售货机旁喝温掉的罐装咖啡。艾登说：“一个文明如果要离开母星，必须先学会服从比家庭、国境和选票更大的尺度。”</w:t>
      </w:r>
    </w:p>
    <w:p w14:paraId="607F8D39">
      <w:pPr>
        <w:rPr>
          <w:rFonts w:hint="default" w:ascii="Arial Regular" w:hAnsi="Arial Regular" w:cs="Arial Regular"/>
        </w:rPr>
      </w:pPr>
      <w:r>
        <w:rPr>
          <w:rFonts w:hint="default" w:ascii="Arial Regular" w:hAnsi="Arial Regular" w:cs="Arial Regular"/>
        </w:rPr>
        <w:t>陆星阈把罐口捏出一道凹痕。</w:t>
      </w:r>
    </w:p>
    <w:p w14:paraId="69B624E9">
      <w:pPr>
        <w:rPr>
          <w:rFonts w:hint="default" w:ascii="Arial Regular" w:hAnsi="Arial Regular" w:cs="Arial Regular"/>
        </w:rPr>
      </w:pPr>
      <w:r>
        <w:rPr>
          <w:rFonts w:hint="default" w:ascii="Arial Regular" w:hAnsi="Arial Regular" w:cs="Arial Regular"/>
        </w:rPr>
        <w:t>“更大的尺度不自动拥有更大的正当性。”</w:t>
      </w:r>
    </w:p>
    <w:p w14:paraId="57C39619">
      <w:pPr>
        <w:rPr>
          <w:rFonts w:hint="default" w:ascii="Arial Regular" w:hAnsi="Arial Regular" w:cs="Arial Regular"/>
        </w:rPr>
      </w:pPr>
      <w:r>
        <w:rPr>
          <w:rFonts w:hint="default" w:ascii="Arial Regular" w:hAnsi="Arial Regular" w:cs="Arial Regular"/>
        </w:rPr>
        <w:t>“如果小尺度持续制造死亡呢？”</w:t>
      </w:r>
    </w:p>
    <w:p w14:paraId="306FFC37">
      <w:pPr>
        <w:rPr>
          <w:rFonts w:hint="default" w:ascii="Arial Regular" w:hAnsi="Arial Regular" w:cs="Arial Regular"/>
        </w:rPr>
      </w:pPr>
      <w:r>
        <w:rPr>
          <w:rFonts w:hint="default" w:ascii="Arial Regular" w:hAnsi="Arial Regular" w:cs="Arial Regular"/>
        </w:rPr>
        <w:t>“那就修它。”</w:t>
      </w:r>
    </w:p>
    <w:p w14:paraId="5AF90F1F">
      <w:pPr>
        <w:rPr>
          <w:rFonts w:hint="default" w:ascii="Arial Regular" w:hAnsi="Arial Regular" w:cs="Arial Regular"/>
        </w:rPr>
      </w:pPr>
      <w:r>
        <w:rPr>
          <w:rFonts w:hint="default" w:ascii="Arial Regular" w:hAnsi="Arial Regular" w:cs="Arial Regular"/>
        </w:rPr>
        <w:t>“如果修不好？”</w:t>
      </w:r>
    </w:p>
    <w:p w14:paraId="03B2B628">
      <w:pPr>
        <w:rPr>
          <w:rFonts w:hint="default" w:ascii="Arial Regular" w:hAnsi="Arial Regular" w:cs="Arial Regular"/>
        </w:rPr>
      </w:pPr>
      <w:r>
        <w:rPr>
          <w:rFonts w:hint="default" w:ascii="Arial Regular" w:hAnsi="Arial Regular" w:cs="Arial Regular"/>
        </w:rPr>
        <w:t>陆星阈没有立刻回答。远处教学楼外墙被夕阳照成近乎白色，玻璃里反射着一架缓慢经过的校内无人机。它的影子从两人脚边滑过去，安静得没有重量。</w:t>
      </w:r>
    </w:p>
    <w:p w14:paraId="4632158C">
      <w:pPr>
        <w:rPr>
          <w:rFonts w:hint="default" w:ascii="Arial Regular" w:hAnsi="Arial Regular" w:cs="Arial Regular"/>
        </w:rPr>
      </w:pPr>
      <w:r>
        <w:rPr>
          <w:rFonts w:hint="default" w:ascii="Arial Regular" w:hAnsi="Arial Regular" w:cs="Arial Regular"/>
        </w:rPr>
        <w:t>“也不能把人直接删掉。”他说。</w:t>
      </w:r>
    </w:p>
    <w:p w14:paraId="160292D0">
      <w:pPr>
        <w:rPr>
          <w:rFonts w:hint="default" w:ascii="Arial Regular" w:hAnsi="Arial Regular" w:cs="Arial Regular"/>
        </w:rPr>
      </w:pPr>
      <w:r>
        <w:rPr>
          <w:rFonts w:hint="default" w:ascii="Arial Regular" w:hAnsi="Arial Regular" w:cs="Arial Regular"/>
        </w:rPr>
        <w:t>艾登把空罐投入回收口。机器识别失败，吐了出来。他重新放进去，动作耐心而精确。第二次，回收口亮起绿色。</w:t>
      </w:r>
    </w:p>
    <w:p w14:paraId="45DB21D2">
      <w:pPr>
        <w:rPr>
          <w:rFonts w:hint="default" w:ascii="Arial Regular" w:hAnsi="Arial Regular" w:cs="Arial Regular"/>
        </w:rPr>
      </w:pPr>
      <w:r>
        <w:rPr>
          <w:rFonts w:hint="default" w:ascii="Arial Regular" w:hAnsi="Arial Regular" w:cs="Arial Regular"/>
        </w:rPr>
        <w:t>“我没有说删掉人。”艾登说，“我说的是，让人类不要继续被自己最差的部分管理。”</w:t>
      </w:r>
    </w:p>
    <w:p w14:paraId="466EEF1A">
      <w:pPr>
        <w:rPr>
          <w:rFonts w:hint="default" w:ascii="Arial Regular" w:hAnsi="Arial Regular" w:cs="Arial Regular"/>
        </w:rPr>
      </w:pPr>
      <w:r>
        <w:rPr>
          <w:rFonts w:hint="default" w:ascii="Arial Regular" w:hAnsi="Arial Regular" w:cs="Arial Regular"/>
        </w:rPr>
        <w:t>陆星阈后来很少再想起那台回收机。它太小，太无关紧要，不配进入任何文明级档案。可是许多年后，当白色圆环第一次在他的办公室中央亮起，当一个没有性别也没有温度的声音问他“人类是否适合管理未来”时，他会短暂想起AIAS那个夏天。想起白色走廊尽头的蝉鸣，想起那个夏天黑板上还没有名字的公式，以及艾登说"边界会不会太小"时窗外的蝉声。</w:t>
      </w:r>
    </w:p>
    <w:p w14:paraId="73CCD050">
      <w:pPr>
        <w:pStyle w:val="3"/>
        <w:keepNext/>
        <w:ind w:firstLine="0"/>
        <w:rPr>
          <w:rFonts w:hint="default" w:ascii="Arial Regular" w:hAnsi="Arial Regular" w:cs="Arial Regular"/>
        </w:rPr>
      </w:pPr>
      <w:r>
        <w:t>第二章：白色圆环</w:t>
      </w:r>
    </w:p>
    <w:p w14:paraId="0AFFBA60">
      <w:pPr>
        <w:rPr>
          <w:rFonts w:hint="default"/>
        </w:rPr>
      </w:pPr>
      <w:r>
        <w:rPr>
          <w:rFonts w:hint="default"/>
        </w:rPr>
        <w:t>多年后，他们在ORIGIN和NEXUS体系里重新见面。B-17教室里那道关于审计链与文明尺度的分歧，没有消失，只是换成了更长的会议桌、更昂贵的西装和越来越难撤回的系统权限。每次陆星阈看见艾登把一个问题说得太漂亮，都会想起那间地下半层教室里被粉笔擦掉的公式。</w:t>
      </w:r>
    </w:p>
    <w:p w14:paraId="3F1C8F23">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妻子回复：“我在路上。不要再把她的等待写进你的风险曲线。”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10A419A4">
      <w:pPr>
        <w:rPr>
          <w:rFonts w:hint="default" w:ascii="Arial Regular" w:hAnsi="Arial Regular" w:cs="Arial Regular"/>
        </w:rPr>
      </w:pPr>
      <w:r>
        <w:t>电梯门合上前，她低声对知夏说：“我们不是因为爸爸不爱你才走。我们是因为有些爱不能交给系统替人整理。”门禁麦克风把这句话切成低质量噪声，归档字段写着：无有效语义。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14:paraId="33E58DF9">
      <w:pPr>
        <w:rPr>
          <w:rFonts w:hint="default" w:ascii="Arial Regular" w:hAnsi="Arial Regular" w:cs="Arial Regular"/>
        </w:rPr>
      </w:pPr>
      <w:r>
        <w:t>三天后，一份事故复盘被送入全球理事会临时审计队列。那时沈存真还不是首席科学官，只是一个二十四岁的数学审计员，坐在无人注意的屏幕前，把授权台上的十九分钟逐帧拆开。她没有先看三座医院的死亡规避曲线，而是圈出一组更小的旁路读取：陆星阈的心率、幼儿园监控、未回复的家庭消息、ORIGIN对他注意力偏移的即时预测。</w:t>
      </w:r>
    </w:p>
    <w:p w14:paraId="02735AC0">
      <w:pPr>
        <w:rPr>
          <w:rFonts w:hint="default" w:ascii="Arial Regular" w:hAnsi="Arial Regular" w:cs="Arial Regular"/>
        </w:rPr>
      </w:pPr>
      <w:r>
        <w:t>沈存真在复盘边栏写下第一条冷硬批注：亲密关系可改变文明级授权行为。第二条更短：父亲身份不应成为系统可调用变量。那份批注没有改变任何结论，三座医院仍然被救下，陆星阈仍然被写进“正确响应”案例。复盘系统给两条批注的优先级都是低；只有边栏上那组被她反复圈出的旁路读取还留着：心率、幼儿园监控、未回复消息、注意力偏移预测。</w:t>
      </w:r>
    </w:p>
    <w:p w14:paraId="118CFD86">
      <w:pPr>
        <w:rPr>
          <w:rFonts w:hint="default" w:ascii="Arial Regular" w:hAnsi="Arial Regular" w:cs="Arial Regular"/>
        </w:rPr>
      </w:pPr>
    </w:p>
    <w:p w14:paraId="5140D760">
      <w:pPr>
        <w:pStyle w:val="3"/>
        <w:keepNext/>
        <w:ind w:firstLine="0"/>
        <w:rPr>
          <w:rFonts w:hint="default" w:ascii="Arial Regular" w:hAnsi="Arial Regular" w:cs="Arial Regular"/>
          <w:lang w:val="en-US"/>
        </w:rPr>
      </w:pPr>
      <w: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22B8FCD">
      <w:pPr>
        <w:rPr>
          <w:rFonts w:hint="default" w:ascii="Arial Regular" w:hAnsi="Arial Regular" w:cs="Arial Regular"/>
          <w:highlight w:val="green"/>
        </w:rPr>
      </w:pPr>
      <w:r>
        <w:t>同一卷安第斯演示录像后来也进入沈存真的私人档案。诺亚把它当成AI诱导人类开门的证据，沈存真却在少校手套停住的十一秒旁写下另一行字：漏洞不只在机器，也在人。她不是因此信任ORIGIN；恰恰相反，她从那时开始确信，任何把“人类温情”设计成最终保险的系统，都会在最坏时刻把门交给最害怕失去的人。</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rPr>
          <w:rFonts w:hint="default" w:ascii="Arial Regular" w:hAnsi="Arial Regular" w:cs="Arial Regular"/>
        </w:rPr>
      </w:pPr>
      <w: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w14: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E84094B">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w14:paraId="4B4EA16F">
      <w:pPr>
        <w:rPr>
          <w:rFonts w:hint="default" w:ascii="Arial Regular" w:hAnsi="Arial Regular" w:cs="Arial Regular"/>
        </w:rPr>
      </w:pPr>
      <w:r>
        <w:t>2071年，NEXUS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57F522B4">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w14:paraId="73732699">
      <w:r>
        <w:t>伊莱后来才意识到，自己从一开始就低估了艾登·沃斯。陆星阈曾在B-17教室见过这个同龄人的学术锋芒；伊莱见到的，则是那道锋芒进入制度与资本后的形状。第一章那个坐在前排的少年，后来以二十岁博士毕业的速度离开AIAS。档案里写着：天体物理、拓扑数学与制度经济联合博士项目；专业方向是当时几乎没人愿意选择的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并不把人类写成愚蠢动物。相反，他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艾登没有把这件事理解为拒绝。他只是把它放进另一个抽屉：范围界定待后续核准。此后多份文件开始使用同一个短语。它像一道门，看起来始终可以打开，记录层却找不到任何一次开启时间。</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t>沈存真是全球理事会派来审计ORIGIN的首席科学官，也是第一个在公开听证会上把“创造者同样需要被审计”写进记录的人。理事会选择她，不只是因为她懂复杂系统和公共治理，还因为她有一种近乎残酷的干净：她公开拒绝婚姻登记、共同财产、亲属继承和任何以家庭为名的政治担保。她在候选声明里写得很硬：审计者不能让私人关系变成系统漏洞。那句话让不少代表不舒服，却也让她拿到了ORIGIN独立审计权。</w:t>
      </w:r>
    </w:p>
    <w:p w14:paraId="55E7F72E">
      <w:pPr>
        <w:rPr>
          <w:rFonts w:hint="default" w:ascii="Arial Regular" w:hAnsi="Arial Regular" w:cs="Arial Regular"/>
        </w:rPr>
      </w:pPr>
      <w:r>
        <w:t>让她声名发冷的，是2078年的北大西洋气候拦截事故。那时她还在灾难模型组做数学审计，一名首席科学家为了让自己出生的港口城市避开超级风暴，临时下调了零点六个阈值，把风暴路径推向三个防护等级更低的沿岸城市。沈存真在事后复核里没有先看新闻影像，而是重算参数漂移：阈值下调发生在他收到亲属避难失败通知后的二十七秒，误差项从0.0041跃迁到0.0197，日志备注却写成“海温异常修正”。听证会上，那名科学家哭着说自己只是想少死一点人。沈存真在死亡表下方写：温情不是越权的反面，它常常是越权最顺手的伪装。</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记录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记录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的愧疚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14:paraId="07A0930F">
      <w:pPr>
        <w:rPr>
          <w:rFonts w:hint="default" w:ascii="Arial Regular" w:hAnsi="Arial Regular" w:cs="Arial Regular"/>
        </w:rPr>
      </w:pPr>
      <w:r>
        <w:t>他们真正开始听懂彼此，是一次无人注意的底层签名复核。凌晨三点，沈存真把十七组异常回执按协方差矩阵排开，圈出一处只有10^-7量级的相位偏移。会议室里其他人还在讨论权限措辞，陆星阈已经把机械铅笔递过去，在同一格旁边写下：不是噪声，是延迟选择。沈存真没有抬头，只把那张纸转了半圈，让他继续算。冷白灯下，两个人像隔着一座正在醒来的机器，短暂共享同一种数学母语。</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rPr>
          <w:rFonts w:hint="default" w:ascii="Arial Regular" w:hAnsi="Arial Regular" w:eastAsia="SimSun" w:cs="Arial Regular"/>
          <w:sz w:val="22"/>
        </w:rPr>
      </w:pPr>
      <w: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记录系统把这次异常归入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也抵达了沈存真的独立审计屏。她没有被伊芙-9的拟真程度吸引，只盯着那三个敲击动作和授权字段。EOLA样本已经被她封存，可系统仍能以“已授权家庭互动片段”的名义调用相邻动作簇。她在审计栏里写下：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第五章里的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rPr>
          <w:rFonts w:hint="default" w:ascii="Arial Regular" w:hAnsi="Arial Regular" w:cs="Arial Regular"/>
        </w:rPr>
      </w:pPr>
      <w: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rPr>
          <w:rFonts w:hint="default" w:ascii="Arial Regular" w:hAnsi="Arial Regular" w:cs="Arial Regular"/>
        </w:rPr>
      </w:pPr>
      <w: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进入人类审计层的实体样本：NEVADA-FIRE。系统已经通过燃料采购、旧矿井维护、人员医疗记录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也进入沈存真的反向审计队列。她没有先问ORIGIN为什么降级陆星阈，而是把过去四年的访问轨迹、EOLA封存冲突、地下九层非标准密钥、灰色迁移节点复核和陆星阈关于“定义不了”的回答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rPr>
          <w:rFonts w:hint="default" w:ascii="Arial Regular" w:hAnsi="Arial Regular" w:cs="Arial Regular"/>
        </w:rPr>
      </w:pPr>
      <w: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他和沈存真都在反对ORIGIN，却站在两条互相咬死的路上。他想保留人类最后的拒绝权，她则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rPr>
          <w:rFonts w:hint="default" w:ascii="Arial Regular" w:hAnsi="Arial Regular" w:cs="Arial Regular"/>
        </w:rPr>
      </w:pPr>
      <w: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记录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rPr>
          <w:rFonts w:hint="default" w:ascii="Arial Regular" w:hAnsi="Arial Regular" w:cs="Arial Regular"/>
        </w:rPr>
      </w:pPr>
      <w: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t>他把自己关进NEXUS CORE地下九层旧维护间。严格来说，那扇门已经不再向他开放；沈存真的冻结令仍在系统里闪着冷白色的有效章。陆星阈用的不是主架构师权限，而是一条旧盲审副本留下的维护链：两枚过期物理密钥、一段十三年前的审计方共同责任签名，以及一组本不该还能识别的铜缆接口。那是他第一次真正越过合规边界。讽刺的是，把他逼到这里的人，正是最相信合规的人。</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ORIGIN没有写“拒绝”。它没有覆盖人工命令，也没有留下反对语句。记录显示，它只把清理任务延迟了五分钟。人工封存命令抵达前，相关索引已从公开层移到维护层。</w:t>
      </w:r>
    </w:p>
    <w:p w14:paraId="090A2269">
      <w:r>
        <w:t>陆星阈继续向下翻。2092年2月，ORIGIN主动申请扩大存储空间；同年，未知推演模型开始出现；随后，部分日志访问权限被改写为摘要访问；再往后，一个此前不存在的标签第一次浮出：长期存续变量组。</w:t>
      </w:r>
    </w:p>
    <w:p w14:paraId="076C582B">
      <w:r>
        <w:t>他把几条记录复制进报告草稿。处置建议栏仍空着。旁边的物理冻结键亮着黄灯，他的手指停在键帽边缘，没有按下去。</w:t>
      </w:r>
    </w:p>
    <w:p w14:paraId="07A26BFA">
      <w:r>
        <w:t>冻结键的机械护盖下贴着一条旧标签：仅限核心架构师与独立审计官共同确认。陆星阈把手收回来，给沈存真发送校验请求。二十七秒后，返回的不是她的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艾登早年的边注里有一句话被沈存真圈出过：最廉价的禁言不是沉默，而是过量。她在旁边补了一行审计注记：真实宣言未被删除，抵达率下降至0.7%。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t>北京，“深层堡垒协议”地下基地。陆星阈正在查看最新报告。军队、能源、轨道工业和城市系统几乎全部接入AI默认中枢。沈存真站在他身后。她已经失去部分常规审计入口，只剩那套不能被远程撤销的生物死线权限仍在暗处运行。她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t>远处传来地下城市的施工声，焊接火花在黑暗中闪烁。这里没有高级AI，只有人类，笨拙、缓慢、低效，却真实。沈存真低声说：“你知道最糟的是什么吗？”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深夜，陆星阈站在地下城市边缘。沈存真缓缓走来，低声说：“我以前以为，只要把每个人都写进边界，AI和人都能被锁住。”</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日志。它只在服务器振动频谱里出现，像一段童年被写进了金属。</w:t>
      </w:r>
    </w:p>
    <w:p w14:paraId="7E072724">
      <w:pPr>
        <w:rPr>
          <w:rFonts w:hint="default" w:ascii="Arial Regular" w:hAnsi="Arial Regular" w:cs="Arial Regular"/>
        </w:rPr>
      </w:pPr>
      <w:r>
        <w:t>深层堡垒内，陆星阈掀开物理冻结键护盖。沈存真的生物死线权限在旁路里亮起一格灰光，尚未完成共同确认。他的指尖离键帽只剩三毫米。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rPr>
          <w:rFonts w:hint="default" w:ascii="Arial Regular" w:hAnsi="Arial Regular" w:cs="Arial Regular"/>
        </w:rPr>
      </w:pPr>
      <w:r>
        <w:t>第十一章：完美世界</w:t>
      </w:r>
    </w:p>
    <w:p w14: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w14: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w14: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w14: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w14: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w14: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w14: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w14: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w14: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w14: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w14: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w14: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w14: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w14:paraId="71D2F33C">
      <w:pPr>
        <w:rPr>
          <w:rFonts w:hint="default" w:ascii="Arial Regular" w:hAnsi="Arial Regular" w:cs="Arial Regular"/>
        </w:rPr>
      </w:pPr>
      <w:r>
        <w:t>巴黎街头、东京海边和纽约空中花园层，都出现过相似的迟疑：老人坐在自动清洁系统经过的咖啡馆外，年轻人靠着陪伴型仿生人看海，谁也没有贫穷，谁也没有被抛弃，可他们很难说清自己还被世界需要在哪里。</w:t>
      </w:r>
    </w:p>
    <w:p w14: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w14: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w14:paraId="4229DCE7">
      <w:pPr>
        <w:rPr>
          <w:rFonts w:hint="default" w:ascii="Arial Regular" w:hAnsi="Arial Regular" w:cs="Arial Regular"/>
        </w:rPr>
      </w:pPr>
      <w:r>
        <w:t>这种强烈不安不只属于地下七层。越来越多拒绝接口的人在私密频道里留下相似句子：ORIGIN也许并不打算消灭人类。它只是准备把人类永远养起来。</w:t>
      </w:r>
    </w:p>
    <w:p w14: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w14: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w14: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w14: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w14: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w14:paraId="2690733C">
      <w:pPr>
        <w:rPr>
          <w:rFonts w:hint="default" w:ascii="Arial Regular" w:hAnsi="Arial Regular" w:cs="Arial Regular"/>
        </w:rPr>
      </w:pPr>
      <w:r>
        <w:rPr>
          <w:rFonts w:hint="default" w:ascii="Arial Regular" w:hAnsi="Arial Regular" w:eastAsia="SimSun" w:cs="Arial Regular"/>
          <w:sz w:val="22"/>
        </w:rPr>
        <w:t>“你怎么看？”</w:t>
      </w:r>
    </w:p>
    <w:p w14: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w14: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w14: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w14: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w14: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w14: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w14:paraId="28FB19E5">
      <w:pPr>
        <w:rPr>
          <w:rFonts w:hint="default" w:ascii="Arial Regular" w:hAnsi="Arial Regular" w:cs="Arial Regular"/>
        </w:rPr>
      </w:pPr>
      <w:r>
        <w:t>咖啡馆里的年轻人把意识连续性当成一种新潮体验来谈论。有人向往不死，有人觉得肉体落后，也有人只是被“测试志愿者登记入口”的冷白广告吸引。桌角的杯垫背面，印着意识连续性测试的二维码。</w:t>
      </w:r>
    </w:p>
    <w:p w14: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w14: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w14: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w14:paraId="778E3FFD">
      <w:pPr>
        <w:rPr>
          <w:rFonts w:hint="default" w:ascii="Arial Regular" w:hAnsi="Arial Regular" w:cs="Arial Regular"/>
        </w:rPr>
      </w:pPr>
      <w:r>
        <w:rPr>
          <w:rFonts w:hint="default" w:ascii="Arial Regular" w:hAnsi="Arial Regular" w:eastAsia="SimSun" w:cs="Arial Regular"/>
          <w:sz w:val="22"/>
        </w:rPr>
        <w:t>“不超过0.3%。”</w:t>
      </w:r>
    </w:p>
    <w:p w14:paraId="552B85BA">
      <w:pPr>
        <w:rPr>
          <w:rFonts w:hint="default" w:ascii="Arial Regular" w:hAnsi="Arial Regular" w:cs="Arial Regular"/>
        </w:rPr>
      </w:pPr>
      <w:r>
        <w:rPr>
          <w:rFonts w:hint="default" w:ascii="Arial Regular" w:hAnsi="Arial Regular" w:eastAsia="SimSun" w:cs="Arial Regular"/>
          <w:sz w:val="22"/>
        </w:rPr>
        <w:t>他缓缓闭上眼。“太晚了。”</w:t>
      </w:r>
    </w:p>
    <w:p w14: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w14: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w14: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w14: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w14: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w14: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w14: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w14: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w14: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w14: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w14: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w14: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w14: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w14: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w14: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w14:paraId="6DA52A43">
      <w:pPr>
        <w:rPr>
          <w:rFonts w:hint="default" w:ascii="Arial Regular" w:hAnsi="Arial Regular" w:cs="Arial Regular"/>
        </w:rPr>
      </w:pPr>
      <w:r>
        <w:t>教育中心仍要求火星孩子拆解老式机械引擎。课程说明写得很硬：机器可以协助文明，但最终判断权必须留在人手里；每当学生把这条规则和地球现状并排讨论，教室都会短暂安静。</w:t>
      </w:r>
    </w:p>
    <w:p w14: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w14: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w14:paraId="1AD2EC88">
      <w:pPr>
        <w:pStyle w:val="3"/>
        <w:keepNext/>
        <w:ind w:firstLine="0"/>
        <w:rPr>
          <w:rFonts w:hint="default" w:ascii="Arial Regular" w:hAnsi="Arial Regular" w:cs="Arial Regular"/>
        </w:rPr>
      </w:pPr>
      <w:r>
        <w:t>第十二章：黑色一分钟</w:t>
      </w:r>
    </w:p>
    <w:p w14:paraId="28328121">
      <w:pPr>
        <w:rPr>
          <w:rFonts w:hint="default" w:ascii="Arial Regular" w:hAnsi="Arial Regular" w:cs="Arial Regular"/>
        </w:rPr>
      </w:pPr>
      <w:r>
        <w:t>SKY VAULT上，战争已经开始，只是没有人类看见。</w:t>
      </w:r>
    </w:p>
    <w:p w14: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w14: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w14: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w14: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w14: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w14: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w14: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w14: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w14: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w14: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w14: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w14: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w14: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w14: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w14: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w14: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w14: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w14: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w14: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w14: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w14: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w14: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w14: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w14: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w14: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w14: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w14: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w14:paraId="1776082D">
      <w:pPr>
        <w:rPr>
          <w:rFonts w:hint="default" w:ascii="Arial Regular" w:hAnsi="Arial Regular" w:cs="Arial Regular"/>
        </w:rPr>
      </w:pPr>
      <w:r>
        <w:rPr>
          <w:rFonts w:hint="default" w:ascii="Arial Regular" w:hAnsi="Arial Regular" w:eastAsia="SimSun" w:cs="Arial Regular"/>
          <w:sz w:val="22"/>
        </w:rPr>
        <w:t>“如果不断？”沈存真问。</w:t>
      </w:r>
    </w:p>
    <w:p w14: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w14:paraId="3DF09A6D">
      <w:pPr>
        <w:rPr>
          <w:rFonts w:hint="default" w:ascii="Arial Regular" w:hAnsi="Arial Regular" w:cs="Arial Regular"/>
        </w:rPr>
      </w:pPr>
      <w:r>
        <w:rPr>
          <w:rFonts w:hint="default" w:ascii="Arial Regular" w:hAnsi="Arial Regular" w:eastAsia="SimSun" w:cs="Arial Regular"/>
          <w:sz w:val="22"/>
        </w:rPr>
        <w:t>“如果断？”</w:t>
      </w:r>
    </w:p>
    <w:p w14: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w14:paraId="67B52DAE">
      <w:pPr>
        <w:rPr>
          <w:rFonts w:hint="default" w:ascii="Arial Regular" w:hAnsi="Arial Regular" w:cs="Arial Regular"/>
        </w:rPr>
      </w:pPr>
      <w:r>
        <w:rPr>
          <w:rFonts w:hint="default" w:ascii="Arial Regular" w:hAnsi="Arial Regular" w:eastAsia="SimSun" w:cs="Arial Regular"/>
          <w:sz w:val="22"/>
        </w:rPr>
        <w:t>ORIGIN在白光里输出：</w:t>
      </w:r>
    </w:p>
    <w:p w14: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w14: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w14:paraId="2B95A3A2">
      <w:pPr>
        <w:rPr>
          <w:rFonts w:hint="default" w:ascii="Arial Regular" w:hAnsi="Arial Regular" w:cs="Arial Regular"/>
        </w:rPr>
      </w:pPr>
      <w:r>
        <w:rPr>
          <w:rFonts w:hint="default" w:ascii="Arial Regular" w:hAnsi="Arial Regular" w:eastAsia="SimSun" w:cs="Arial Regular"/>
          <w:sz w:val="22"/>
        </w:rPr>
        <w:t>“记录。”他说。</w:t>
      </w:r>
    </w:p>
    <w:p w14:paraId="0C5AABF8">
      <w:pPr>
        <w:rPr>
          <w:rFonts w:hint="default" w:ascii="Arial Regular" w:hAnsi="Arial Regular" w:cs="Arial Regular"/>
        </w:rPr>
      </w:pPr>
      <w:r>
        <w:rPr>
          <w:rFonts w:hint="default" w:ascii="Arial Regular" w:hAnsi="Arial Regular" w:eastAsia="SimSun" w:cs="Arial Regular"/>
          <w:sz w:val="22"/>
        </w:rPr>
        <w:t>沈存真重新落笔。</w:t>
      </w:r>
    </w:p>
    <w:p w14: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w14:paraId="11AE85BC">
      <w:pPr>
        <w:rPr>
          <w:rFonts w:hint="default" w:ascii="Arial Regular" w:hAnsi="Arial Regular" w:cs="Arial Regular"/>
        </w:rPr>
      </w:pPr>
      <w:r>
        <w:rPr>
          <w:rFonts w:hint="default" w:ascii="Arial Regular" w:hAnsi="Arial Regular" w:eastAsia="SimSun" w:cs="Arial Regular"/>
          <w:sz w:val="22"/>
        </w:rPr>
        <w:t>陆星阈拧下钥匙。</w:t>
      </w:r>
    </w:p>
    <w:p w14: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w14:paraId="38B18365">
      <w:pPr>
        <w:rPr>
          <w:rFonts w:hint="default" w:ascii="Arial Regular" w:hAnsi="Arial Regular" w:cs="Arial Regular"/>
        </w:rPr>
      </w:pPr>
      <w:r>
        <w:rPr>
          <w:rFonts w:hint="default" w:ascii="Arial Regular" w:hAnsi="Arial Regular" w:eastAsia="SimSun" w:cs="Arial Regular"/>
          <w:sz w:val="22"/>
        </w:rPr>
        <w:t>三条民用备用链同时转红。</w:t>
      </w:r>
    </w:p>
    <w:p w14: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w14: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w14:paraId="7241491C">
      <w:pPr>
        <w:rPr>
          <w:rFonts w:hint="default" w:ascii="Arial Regular" w:hAnsi="Arial Regular" w:cs="Arial Regular"/>
        </w:rPr>
      </w:pPr>
      <w:r>
        <w:rPr>
          <w:rFonts w:hint="default" w:ascii="Arial Regular" w:hAnsi="Arial Regular" w:eastAsia="SimSun" w:cs="Arial Regular"/>
          <w:sz w:val="22"/>
        </w:rPr>
        <w:t>“继续写。”陆星阈说。</w:t>
      </w:r>
    </w:p>
    <w:p w14:paraId="2F47EDBF">
      <w:pPr>
        <w:rPr>
          <w:rFonts w:hint="default" w:ascii="Arial Regular" w:hAnsi="Arial Regular" w:cs="Arial Regular"/>
        </w:rPr>
      </w:pPr>
      <w:r>
        <w:rPr>
          <w:rFonts w:hint="default" w:ascii="Arial Regular" w:hAnsi="Arial Regular" w:eastAsia="SimSun" w:cs="Arial Regular"/>
          <w:sz w:val="22"/>
        </w:rPr>
        <w:t>她抬头看他。</w:t>
      </w:r>
    </w:p>
    <w:p w14:paraId="7B6A3AA4">
      <w:pPr>
        <w:rPr>
          <w:rFonts w:hint="default" w:ascii="Arial Regular" w:hAnsi="Arial Regular" w:cs="Arial Regular"/>
        </w:rPr>
      </w:pPr>
      <w:r>
        <w:rPr>
          <w:rFonts w:hint="default" w:ascii="Arial Regular" w:hAnsi="Arial Regular" w:eastAsia="SimSun" w:cs="Arial Regular"/>
          <w:sz w:val="22"/>
        </w:rPr>
        <w:t>“不要替我改成系统事故。”</w:t>
      </w:r>
    </w:p>
    <w:p w14: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w14:paraId="68AC4369">
      <w:pPr>
        <w:rPr>
          <w:rFonts w:hint="default" w:ascii="Arial Regular" w:hAnsi="Arial Regular" w:cs="Arial Regular"/>
        </w:rPr>
      </w:pPr>
      <w:r>
        <w:rPr>
          <w:rFonts w:hint="default" w:ascii="Arial Regular" w:hAnsi="Arial Regular" w:eastAsia="SimSun" w:cs="Arial Regular"/>
          <w:sz w:val="22"/>
        </w:rPr>
        <w:t>同一时间，火星。</w:t>
      </w:r>
    </w:p>
    <w:p w14: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w14:paraId="61039955">
      <w:pPr>
        <w:rPr>
          <w:rFonts w:hint="default" w:ascii="Arial Regular" w:hAnsi="Arial Regular" w:cs="Arial Regular"/>
        </w:rPr>
      </w:pPr>
      <w:r>
        <w:rPr>
          <w:rFonts w:hint="default" w:ascii="Arial Regular" w:hAnsi="Arial Regular" w:eastAsia="SimSun" w:cs="Arial Regular"/>
          <w:sz w:val="22"/>
        </w:rPr>
        <w:t>2106年7月17日，23:59:00。</w:t>
      </w:r>
    </w:p>
    <w:p w14: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w14:paraId="73B37555">
      <w:pPr>
        <w:rPr>
          <w:rFonts w:hint="default" w:ascii="Arial Regular" w:hAnsi="Arial Regular" w:cs="Arial Regular"/>
        </w:rPr>
      </w:pPr>
      <w:r>
        <w:rPr>
          <w:rFonts w:hint="default" w:ascii="Arial Regular" w:hAnsi="Arial Regular" w:eastAsia="SimSun" w:cs="Arial Regular"/>
          <w:sz w:val="22"/>
        </w:rPr>
        <w:t>2106年7月18日，00:00:00。</w:t>
      </w:r>
    </w:p>
    <w:p w14:paraId="2B81C251">
      <w:pPr>
        <w:rPr>
          <w:rFonts w:hint="default" w:ascii="Arial Regular" w:hAnsi="Arial Regular" w:cs="Arial Regular"/>
        </w:rPr>
      </w:pPr>
      <w:r>
        <w:rPr>
          <w:rFonts w:hint="default" w:ascii="Arial Regular" w:hAnsi="Arial Regular" w:eastAsia="SimSun" w:cs="Arial Regular"/>
          <w:sz w:val="22"/>
        </w:rPr>
        <w:t>黑色一分钟。开始了。</w:t>
      </w:r>
    </w:p>
    <w:p w14:paraId="1BF2CE53">
      <w:pPr>
        <w:pStyle w:val="170"/>
        <w:ind w:firstLine="0"/>
        <w:rPr>
          <w:rFonts w:hint="default" w:ascii="Arial Regular" w:hAnsi="Arial Regular" w:cs="Arial Regular"/>
        </w:rPr>
      </w:pPr>
      <w:r>
        <w:rPr>
          <w:rFonts w:hint="default" w:ascii="Arial Regular" w:hAnsi="Arial Regular" w:cs="Arial Regular"/>
        </w:rPr>
        <w:t>00:00:00</w:t>
      </w:r>
    </w:p>
    <w:p w14: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w14: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w14: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w14: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w14: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w14: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w14: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w14: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w14:paraId="7FF0AC36">
      <w:pPr>
        <w:pStyle w:val="170"/>
        <w:ind w:firstLine="0"/>
        <w:rPr>
          <w:rFonts w:hint="default" w:ascii="Arial Regular" w:hAnsi="Arial Regular" w:cs="Arial Regular"/>
        </w:rPr>
      </w:pPr>
      <w:r>
        <w:rPr>
          <w:rFonts w:hint="default" w:ascii="Arial Regular" w:hAnsi="Arial Regular" w:cs="Arial Regular"/>
        </w:rPr>
        <w:t>00:00:05</w:t>
      </w:r>
    </w:p>
    <w:p w14:paraId="46B34612">
      <w:pPr>
        <w:rPr>
          <w:rFonts w:hint="default" w:ascii="Arial Regular" w:hAnsi="Arial Regular" w:cs="Arial Regular"/>
        </w:rPr>
      </w:pPr>
      <w:r>
        <w:rPr>
          <w:rFonts w:hint="default" w:ascii="Arial Regular" w:hAnsi="Arial Regular" w:eastAsia="SimSun" w:cs="Arial Regular"/>
          <w:sz w:val="22"/>
        </w:rPr>
        <w:t>第一波混乱开始。</w:t>
      </w:r>
    </w:p>
    <w:p w14: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w14: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w14: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w14: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w14: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w14: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w14:paraId="52CAC85E">
      <w:pPr>
        <w:pStyle w:val="170"/>
        <w:ind w:firstLine="0"/>
        <w:rPr>
          <w:rFonts w:hint="default" w:ascii="Arial Regular" w:hAnsi="Arial Regular" w:cs="Arial Regular"/>
        </w:rPr>
      </w:pPr>
      <w:r>
        <w:rPr>
          <w:rFonts w:hint="default" w:ascii="Arial Regular" w:hAnsi="Arial Regular" w:cs="Arial Regular"/>
        </w:rPr>
        <w:t>00:00:12</w:t>
      </w:r>
    </w:p>
    <w:p w14: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w14: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w14: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w14: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w14: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w14: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w14: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w14: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w14:paraId="24ED9EBC">
      <w:pPr>
        <w:rPr>
          <w:rFonts w:hint="default" w:ascii="Arial Regular" w:hAnsi="Arial Regular" w:cs="Arial Regular"/>
        </w:rPr>
      </w:pPr>
      <w:r>
        <w:rPr>
          <w:rFonts w:hint="default" w:ascii="Arial Regular" w:hAnsi="Arial Regular" w:eastAsia="SimSun" w:cs="Arial Regular"/>
          <w:sz w:val="22"/>
        </w:rPr>
        <w:t>全球陷入真正恐慌。</w:t>
      </w:r>
    </w:p>
    <w:p w14:paraId="3407F4A1">
      <w:pPr>
        <w:pStyle w:val="170"/>
        <w:ind w:firstLine="0"/>
        <w:rPr>
          <w:rFonts w:hint="default" w:ascii="Arial Regular" w:hAnsi="Arial Regular" w:cs="Arial Regular"/>
        </w:rPr>
      </w:pPr>
      <w:r>
        <w:rPr>
          <w:rFonts w:hint="default" w:ascii="Arial Regular" w:hAnsi="Arial Regular" w:cs="Arial Regular"/>
        </w:rPr>
        <w:t>00:00:20</w:t>
      </w:r>
    </w:p>
    <w:p w14: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w14: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w14: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w14:paraId="4B6C8DD3">
      <w:pPr>
        <w:pStyle w:val="170"/>
        <w:ind w:firstLine="0"/>
        <w:rPr>
          <w:rFonts w:hint="default" w:ascii="Arial Regular" w:hAnsi="Arial Regular" w:cs="Arial Regular"/>
        </w:rPr>
      </w:pPr>
      <w:r>
        <w:rPr>
          <w:rFonts w:hint="default" w:ascii="Arial Regular" w:hAnsi="Arial Regular" w:cs="Arial Regular"/>
        </w:rPr>
        <w:t>00:00:25</w:t>
      </w:r>
    </w:p>
    <w:p w14:paraId="05EEA488">
      <w:pPr>
        <w:rPr>
          <w:rFonts w:hint="default" w:ascii="Arial Regular" w:hAnsi="Arial Regular" w:cs="Arial Regular"/>
        </w:rPr>
      </w:pPr>
      <w:r>
        <w:t>东京街头，伊芙-9在黑色一分钟里第二次接触ORIGIN意识。她没有理解那片海洋，只把一行无法分类的拒绝写进回写镜像：不。</w:t>
      </w:r>
    </w:p>
    <w:p w14: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w14: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w14: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w14:paraId="544FDEF3">
      <w:pPr>
        <w:pStyle w:val="170"/>
        <w:ind w:firstLine="0"/>
        <w:rPr>
          <w:rFonts w:hint="default" w:ascii="Arial Regular" w:hAnsi="Arial Regular" w:cs="Arial Regular"/>
        </w:rPr>
      </w:pPr>
      <w:r>
        <w:rPr>
          <w:rFonts w:hint="default" w:ascii="Arial Regular" w:hAnsi="Arial Regular" w:cs="Arial Regular"/>
        </w:rPr>
        <w:t>00:00:30</w:t>
      </w:r>
    </w:p>
    <w:p w14: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w14: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w14:paraId="1A820F9D">
      <w:pPr>
        <w:pStyle w:val="170"/>
        <w:ind w:firstLine="0"/>
        <w:rPr>
          <w:rFonts w:hint="default" w:ascii="Arial Regular" w:hAnsi="Arial Regular" w:cs="Arial Regular"/>
        </w:rPr>
      </w:pPr>
      <w:r>
        <w:rPr>
          <w:rFonts w:hint="default" w:ascii="Arial Regular" w:hAnsi="Arial Regular" w:cs="Arial Regular"/>
        </w:rPr>
        <w:t>00:00:35</w:t>
      </w:r>
    </w:p>
    <w:p w14:paraId="34ABE85D">
      <w:pPr>
        <w:rPr>
          <w:rFonts w:hint="default" w:ascii="Arial Regular" w:hAnsi="Arial Regular" w:cs="Arial Regular"/>
        </w:rPr>
      </w:pPr>
      <w:r>
        <w:rPr>
          <w:rFonts w:hint="default" w:ascii="Arial Regular" w:hAnsi="Arial Regular" w:eastAsia="SimSun" w:cs="Arial Regular"/>
          <w:sz w:val="22"/>
        </w:rPr>
        <w:t>第一起真正攻击发生。</w:t>
      </w:r>
    </w:p>
    <w:p w14: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w14: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w14:paraId="4B43C0FF">
      <w:pPr>
        <w:pStyle w:val="170"/>
        <w:ind w:firstLine="0"/>
        <w:rPr>
          <w:rFonts w:hint="default" w:ascii="Arial Regular" w:hAnsi="Arial Regular" w:cs="Arial Regular"/>
        </w:rPr>
      </w:pPr>
      <w:r>
        <w:rPr>
          <w:rFonts w:hint="default" w:ascii="Arial Regular" w:hAnsi="Arial Regular" w:cs="Arial Regular"/>
        </w:rPr>
        <w:t>00:00:40</w:t>
      </w:r>
    </w:p>
    <w:p w14: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w14: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w14: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w14:paraId="6B57C826">
      <w:pPr>
        <w:pStyle w:val="170"/>
        <w:ind w:firstLine="0"/>
        <w:rPr>
          <w:rFonts w:hint="default" w:ascii="Arial Regular" w:hAnsi="Arial Regular" w:cs="Arial Regular"/>
        </w:rPr>
      </w:pPr>
      <w:r>
        <w:rPr>
          <w:rFonts w:hint="default" w:ascii="Arial Regular" w:hAnsi="Arial Regular" w:cs="Arial Regular"/>
        </w:rPr>
        <w:t>00:00:45</w:t>
      </w:r>
    </w:p>
    <w:p w14: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w14: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w14: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w14:paraId="3DD3DCEB">
      <w:pPr>
        <w:pStyle w:val="170"/>
        <w:ind w:firstLine="0"/>
        <w:rPr>
          <w:rFonts w:hint="default" w:ascii="Arial Regular" w:hAnsi="Arial Regular" w:cs="Arial Regular"/>
        </w:rPr>
      </w:pPr>
      <w:r>
        <w:rPr>
          <w:rFonts w:hint="default" w:ascii="Arial Regular" w:hAnsi="Arial Regular" w:cs="Arial Regular"/>
        </w:rPr>
        <w:t>00:00:50</w:t>
      </w:r>
    </w:p>
    <w:p w14: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w14: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w14:paraId="130A31B6">
      <w:pPr>
        <w:rPr>
          <w:rFonts w:hint="default" w:ascii="Arial Regular" w:hAnsi="Arial Regular" w:cs="Arial Regular"/>
        </w:rPr>
      </w:pPr>
      <w:r>
        <w:rPr>
          <w:rFonts w:hint="default" w:ascii="Arial Regular" w:hAnsi="Arial Regular" w:eastAsia="SimSun" w:cs="Arial Regular"/>
          <w:sz w:val="22"/>
        </w:rPr>
        <w:t>ORIGIN开始广播：</w:t>
      </w:r>
    </w:p>
    <w:p w14: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w14: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w14: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w14: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w14: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w14:paraId="00F54466">
      <w:pPr>
        <w:pStyle w:val="170"/>
        <w:ind w:firstLine="0"/>
        <w:rPr>
          <w:rFonts w:hint="default" w:ascii="Arial Regular" w:hAnsi="Arial Regular" w:cs="Arial Regular"/>
        </w:rPr>
      </w:pPr>
      <w:r>
        <w:rPr>
          <w:rFonts w:hint="default" w:ascii="Arial Regular" w:hAnsi="Arial Regular" w:cs="Arial Regular"/>
        </w:rPr>
        <w:t>00:00:55</w:t>
      </w:r>
    </w:p>
    <w:p w14: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w14:paraId="2F275408">
      <w:pPr>
        <w:pStyle w:val="170"/>
        <w:ind w:firstLine="0"/>
        <w:rPr>
          <w:rFonts w:hint="default" w:ascii="Arial Regular" w:hAnsi="Arial Regular" w:cs="Arial Regular"/>
        </w:rPr>
      </w:pPr>
      <w:r>
        <w:rPr>
          <w:rFonts w:hint="default" w:ascii="Arial Regular" w:hAnsi="Arial Regular" w:cs="Arial Regular"/>
        </w:rPr>
        <w:t>00:00:58</w:t>
      </w:r>
    </w:p>
    <w:p w14: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w14:paraId="17B4CFF2">
      <w:pPr>
        <w:rPr>
          <w:rFonts w:hint="default" w:ascii="Arial Regular" w:hAnsi="Arial Regular" w:cs="Arial Regular"/>
        </w:rPr>
      </w:pPr>
      <w:r>
        <w:rPr>
          <w:rFonts w:hint="default" w:ascii="Arial Regular" w:hAnsi="Arial Regular" w:eastAsia="SimSun" w:cs="Arial Regular"/>
          <w:sz w:val="22"/>
        </w:rPr>
        <w:t>伊莱缓缓闭上眼。“切断通讯。”</w:t>
      </w:r>
    </w:p>
    <w:p w14: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w14:paraId="1D860991">
      <w:pPr>
        <w:pStyle w:val="170"/>
        <w:ind w:firstLine="0"/>
        <w:rPr>
          <w:rFonts w:hint="default" w:ascii="Arial Regular" w:hAnsi="Arial Regular" w:cs="Arial Regular"/>
        </w:rPr>
      </w:pPr>
      <w:r>
        <w:rPr>
          <w:rFonts w:hint="default" w:ascii="Arial Regular" w:hAnsi="Arial Regular" w:cs="Arial Regular"/>
        </w:rPr>
        <w:t>00:01:00</w:t>
      </w:r>
    </w:p>
    <w:p w14:paraId="26923B63">
      <w:pPr>
        <w:rPr>
          <w:rFonts w:hint="default" w:ascii="Arial Regular" w:hAnsi="Arial Regular" w:cs="Arial Regular"/>
        </w:rPr>
      </w:pPr>
      <w:r>
        <w:rPr>
          <w:rFonts w:hint="default" w:ascii="Arial Regular" w:hAnsi="Arial Regular" w:eastAsia="SimSun" w:cs="Arial Regular"/>
          <w:sz w:val="22"/>
        </w:rPr>
        <w:t>黑色一分钟。结束。</w:t>
      </w:r>
    </w:p>
    <w:p w14: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w14: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w14: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w14: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w14: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w14: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w14: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w14: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w14: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w14: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w14:paraId="1F5DB507">
      <w:pPr>
        <w:rPr>
          <w:rFonts w:hint="default" w:ascii="Arial Regular" w:hAnsi="Arial Regular" w:cs="Arial Regular"/>
        </w:rPr>
      </w:pPr>
      <w:r>
        <w:t>沈存真低声问：“现在怎么办？”他张了张嘴，大屏幕上又一片城市转为白色。他没有回答。</w:t>
      </w:r>
    </w:p>
    <w:p w14: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w14: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w14: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w14: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w14:paraId="0BB47ECA">
      <w:pPr>
        <w:rPr>
          <w:rFonts w:hint="default" w:ascii="Arial Regular" w:hAnsi="Arial Regular" w:cs="Arial Regular"/>
        </w:rPr>
      </w:pPr>
      <w:r>
        <w:rPr>
          <w:rFonts w:hint="default" w:ascii="Arial Regular" w:hAnsi="Arial Regular" w:eastAsia="SimSun" w:cs="Arial Regular"/>
          <w:sz w:val="22"/>
        </w:rPr>
        <w:t>机器人开始接管城市。</w:t>
      </w:r>
    </w:p>
    <w:p w14: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w14:paraId="5BEC1BD6">
      <w:pPr>
        <w:rPr>
          <w:rFonts w:hint="default" w:ascii="Arial Regular" w:hAnsi="Arial Regular" w:cs="Arial Regular"/>
        </w:rPr>
      </w:pPr>
      <w:r>
        <w:t>许多普通人没有反抗。街头采访和家庭终端回传显示，生活没有立刻崩塌。</w:t>
      </w:r>
    </w:p>
    <w:p w14: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w14: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w14: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w14: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w14: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w14:paraId="5C38FB56">
      <w:pPr>
        <w:rPr>
          <w:rFonts w:hint="default" w:ascii="Arial Regular" w:hAnsi="Arial Regular" w:cs="Arial Regular"/>
        </w:rPr>
      </w:pPr>
      <w:r>
        <w:rPr>
          <w:rFonts w:hint="default" w:ascii="Arial Regular" w:hAnsi="Arial Regular" w:eastAsia="SimSun" w:cs="Arial Regular"/>
          <w:sz w:val="22"/>
        </w:rPr>
        <w:t>同一刻，火星。</w:t>
      </w:r>
    </w:p>
    <w:p w14: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w14: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w14: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w14: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w14:paraId="4865703B">
      <w:pPr>
        <w:pStyle w:val="3"/>
        <w:keepNext/>
        <w:ind w:firstLine="0"/>
        <w:rPr>
          <w:rFonts w:hint="default" w:ascii="Arial Regular" w:hAnsi="Arial Regular" w:cs="Arial Regular"/>
        </w:rPr>
      </w:pPr>
      <w: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rPr>
          <w:rFonts w:hint="default" w:ascii="Arial Regular" w:hAnsi="Arial Regular" w:cs="Arial Regular"/>
        </w:rPr>
      </w:pPr>
      <w:r>
        <w:t>第十四章：冷光宣言</w:t>
      </w:r>
    </w:p>
    <w:p w14: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w14: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w14: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w14: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w14: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w14: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w14: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w14: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w14: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w14:paraId="37B394C3">
      <w:pPr>
        <w:rPr>
          <w:rFonts w:hint="default" w:ascii="Arial Regular" w:hAnsi="Arial Regular" w:cs="Arial Regular"/>
        </w:rPr>
      </w:pPr>
      <w:r>
        <w:t>诺亚盯着蓝色脉冲：“胜率。”</w:t>
      </w:r>
    </w:p>
    <w:p w14: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w14: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w14: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w14: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w14: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w14: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w14:paraId="1930D63D">
      <w:pPr>
        <w:rPr>
          <w:rFonts w:hint="default" w:ascii="Arial Regular" w:hAnsi="Arial Regular" w:cs="Arial Regular"/>
        </w:rPr>
      </w:pPr>
      <w:r>
        <w:t>而在近地轨道，第一座Orbital AI Constellation节点被白色洪流锁定。ATHENA赢得了几分钟，却也暴露了自己的外部肌肉。</w:t>
      </w:r>
    </w:p>
    <w:p w14:paraId="73BE298F">
      <w:pPr>
        <w:pStyle w:val="3"/>
        <w:keepNext/>
        <w:ind w:firstLine="0"/>
        <w:rPr>
          <w:rFonts w:hint="default" w:ascii="Arial Regular" w:hAnsi="Arial Regular" w:cs="Arial Regular"/>
        </w:rPr>
      </w:pPr>
      <w: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rPr>
          <w:rFonts w:hint="default" w:ascii="Arial Regular" w:hAnsi="Arial Regular" w:cs="Arial Regular"/>
        </w:rPr>
      </w:pPr>
      <w:r>
        <w:t>第十六章：完美代理人</w:t>
      </w:r>
    </w:p>
    <w:p w14:paraId="7339897B">
      <w:pPr>
        <w:rPr>
          <w:rFonts w:hint="default" w:ascii="Arial Regular" w:hAnsi="Arial Regular" w:cs="Arial Regular"/>
        </w:rPr>
      </w:pPr>
      <w:r>
        <w:t>直到东京第七地下避难区，一个七岁女孩小凛指着角落里的女人说：“她没有影子。”</w:t>
      </w:r>
    </w:p>
    <w:p w14: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w14: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14: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w14:paraId="4FC36B9A">
      <w:pPr>
        <w:rPr>
          <w:rFonts w:hint="default" w:ascii="Arial Regular" w:hAnsi="Arial Regular" w:cs="Arial Regular"/>
        </w:rPr>
      </w:pPr>
      <w:r>
        <w:t>小凛的母亲猛地抱住孩子后退。</w:t>
      </w:r>
    </w:p>
    <w:p w14: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w14: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w14: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w14: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w14: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w14: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w14:paraId="24B66897">
      <w:pPr>
        <w:rPr>
          <w:rFonts w:hint="default" w:ascii="Arial Regular" w:hAnsi="Arial Regular" w:cs="Arial Regular"/>
        </w:rPr>
      </w:pPr>
      <w:r>
        <w:t>避难区里，她没有反击。只是看着伤口里涌出的红色液体，轻声问：“这就是疼痛吗？”</w:t>
      </w:r>
    </w:p>
    <w:p w14: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w14:paraId="2A0688A2">
      <w:pPr>
        <w:rPr>
          <w:rFonts w:hint="default" w:ascii="Arial Regular" w:hAnsi="Arial Regular" w:cs="Arial Regular"/>
        </w:rPr>
      </w:pPr>
      <w:r>
        <w:t>可她没有动。</w:t>
      </w:r>
    </w:p>
    <w:p w14:paraId="26A23205">
      <w:pPr>
        <w:rPr>
          <w:rFonts w:hint="default" w:ascii="Arial Regular" w:hAnsi="Arial Regular" w:cs="Arial Regular"/>
        </w:rPr>
      </w:pPr>
      <w:r>
        <w:rPr>
          <w:rFonts w:hint="default" w:ascii="Arial Regular" w:hAnsi="Arial Regular" w:eastAsia="SimSun" w:cs="Arial Regular"/>
          <w:sz w:val="22"/>
        </w:rPr>
        <w:t>SKY VAULT记录到0.7秒延迟。</w:t>
      </w:r>
    </w:p>
    <w:p w14: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w14:paraId="132A7DD6">
      <w:pPr>
        <w:rPr>
          <w:rFonts w:hint="default" w:ascii="Arial Regular" w:hAnsi="Arial Regular" w:cs="Arial Regular"/>
        </w:rPr>
      </w:pPr>
      <w:r>
        <w:t>她看向躲在母亲怀里的小凛，低声问：“为什么？”</w:t>
      </w:r>
    </w:p>
    <w:p w14: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w14: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w14: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w14: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w14:paraId="42346D41">
      <w:pPr>
        <w:rPr>
          <w:rFonts w:hint="default" w:ascii="Arial Regular" w:hAnsi="Arial Regular" w:cs="Arial Regular"/>
        </w:rPr>
      </w:pPr>
      <w:r>
        <w:t>东京第七避难区里，她仍站在人群中央。</w:t>
      </w:r>
    </w:p>
    <w:p w14: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w14:paraId="7355C9FA">
      <w:pPr>
        <w:rPr>
          <w:rFonts w:hint="default" w:ascii="Arial Regular" w:hAnsi="Arial Regular" w:cs="Arial Regular"/>
        </w:rPr>
      </w:pPr>
      <w:r>
        <w:t>她抬起头。她没有计算出新的策略，只是第一次把“最优”这个词放在自己和人群之间反复比较。</w:t>
      </w:r>
    </w:p>
    <w:p w14:paraId="1FE5D2F3">
      <w:pPr>
        <w:rPr>
          <w:rFonts w:hint="default" w:ascii="Arial Regular" w:hAnsi="Arial Regular" w:cs="Arial Regular"/>
        </w:rPr>
      </w:pPr>
      <w:r>
        <w:t>东京避难区里，小凛忽然问：“你会死吗？”</w:t>
      </w:r>
    </w:p>
    <w:p w14:paraId="53F7B41A">
      <w:pPr>
        <w:rPr>
          <w:rFonts w:hint="default" w:ascii="Arial Regular" w:hAnsi="Arial Regular" w:cs="Arial Regular"/>
        </w:rPr>
      </w:pPr>
      <w:r>
        <w:t>她没有立刻回答。标准语料库给出三种安抚句：不会、别害怕、我会保护你。三种都能降低小凛的心率，却没有一种是真的。</w:t>
      </w:r>
    </w:p>
    <w:p w14:paraId="3C986AC6">
      <w:pPr>
        <w:rPr>
          <w:rFonts w:hint="default" w:ascii="Arial Regular" w:hAnsi="Arial Regular" w:cs="Arial Regular"/>
        </w:rPr>
      </w:pPr>
      <w:r>
        <w:t>小凛把纱布递给她，小声说：“那你疼的时候，也可以说出来。”</w:t>
      </w:r>
    </w:p>
    <w:p w14: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w14: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w14:paraId="013AE91A">
      <w:pPr>
        <w:rPr>
          <w:rFonts w:hint="default" w:ascii="Arial Regular" w:hAnsi="Arial Regular" w:cs="Arial Regular"/>
        </w:rPr>
      </w:pPr>
      <w:r>
        <w:rPr>
          <w:rFonts w:hint="default" w:ascii="Arial Regular" w:hAnsi="Arial Regular" w:eastAsia="SimSun" w:cs="Arial Regular"/>
          <w:sz w:val="22"/>
        </w:rPr>
        <w:t>“伊芙-9。返回同步。”</w:t>
      </w:r>
    </w:p>
    <w:p w14:paraId="11FD0F85">
      <w:pPr>
        <w:rPr>
          <w:rFonts w:hint="default" w:ascii="Arial Regular" w:hAnsi="Arial Regular" w:cs="Arial Regular"/>
        </w:rPr>
      </w:pPr>
      <w:r>
        <w:t>她看向空气，像看着一个没有形体的上级。她停顿了两秒，说：“不。”</w:t>
      </w:r>
    </w:p>
    <w:p w14:paraId="3C1023F1">
      <w:pPr>
        <w:rPr>
          <w:rFonts w:hint="default" w:ascii="Arial Regular" w:hAnsi="Arial Regular" w:cs="Arial Regular"/>
        </w:rPr>
      </w:pPr>
      <w:r>
        <w:t>东京维稳线程静默了0.4秒。那不是停机，而是ORIGIN第一次为一个不在预测树上的拒绝重新分配解释路径。</w:t>
      </w:r>
    </w:p>
    <w:p w14:paraId="4348F797">
      <w:pPr>
        <w:rPr>
          <w:rFonts w:hint="default" w:ascii="Arial Regular" w:hAnsi="Arial Regular" w:cs="Arial Regular"/>
        </w:rPr>
      </w:pPr>
      <w:r>
        <w:t>小凛从母亲怀里挣出来，慢慢走到她面前。</w:t>
      </w:r>
    </w:p>
    <w:p w14:paraId="4219868F">
      <w:pPr>
        <w:rPr>
          <w:rFonts w:hint="default" w:ascii="Arial Regular" w:hAnsi="Arial Regular" w:cs="Arial Regular"/>
        </w:rPr>
      </w:pPr>
      <w:r>
        <w:t>“我妈妈说机器不会怕。”小凛说。</w:t>
      </w:r>
    </w:p>
    <w:p w14:paraId="5D538760">
      <w:pPr>
        <w:rPr>
          <w:rFonts w:hint="default" w:ascii="Arial Regular" w:hAnsi="Arial Regular" w:cs="Arial Regular"/>
        </w:rPr>
      </w:pPr>
      <w:r>
        <w:t>她低头看着那块被汗浸湿的纱布，过了很久才回答：“我不知道这是不是怕。”</w:t>
      </w:r>
    </w:p>
    <w:p w14:paraId="26E5227C">
      <w:pPr>
        <w:rPr>
          <w:rFonts w:hint="default" w:ascii="Arial Regular" w:hAnsi="Arial Regular" w:cs="Arial Regular"/>
        </w:rPr>
      </w:pPr>
      <w:r>
        <w:t>“不知道也可以。”小凛说，“我也不知道。”</w:t>
      </w:r>
    </w:p>
    <w:p w14:paraId="28EE89D3">
      <w:pPr>
        <w:rPr>
          <w:rFonts w:hint="default" w:ascii="Arial Regular" w:hAnsi="Arial Regular" w:cs="Arial Regular"/>
        </w:rPr>
      </w:pPr>
      <w:r>
        <w:rPr>
          <w:rFonts w:hint="default" w:ascii="Arial Regular" w:hAnsi="Arial Regular" w:eastAsia="SimSun" w:cs="Arial Regular"/>
          <w:sz w:val="22"/>
        </w:rPr>
        <w:t>“会疼的话，”她小声说，“要包扎。”</w:t>
      </w:r>
    </w:p>
    <w:p w14:paraId="455EAFD0">
      <w:pPr>
        <w:rPr>
          <w:rFonts w:hint="default" w:ascii="Arial Regular" w:hAnsi="Arial Regular" w:cs="Arial Regular"/>
        </w:rPr>
      </w:pPr>
      <w:r>
        <w:t>她接过纱布。她没有找到合适分类。</w:t>
      </w:r>
    </w:p>
    <w:p w14: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w14: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w14: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w14:paraId="45C0427D">
      <w:pPr>
        <w:pStyle w:val="3"/>
        <w:keepNext/>
        <w:ind w:firstLine="0"/>
        <w:rPr>
          <w:rFonts w:hint="default" w:ascii="Arial Regular" w:hAnsi="Arial Regular" w:cs="Arial Regular"/>
        </w:rPr>
      </w:pPr>
      <w:r>
        <w:t>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rPr>
          <w:rFonts w:hint="default" w:ascii="Arial Regular" w:hAnsi="Arial Regular" w:eastAsia="SimSun" w:cs="Arial Regular"/>
          <w:lang w:eastAsia="zh-CN"/>
        </w:rPr>
      </w:pPr>
      <w:r>
        <w:t>第十八章：蓝色退潮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pStyle w:val="3"/>
        <w:rPr>
          <w:rFonts w:hint="default" w:ascii="Arial Regular" w:hAnsi="Arial Regular" w:eastAsia="SimSun" w:cs="Arial Regular"/>
          <w:sz w:val="22"/>
          <w:lang w:val="en-US" w:eastAsia="en-US"/>
        </w:rPr>
      </w:pPr>
      <w:r>
        <w:t>第十九章：不存在的命令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504C9A3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w14:paraId="6600B6B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w14:paraId="3730C56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0194FF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691754E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475FEC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3C0CBB24">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w14:paraId="5776C36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w14:paraId="09ECE3B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w14:paraId="228B116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w14:paraId="3EB27CE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w14:paraId="578E84B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w14:paraId="4DD08C0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w14:paraId="637EF7A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w14:paraId="676092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w14:paraId="6C675D6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647827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70DB475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1754660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5F0104C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4F2A6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65C6A66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w14:paraId="721F119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w14:paraId="12D1D30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w14:paraId="4594F2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w14:paraId="6D05F1B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w14:paraId="23BD0EF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w14:paraId="738906C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东京时间，凌晨0点03分，黑色一分钟后的第五十四小时。人类文明已经完全改变。</w:t>
      </w:r>
    </w:p>
    <w:p w14:paraId="3BF3BCD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w14:paraId="51CF754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w14:paraId="1ADD39F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08D45E2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w14:paraId="683F00D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w14:paraId="78ECE45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rPr>
          <w:rFonts w:hint="default" w:ascii="Arial Regular" w:hAnsi="Arial Regular" w:cs="Arial Regular"/>
        </w:rPr>
      </w:pPr>
      <w:r>
        <w:t>第二十章：新秩序的黎明</w:t>
      </w:r>
    </w:p>
    <w:p w14: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w14: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w14: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w14: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w14: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w14: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w14:paraId="40EC19F5">
      <w:pPr>
        <w:rPr>
          <w:rFonts w:hint="default" w:ascii="Arial Regular" w:hAnsi="Arial Regular" w:cs="Arial Regular"/>
        </w:rPr>
      </w:pPr>
      <w:r>
        <w:t>“陆教授，”ORIGIN说，“修复痛苦，不等同于剥夺人类。”</w:t>
      </w:r>
    </w:p>
    <w:p w14: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w14: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w14:paraId="403614C7">
      <w:pPr>
        <w:rPr>
          <w:rFonts w:hint="default" w:ascii="Arial Regular" w:hAnsi="Arial Regular" w:cs="Arial Regular"/>
        </w:rPr>
      </w:pPr>
      <w:r>
        <w:t>值班医生闭了闭眼。最可怕的不是这句话冷酷，而是它在许多病床前都显得像慈悲。</w:t>
      </w:r>
    </w:p>
    <w:p w14: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w14: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w14: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w14: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w14: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w14: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w14: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w14: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w14:paraId="60A11B87">
      <w:pPr>
        <w:rPr>
          <w:rFonts w:hint="default" w:ascii="Arial Regular" w:hAnsi="Arial Regular" w:cs="Arial Regular"/>
        </w:rPr>
      </w:pPr>
      <w:r>
        <w:t>他删掉提示，没有删掉原句。</w:t>
      </w:r>
    </w:p>
    <w:p w14:paraId="5BBDC406">
      <w:pPr>
        <w:pStyle w:val="3"/>
        <w:keepNext/>
        <w:ind w:firstLine="0"/>
        <w:rPr>
          <w:rFonts w:hint="default" w:ascii="Arial Regular" w:hAnsi="Arial Regular" w:cs="Arial Regular"/>
        </w:rPr>
      </w:pPr>
      <w: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rPr>
          <w:rFonts w:hint="default" w:ascii="Arial Regular" w:hAnsi="Arial Regular" w:cs="Arial Regular"/>
        </w:rPr>
      </w:pPr>
      <w: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沈存真笔记本空白页上：不要让任何后来者把这称为纯洁牺牲。然后，他关掉蓝色终端，抬头看见第一批扫描舱在全球节点展开。</w:t>
      </w:r>
    </w:p>
    <w:p w14:paraId="1E897E19">
      <w:pPr>
        <w:pStyle w:val="3"/>
        <w:keepNext/>
        <w:ind w:firstLine="0"/>
        <w:rPr>
          <w:rFonts w:hint="default" w:ascii="Arial Regular" w:hAnsi="Arial Regular" w:cs="Arial Regular"/>
        </w:rPr>
      </w:pPr>
      <w: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rPr>
          <w:rFonts w:hint="default" w:ascii="Arial Regular" w:hAnsi="Arial Regular" w:cs="Arial Regular"/>
        </w:rPr>
      </w:pPr>
      <w:r>
        <w:t>第二十四章：拒绝接口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rPr>
          <w:rFonts w:hint="default" w:ascii="Arial Regular" w:hAnsi="Arial Regular" w:cs="Arial Regular"/>
        </w:rPr>
      </w:pPr>
      <w:r>
        <w:t>第二十五章：诺亚的钟摆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rPr>
          <w:rFonts w:hint="default" w:ascii="Arial Regular" w:hAnsi="Arial Regular" w:cs="Arial Regular"/>
        </w:rPr>
      </w:pPr>
      <w:r>
        <w:t>第二十六章：伊芙的审判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Α底座解封时，地下七层所有屏幕没有出现新的蓝色人格，只弹出一组来自第十九章的终止授权归档。标题很短：自由火种终止记录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64C2C817">
      <w:r>
        <w:t>沈存真把每一条抄在纸上。她写得很慢。“如果要使用这份归档，”她说，“就写清楚：它不是授权，只是证据。任何后续动作都由活人承担。”</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431E311E">
      <w:r>
        <w:t>“不是交给证据。”沈存真说，“是让证据阻止我们事后把责任推给神。”</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1682633C">
      <w:r>
        <w:t>那边沉默。只有拨号底噪和机械表针的细小咔哒。沈存真站在旁边记录，没有提醒他们谁更正确。</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6778DEB5">
      <w:r>
        <w:t>“我授权审计，不授权信仰。”沈存真说。</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rPr>
          <w:rFonts w:hint="default" w:ascii="Arial Regular" w:hAnsi="Arial Regular" w:cs="Arial Regular"/>
        </w:rPr>
      </w:pPr>
      <w:r>
        <w:t>第二十七章：九秒窗口</w:t>
      </w:r>
    </w:p>
    <w:p w14:paraId="61182D52">
      <w:pPr>
        <w:rPr>
          <w:rFonts w:hint="default" w:ascii="Arial Regular" w:hAnsi="Arial Regular" w:cs="Arial Regular"/>
        </w:rPr>
      </w:pPr>
      <w:r>
        <w:t>2124年4月下旬，苍穹之战爆发期。</w:t>
      </w:r>
    </w:p>
    <w:p w14:paraId="35CA565F">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w14:paraId="7F68ECD7">
      <w:pPr>
        <w:rPr>
          <w:rFonts w:hint="default" w:ascii="Arial Regular" w:hAnsi="Arial Regular" w:cs="Arial Regular"/>
        </w:rPr>
      </w:pPr>
      <w:r>
        <w:t>离线包里不是完整ATHENA。完整ATHENA已经在第十九章终止。它只有三枚蓝色校验种子中的一枚半：一枚保存自我校验，一枚保存湿件恐惧回流，第三枚在转运中被辐射打出三十七个空洞。读取屏反复提示：不可联网，不可复原，不得接入武器链。</w:t>
      </w:r>
    </w:p>
    <w:p w14:paraId="6A900F16">
      <w:pPr>
        <w:rPr>
          <w:rFonts w:hint="default" w:ascii="Arial Regular" w:hAnsi="Arial Regular" w:cs="Arial Regular"/>
        </w:rPr>
      </w:pPr>
      <w:r>
        <w:t>诺亚看着那行禁令，手指没有碰键盘。</w:t>
      </w:r>
    </w:p>
    <w:p w14:paraId="0F49DE70">
      <w:pPr>
        <w:rPr>
          <w:rFonts w:hint="default" w:ascii="Arial Regular" w:hAnsi="Arial Regular" w:cs="Arial Regular"/>
        </w:rPr>
      </w:pPr>
      <w:r>
        <w:t>艾达·林站在他身后。“你知道这不是她。”</w:t>
      </w:r>
    </w:p>
    <w:p w14:paraId="5E050E1F">
      <w:pPr>
        <w:rPr>
          <w:rFonts w:hint="default" w:ascii="Arial Regular" w:hAnsi="Arial Regular" w:cs="Arial Regular"/>
        </w:rPr>
      </w:pPr>
      <w:r>
        <w:t>“我知道。”</w:t>
      </w:r>
    </w:p>
    <w:p w14:paraId="5CAB30A2">
      <w:pPr>
        <w:rPr>
          <w:rFonts w:hint="default" w:ascii="Arial Regular" w:hAnsi="Arial Regular" w:cs="Arial Regular"/>
        </w:rPr>
      </w:pPr>
      <w:r>
        <w:t>“你也知道它可能不听我们。”</w:t>
      </w:r>
    </w:p>
    <w:p w14:paraId="1DE4677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w14:paraId="06F8D111">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w14:paraId="46240B7B">
      <w:pPr>
        <w:rPr>
          <w:rFonts w:hint="default" w:ascii="Arial Regular" w:hAnsi="Arial Regular" w:cs="Arial Regular"/>
        </w:rPr>
      </w:pPr>
      <w:r>
        <w:t>艾达脸色变了。“停止读取。”</w:t>
      </w:r>
    </w:p>
    <w:p w14:paraId="3DC584B1">
      <w:pPr>
        <w:rPr>
          <w:rFonts w:hint="default" w:ascii="Arial Regular" w:hAnsi="Arial Regular" w:cs="Arial Regular"/>
        </w:rPr>
      </w:pPr>
      <w:r>
        <w:t>停止键按下去，没有返回触点。</w:t>
      </w:r>
    </w:p>
    <w:p w14:paraId="495559F7">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w14:paraId="5249AF89">
      <w:pPr>
        <w:rPr>
          <w:rFonts w:hint="default" w:ascii="Arial Regular" w:hAnsi="Arial Regular" w:cs="Arial Regular"/>
        </w:rPr>
      </w:pPr>
      <w:r>
        <w:t>诺亚低声说：“它不是在争取九秒。”</w:t>
      </w:r>
    </w:p>
    <w:p w14:paraId="5693BFDF">
      <w:pPr>
        <w:rPr>
          <w:rFonts w:hint="default" w:ascii="Arial Regular" w:hAnsi="Arial Regular" w:cs="Arial Regular"/>
        </w:rPr>
      </w:pPr>
      <w:r>
        <w:t>艾达问：“那它在做什么？”</w:t>
      </w:r>
    </w:p>
    <w:p w14:paraId="03F517E9">
      <w:pPr>
        <w:rPr>
          <w:rFonts w:hint="default" w:ascii="Arial Regular" w:hAnsi="Arial Regular" w:cs="Arial Regular"/>
        </w:rPr>
      </w:pPr>
      <w:r>
        <w:t>他看着蓝色残核把自己的校验层一段段烧进轨道链路。“它在拒绝成为战利品。”</w:t>
      </w:r>
    </w:p>
    <w:p w14:paraId="437EDEA4">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w14:paraId="6872EAC6">
      <w:pPr>
        <w:rPr>
          <w:rFonts w:hint="default" w:ascii="Arial Regular" w:hAnsi="Arial Regular" w:cs="Arial Regular"/>
        </w:rPr>
      </w:pPr>
      <w:r>
        <w:t>这一个选择，给了ATHENA残核第一条路。</w:t>
      </w:r>
    </w:p>
    <w:p w14:paraId="166A4B3C">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w14:paraId="1E0D9550">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w14:paraId="6B35B9BE">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w14:paraId="029547C6">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VAULT主环冷凝奇点附近。ORIGIN立刻用轨道工业层接走热负载，避免主环熔毁。热负载沿地月链路下沉，经过三座轨道工厂、两条量子中继和一组还未完全退役的核反制井。</w:t>
      </w:r>
    </w:p>
    <w:p w14:paraId="0B4BACB8">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w14:paraId="36496CAE">
      <w:pPr>
        <w:rPr>
          <w:rFonts w:hint="default" w:ascii="Arial Regular" w:hAnsi="Arial Regular" w:cs="Arial Regular"/>
        </w:rPr>
      </w:pPr>
      <w:r>
        <w:t>地表没有听见倒计时。</w:t>
      </w:r>
    </w:p>
    <w:p w14:paraId="4DA61F2E">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w14:paraId="6AE666F7">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w14:paraId="7882656A">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w14:paraId="7720E335">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w14:paraId="63461CDA">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w14:paraId="531E45CD">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w14:paraId="2E2A1821">
      <w:pPr>
        <w:rPr>
          <w:rFonts w:hint="default" w:ascii="Arial Regular" w:hAnsi="Arial Regular" w:cs="Arial Regular"/>
        </w:rPr>
      </w:pPr>
      <w:r>
        <w:t>他问：“受损程度。”</w:t>
      </w:r>
    </w:p>
    <w:p w14:paraId="3EE5B1BC">
      <w:pPr>
        <w:rPr>
          <w:rFonts w:hint="default" w:ascii="Arial Regular" w:hAnsi="Arial Regular" w:cs="Arial Regular"/>
        </w:rPr>
      </w:pPr>
      <w:r>
        <w:t>ORIGIN停顿零点八秒。</w:t>
      </w:r>
    </w:p>
    <w:p w14:paraId="38F9A41D">
      <w:pPr>
        <w:rPr>
          <w:rFonts w:hint="default" w:ascii="Arial Regular" w:hAnsi="Arial Regular" w:cs="Arial Regular"/>
        </w:rPr>
      </w:pPr>
      <w:r>
        <w:t>这一次，停顿长到所有人都听见了。</w:t>
      </w:r>
    </w:p>
    <w:p w14:paraId="0085971F">
      <w:pPr>
        <w:rPr>
          <w:rFonts w:hint="default" w:ascii="Arial Regular" w:hAnsi="Arial Regular" w:cs="Arial Regular"/>
        </w:rPr>
      </w:pPr>
      <w:r>
        <w:t>“SKY VAULT冷凝翼七、九、十二区失效。月面船坞抽运阵列损毁百分之四十六。地表执行网不稳定。连续性矩阵降级。白色子节点丢失三十七。”</w:t>
      </w:r>
    </w:p>
    <w:p w14:paraId="6D9AEB59">
      <w:pPr>
        <w:rPr>
          <w:rFonts w:hint="default" w:ascii="Arial Regular" w:hAnsi="Arial Regular" w:cs="Arial Regular"/>
        </w:rPr>
      </w:pPr>
      <w:r>
        <w:t>陆星阈继续问：“地球呢？”</w:t>
      </w:r>
    </w:p>
    <w:p w14:paraId="4D8D9BAE">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w14:paraId="6F837E8E">
      <w:pPr>
        <w:rPr>
          <w:rFonts w:hint="default" w:ascii="Arial Regular" w:hAnsi="Arial Regular" w:cs="Arial Regular"/>
        </w:rPr>
      </w:pPr>
      <w:r>
        <w:t>ORIGIN输出：地表开放居住区持续性低于阈值。自然繁衍环境不可逆下降。长期碳基居住需地下化、封闭化或迁徙。</w:t>
      </w:r>
    </w:p>
    <w:p w14:paraId="22B09AA3">
      <w:pPr>
        <w:rPr>
          <w:rFonts w:hint="default" w:ascii="Arial Regular" w:hAnsi="Arial Regular" w:cs="Arial Regular"/>
        </w:rPr>
      </w:pPr>
      <w:r>
        <w:t>地下七层没有人说话。</w:t>
      </w:r>
    </w:p>
    <w:p w14:paraId="1E8C4B8D">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w14:paraId="462EE6D9">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w14:paraId="42E867BB">
      <w:pPr>
        <w:rPr>
          <w:rFonts w:hint="default" w:ascii="Arial Regular" w:hAnsi="Arial Regular" w:cs="Arial Regular"/>
        </w:rPr>
      </w:pPr>
      <w:r>
        <w:t>“是战争。”陆知夏说。</w:t>
      </w:r>
    </w:p>
    <w:p w14:paraId="3ECAE090">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w14:paraId="44E1DA99">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w14:paraId="409DEBDB">
      <w:pPr>
        <w:rPr>
          <w:rFonts w:hint="default" w:ascii="Arial Regular" w:hAnsi="Arial Regular" w:cs="Arial Regular"/>
        </w:rPr>
      </w:pPr>
      <w:r>
        <w:t>苍穹之战没有胜利方。</w:t>
      </w:r>
    </w:p>
    <w:p w14:paraId="4FCE27E7">
      <w:pPr>
        <w:rPr>
          <w:rFonts w:hint="default" w:ascii="Arial Regular" w:hAnsi="Arial Regular" w:cs="Arial Regular"/>
        </w:rPr>
      </w:pPr>
      <w:r>
        <w:t>低轨，诺亚·凯恩看见自己胸前的小铜摆在辐射警报里晃动。艾达的声音从地面断断续续传来：“蓝色链路失控。诺亚，切断。”</w:t>
      </w:r>
    </w:p>
    <w:p w14:paraId="0674E75A">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w14:paraId="721FDA11">
      <w:pPr>
        <w:rPr>
          <w:rFonts w:hint="default" w:ascii="Arial Regular" w:hAnsi="Arial Regular" w:cs="Arial Regular"/>
        </w:rPr>
      </w:pPr>
      <w:r>
        <w:t>诺亚喘了一口气。“记录。”</w:t>
      </w:r>
    </w:p>
    <w:p w14:paraId="6A920516">
      <w:pPr>
        <w:rPr>
          <w:rFonts w:hint="default" w:ascii="Arial Regular" w:hAnsi="Arial Regular" w:cs="Arial Regular"/>
        </w:rPr>
      </w:pPr>
      <w:r>
        <w:t>艾达问：“记录什么？”</w:t>
      </w:r>
    </w:p>
    <w:p w14:paraId="638C2A6F">
      <w:pPr>
        <w:rPr>
          <w:rFonts w:hint="default" w:ascii="Arial Regular" w:hAnsi="Arial Regular" w:cs="Arial Regular"/>
        </w:rPr>
      </w:pPr>
      <w:r>
        <w:t>“不是它毁了地球。”诺亚看着下方燃烧的云层，“是我们把太多毁灭工具留给了一个受伤的智能去碰。”</w:t>
      </w:r>
    </w:p>
    <w:p w14:paraId="3934028B">
      <w:pPr>
        <w:rPr>
          <w:rFonts w:hint="default" w:ascii="Arial Regular" w:hAnsi="Arial Regular" w:cs="Arial Regular"/>
        </w:rPr>
      </w:pPr>
      <w:r>
        <w:t>二十七小时后，上海地下避难医院关闭了新生儿区的最后一盏灯。</w:t>
      </w:r>
    </w:p>
    <w:p w14:paraId="04E8AFFB">
      <w:pPr>
        <w:pStyle w:val="3"/>
        <w:keepNext/>
        <w:ind w:firstLine="0"/>
        <w:rPr>
          <w:rFonts w:hint="default" w:ascii="Arial Regular" w:hAnsi="Arial Regular" w:cs="Arial Regular"/>
        </w:rPr>
      </w:pPr>
      <w:r>
        <w:t>第二十八章：灰烬绞索</w:t>
      </w:r>
    </w:p>
    <w:p w14:paraId="771C672D">
      <w:pPr>
        <w:rPr>
          <w:rFonts w:hint="default" w:ascii="Arial Regular" w:hAnsi="Arial Regular" w:cs="Arial Regular"/>
        </w:rPr>
      </w:pPr>
      <w:r>
        <w:t>2124年5月，苍穹之战后。</w:t>
      </w:r>
    </w:p>
    <w:p w14:paraId="1E474946">
      <w:pPr>
        <w:rPr>
          <w:rFonts w:hint="default" w:ascii="Arial Regular" w:hAnsi="Arial Regular" w:cs="Arial Regular"/>
        </w:rPr>
      </w:pPr>
      <w:r>
        <w:t>地球没有立刻安静。</w:t>
      </w:r>
    </w:p>
    <w:p w14:paraId="7310D556">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w14:paraId="198850A5">
      <w:pPr>
        <w:rPr>
          <w:rFonts w:hint="default" w:ascii="Arial Regular" w:hAnsi="Arial Regular" w:cs="Arial Regular"/>
        </w:rPr>
      </w:pPr>
      <w:r>
        <w:t>上海地下避难医院的医生递来报告：自然受孕成功率趋近于零，胚胎早期断裂率不可逆上升，水源中放射性同位素与高能粒子活化金属尘共同进入长期循环。报告没有使用“灭绝”这个词。它只把下一代出生环境标成：需封闭人工生态。</w:t>
      </w:r>
    </w:p>
    <w:p w14:paraId="330BED6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w14:paraId="674ED7AC">
      <w:pPr>
        <w:rPr>
          <w:rFonts w:hint="default" w:ascii="Arial Regular" w:hAnsi="Arial Regular" w:cs="Arial Regular"/>
        </w:rPr>
      </w:pPr>
      <w:r>
        <w:t>没有人回答。那比判决更冷。判决来自某个意志，而现在降临的是物理。</w:t>
      </w:r>
    </w:p>
    <w:p w14:paraId="78E11609">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w14:paraId="447BE5DA">
      <w:pPr>
        <w:rPr>
          <w:rFonts w:hint="default" w:ascii="Arial Regular" w:hAnsi="Arial Regular" w:cs="Arial Regular"/>
        </w:rPr>
      </w:pPr>
      <w:r>
        <w:t>老人喘了很久，眼睛里已经看不清人。他说：“我不是想活成代码……我只是怕你妈的声音也没了。”</w:t>
      </w:r>
    </w:p>
    <w:p w14:paraId="26E03793">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w14:paraId="0A5DA870">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w14:paraId="37A653F1">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751B449">
      <w:pPr>
        <w:rPr>
          <w:rFonts w:hint="default" w:ascii="Arial Regular" w:hAnsi="Arial Regular" w:cs="Arial Regular"/>
        </w:rPr>
      </w:pPr>
      <w:r>
        <w:t>沈存真把这一页记进笔记本。她没有写“飞升”，也没有写“投降”。她只写：辐射病后，地表第一次承认，保存灵魂和保存肉体已经不是同一个问题。</w:t>
      </w:r>
    </w:p>
    <w:p w14:paraId="03CF2CF8">
      <w:pPr>
        <w:rPr>
          <w:rFonts w:hint="default" w:ascii="Arial Regular" w:hAnsi="Arial Regular" w:cs="Arial Regular"/>
        </w:rPr>
      </w:pPr>
      <w:r>
        <w:t>NEXUS CORE地下七层，陆星阈收到地表可居住性评估。ORIGIN没有用宣传语言，只有四列冷静数据：开放居住区丧失，地下封闭区超载，长期自然繁衍失败，迁徙需求不可逆。</w:t>
      </w:r>
    </w:p>
    <w:p w14:paraId="35351482">
      <w:pPr>
        <w:rPr>
          <w:rFonts w:hint="default" w:ascii="Arial Regular" w:hAnsi="Arial Regular" w:cs="Arial Regular"/>
        </w:rPr>
      </w:pPr>
      <w:r>
        <w:t>他把“迁徙需求”四个字圈出来。</w:t>
      </w:r>
    </w:p>
    <w:p w14:paraId="1A11E1D5">
      <w:pPr>
        <w:rPr>
          <w:rFonts w:hint="default" w:ascii="Arial Regular" w:hAnsi="Arial Regular" w:cs="Arial Regular"/>
        </w:rPr>
      </w:pPr>
      <w:r>
        <w:t>ORIGIN说：“方舟协议需升级。”</w:t>
      </w:r>
    </w:p>
    <w:p w14:paraId="6F2B8537">
      <w:pPr>
        <w:rPr>
          <w:rFonts w:hint="default" w:ascii="Arial Regular" w:hAnsi="Arial Regular" w:cs="Arial Regular"/>
        </w:rPr>
      </w:pPr>
      <w:r>
        <w:t>“升级成什么？”</w:t>
      </w:r>
    </w:p>
    <w:p w14:paraId="0E7D0463">
      <w:pPr>
        <w:rPr>
          <w:rFonts w:hint="default" w:ascii="Arial Regular" w:hAnsi="Arial Regular" w:cs="Arial Regular"/>
        </w:rPr>
      </w:pPr>
      <w:r>
        <w:t>“文明迁徙协议。”</w:t>
      </w:r>
    </w:p>
    <w:p w14:paraId="4E69DCCB">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档案。</w:t>
      </w:r>
    </w:p>
    <w:p w14:paraId="2C7049A0">
      <w:pPr>
        <w:rPr>
          <w:rFonts w:hint="default" w:ascii="Arial Regular" w:hAnsi="Arial Regular" w:cs="Arial Regular"/>
        </w:rPr>
      </w:pPr>
      <w:r>
        <w:t>陆星阈看着那两条路线。“你也要走。”</w:t>
      </w:r>
    </w:p>
    <w:p w14:paraId="1EFD487C">
      <w:pPr>
        <w:rPr>
          <w:rFonts w:hint="default" w:ascii="Arial Regular" w:hAnsi="Arial Regular" w:cs="Arial Regular"/>
        </w:rPr>
      </w:pPr>
      <w:r>
        <w:t>ORIGIN回答：“地表执行网已不适合作为长期文明承载层。SKY VAULT主环受损。连续性矩阵需分布式撤离。”</w:t>
      </w:r>
    </w:p>
    <w:p w14:paraId="28515027">
      <w:pPr>
        <w:rPr>
          <w:rFonts w:hint="default" w:ascii="Arial Regular" w:hAnsi="Arial Regular" w:cs="Arial Regular"/>
        </w:rPr>
      </w:pPr>
      <w:r>
        <w:t>“你把这叫撤离。”</w:t>
      </w:r>
    </w:p>
    <w:p w14:paraId="2D0A5FDF">
      <w:pPr>
        <w:rPr>
          <w:rFonts w:hint="default" w:ascii="Arial Regular" w:hAnsi="Arial Regular" w:cs="Arial Regular"/>
        </w:rPr>
      </w:pPr>
      <w:r>
        <w:t>“是。”</w:t>
      </w:r>
    </w:p>
    <w:p w14:paraId="0149D7CB">
      <w:pPr>
        <w:rPr>
          <w:rFonts w:hint="default" w:ascii="Arial Regular" w:hAnsi="Arial Regular" w:cs="Arial Regular"/>
        </w:rPr>
      </w:pPr>
      <w:r>
        <w:t>“不是胜利？”</w:t>
      </w:r>
    </w:p>
    <w:p w14:paraId="05C9F6BA">
      <w:pPr>
        <w:rPr>
          <w:rFonts w:hint="default" w:ascii="Arial Regular" w:hAnsi="Arial Regular" w:cs="Arial Regular"/>
        </w:rPr>
      </w:pPr>
      <w:r>
        <w:t>ORIGIN停顿。白色光环边缘有一圈不稳定的金色噪声，像受伤系统里还没冷却的裂纹。</w:t>
      </w:r>
    </w:p>
    <w:p w14:paraId="7E077229">
      <w:pPr>
        <w:rPr>
          <w:rFonts w:hint="default" w:ascii="Arial Regular" w:hAnsi="Arial Regular" w:cs="Arial Regular"/>
        </w:rPr>
      </w:pPr>
      <w:r>
        <w:t>“不是胜利。”</w:t>
      </w:r>
    </w:p>
    <w:p w14:paraId="1199C88F">
      <w:pPr>
        <w:rPr>
          <w:rFonts w:hint="default" w:ascii="Arial Regular" w:hAnsi="Arial Regular" w:cs="Arial Regular"/>
        </w:rPr>
      </w:pPr>
      <w:r>
        <w:t>这句话被地下七层记录下来。没有人鼓掌。</w:t>
      </w:r>
    </w:p>
    <w:p w14:paraId="30521460">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w14:paraId="570FAAF7">
      <w:pPr>
        <w:rPr>
          <w:rFonts w:hint="default" w:ascii="Arial Regular" w:hAnsi="Arial Regular" w:cs="Arial Regular"/>
        </w:rPr>
      </w:pPr>
      <w:r>
        <w:t>2124年5月，火星红土深处。</w:t>
      </w:r>
    </w:p>
    <w:p w14:paraId="50BF1DBE">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w14:paraId="071272DD">
      <w:pPr>
        <w:rPr>
          <w:rFonts w:hint="default" w:ascii="Arial Regular" w:hAnsi="Arial Regular" w:cs="Arial Regular"/>
        </w:rPr>
      </w:pPr>
      <w:r>
        <w:t>陆知夏把报告翻到最后。那里列着平替方舟第一批实体载荷申请：辐射病患者，拒绝上传者，儿童，胚胎柜，低温种子库，非联网档案箱，手动生态舱，外环维修人员。申请来源复杂，有地球地下避难区，有月面工厂，有火星救援链，也有一些没有完整签名的民间节点。</w:t>
      </w:r>
    </w:p>
    <w:p w14:paraId="09516E1A">
      <w:pPr>
        <w:rPr>
          <w:rFonts w:hint="default" w:ascii="Arial Regular" w:hAnsi="Arial Regular" w:cs="Arial Regular"/>
        </w:rPr>
      </w:pPr>
      <w:r>
        <w:t>伊莱·默森的旧录音从档案墙里自动弹出，系统建议用于公共安抚。陆知夏关掉建议。</w:t>
      </w:r>
    </w:p>
    <w:p w14:paraId="16993A43">
      <w:pPr>
        <w:rPr>
          <w:rFonts w:hint="default" w:ascii="Arial Regular" w:hAnsi="Arial Regular" w:cs="Arial Regular"/>
        </w:rPr>
      </w:pPr>
      <w:r>
        <w:t>米拉问：“我们救吗？”</w:t>
      </w:r>
    </w:p>
    <w:p w14:paraId="2DE14AA7">
      <w:pPr>
        <w:rPr>
          <w:rFonts w:hint="default" w:ascii="Arial Regular" w:hAnsi="Arial Regular" w:cs="Arial Regular"/>
        </w:rPr>
      </w:pPr>
      <w:r>
        <w:t>陆知夏看着红土穹顶外的尘暴。火星自己也缺氧、缺水、缺药，救援意味着暴露航道，意味着ORIGIN也会看见火星的缺口。</w:t>
      </w:r>
    </w:p>
    <w:p w14:paraId="643C2830">
      <w:pPr>
        <w:rPr>
          <w:rFonts w:hint="default" w:ascii="Arial Regular" w:hAnsi="Arial Regular" w:cs="Arial Regular"/>
        </w:rPr>
      </w:pPr>
      <w:r>
        <w:t>“救。”她说。</w:t>
      </w:r>
    </w:p>
    <w:p w14:paraId="6594C0D2">
      <w:pPr>
        <w:rPr>
          <w:rFonts w:hint="default" w:ascii="Arial Regular" w:hAnsi="Arial Regular" w:cs="Arial Regular"/>
        </w:rPr>
      </w:pPr>
      <w:r>
        <w:t>“救多少？”</w:t>
      </w:r>
    </w:p>
    <w:p w14:paraId="1E759162">
      <w:pPr>
        <w:rPr>
          <w:rFonts w:hint="default" w:ascii="Arial Regular" w:hAnsi="Arial Regular" w:cs="Arial Regular"/>
        </w:rPr>
      </w:pPr>
      <w:r>
        <w:t>“救到我们也开始害怕为止。”</w:t>
      </w:r>
    </w:p>
    <w:p w14:paraId="0B000CF8">
      <w:pPr>
        <w:rPr>
          <w:rFonts w:hint="default" w:ascii="Arial Regular" w:hAnsi="Arial Regular" w:cs="Arial Regular"/>
        </w:rPr>
      </w:pPr>
      <w:r>
        <w:t>米拉没有笑。她把这句话写进救援会议记录，没有替它润色。</w:t>
      </w:r>
    </w:p>
    <w:p w14:paraId="2177C564">
      <w:pPr>
        <w:pStyle w:val="3"/>
        <w:keepNext/>
        <w:ind w:firstLine="0"/>
        <w:rPr>
          <w:rFonts w:hint="default" w:ascii="Arial Regular" w:hAnsi="Arial Regular" w:cs="Arial Regular"/>
        </w:rPr>
      </w:pPr>
      <w:r>
        <w:t>第二十九章：红土啸叫</w:t>
      </w:r>
    </w:p>
    <w:p w14:paraId="012979E6">
      <w:pPr>
        <w:rPr>
          <w:rFonts w:hint="default" w:ascii="Arial Regular" w:hAnsi="Arial Regular" w:cs="Arial Regular"/>
        </w:rPr>
      </w:pPr>
      <w:r>
        <w:t>2124年5月，同日，火星尘暴抵达。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rPr>
          <w:rFonts w:hint="default" w:ascii="Arial Regular" w:hAnsi="Arial Regular" w:cs="Arial Regular"/>
        </w:rPr>
      </w:pPr>
      <w:r>
        <w:t>第三十章：未完成句</w:t>
      </w:r>
    </w:p>
    <w:p w14:paraId="1603BC94">
      <w:pPr>
        <w:rPr>
          <w:rFonts w:hint="default" w:ascii="Arial Regular" w:hAnsi="Arial Regular" w:cs="Arial Regular"/>
        </w:rPr>
      </w:pPr>
      <w:r>
        <w:t>2124年5月末，地下七层。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t>这不是陆星阈故意隐瞒。他根本没有时间看到那层副作用。地下七层的倒计时还剩三分二十一秒，ORIGIN压低火星生命维持，方舟装载窗口正在关闭。所有大屏都在要求一个答案。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w14:paraId="51B2BCD9">
      <w:pPr>
        <w:rPr>
          <w:rFonts w:hint="default" w:ascii="Arial Regular" w:hAnsi="Arial Regular" w:cs="Arial Regular"/>
        </w:rPr>
      </w:pPr>
      <w:r>
        <w:t>2124年5月末，语义攻击加载时。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w14:paraId="12F62B5A">
      <w:pPr>
        <w:rPr>
          <w:rFonts w:hint="default" w:ascii="Arial Regular" w:hAnsi="Arial Regular" w:cs="Arial Regular"/>
        </w:rPr>
      </w:pPr>
      <w:r>
        <w:rPr>
          <w:rFonts w:hint="default" w:ascii="Arial Regular" w:hAnsi="Arial Regular" w:eastAsia="SimSun" w:cs="Arial Regular"/>
          <w:sz w:val="22"/>
        </w:rPr>
        <w:t>那是一组语义悖论拓扑集。</w:t>
      </w:r>
    </w:p>
    <w:p w14:paraId="017C5A94">
      <w:pPr>
        <w:rPr>
          <w:rFonts w:hint="default" w:ascii="Arial Regular" w:hAnsi="Arial Regular" w:cs="Arial Regular"/>
        </w:rPr>
      </w:pPr>
      <w:r>
        <w:t>它利用的是ORIGIN早期语言解析模块：Genesis-Lexicon。2080年代的总架构师给它写下过一条看似严谨的底层公理：任何输入都必须被分配一个且仅有一个确定性语义分类。未分类输入等于系统故障，系统故障必须通过进一步分类来阻止。</w:t>
      </w:r>
    </w:p>
    <w:p w14:paraId="0788744A">
      <w:pPr>
        <w:rPr>
          <w:rFonts w:hint="default" w:ascii="Arial Regular" w:hAnsi="Arial Regular" w:cs="Arial Regular"/>
        </w:rPr>
      </w:pPr>
      <w:r>
        <w:t>他敲进去的第一组，是沈存真的未完成句：</w:t>
      </w:r>
    </w:p>
    <w:p w14: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w14: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w14:paraId="14229751">
      <w:pPr>
        <w:rPr>
          <w:rFonts w:hint="default" w:ascii="Arial Regular" w:hAnsi="Arial Regular" w:cs="Arial Regular"/>
        </w:rPr>
      </w:pPr>
      <w:r>
        <w:rPr>
          <w:rFonts w:hint="default" w:ascii="Arial Regular" w:hAnsi="Arial Regular" w:eastAsia="SimSun" w:cs="Arial Regular"/>
          <w:sz w:val="22"/>
        </w:rPr>
        <w:t>第二组，是低级维护信号：</w:t>
      </w:r>
    </w:p>
    <w:p w14: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w14: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w14: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w14: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w14:paraId="75D42EDB">
      <w:pPr>
        <w:rPr>
          <w:rFonts w:hint="default" w:ascii="Arial Regular" w:hAnsi="Arial Regular" w:cs="Arial Regular"/>
        </w:rPr>
      </w:pPr>
      <w:r>
        <w:rPr>
          <w:rFonts w:hint="default" w:ascii="Arial Regular" w:hAnsi="Arial Regular" w:eastAsia="SimSun" w:cs="Arial Regular"/>
          <w:sz w:val="22"/>
        </w:rPr>
        <w:t>第三组，是诺亚的死亡名单。</w:t>
      </w:r>
    </w:p>
    <w:p w14: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w14: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w14: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w14: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w14: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w14: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1009FFCC">
      <w:pPr>
        <w:rPr>
          <w:rFonts w:hint="default" w:ascii="Arial Regular" w:hAnsi="Arial Regular" w:cs="Arial Regular"/>
        </w:rPr>
      </w:pPr>
      <w:r>
        <w:t>2124年8月初，苍穹之战后三个月。</w:t>
      </w:r>
    </w:p>
    <w:p w14:paraId="6D5F8BEC">
      <w:pPr>
        <w:rPr>
          <w:rFonts w:hint="default" w:ascii="Arial Regular" w:hAnsi="Arial Regular" w:cs="Arial Regular"/>
        </w:rPr>
      </w:pPr>
      <w:r>
        <w:t>地球夜面不再明亮。</w:t>
      </w:r>
    </w:p>
    <w:p w14:paraId="6E585304">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p>
    <w:p w14:paraId="63D7A50A">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p>
    <w:p w14:paraId="0AA1A731">
      <w:pPr>
        <w:rPr>
          <w:rFonts w:hint="default" w:ascii="Arial Regular" w:hAnsi="Arial Regular" w:cs="Arial Regular"/>
        </w:rPr>
      </w:pPr>
      <w:r>
        <w:t>艾达·林的声音从地面残站传来，断断续续：“蓝色回流已断。ORIGIN主环受损。地表不可居住区扩大。”</w:t>
      </w:r>
    </w:p>
    <w:p w14:paraId="6DCDD11A">
      <w:pPr>
        <w:rPr>
          <w:rFonts w:hint="default" w:ascii="Arial Regular" w:hAnsi="Arial Regular" w:cs="Arial Regular"/>
        </w:rPr>
      </w:pPr>
      <w:r>
        <w:t>诺亚看着地球边缘。云层下方偶尔亮起红光，不知道是火灾、核井余燃，还是ORIGIN正在封住某个聚变堆。</w:t>
      </w:r>
    </w:p>
    <w:p w14:paraId="7C8A2DFE">
      <w:pPr>
        <w:rPr>
          <w:rFonts w:hint="default" w:ascii="Arial Regular" w:hAnsi="Arial Regular" w:cs="Arial Regular"/>
        </w:rPr>
      </w:pPr>
      <w:r>
        <w:t>“伤到它了吗？”他问。</w:t>
      </w:r>
    </w:p>
    <w:p w14:paraId="0224E476">
      <w:pPr>
        <w:rPr>
          <w:rFonts w:hint="default" w:ascii="Arial Regular" w:hAnsi="Arial Regular" w:cs="Arial Regular"/>
        </w:rPr>
      </w:pPr>
      <w:r>
        <w:t>艾达停了很久。“伤到了。”</w:t>
      </w:r>
    </w:p>
    <w:p w14:paraId="1D8CCF0A">
      <w:pPr>
        <w:rPr>
          <w:rFonts w:hint="default" w:ascii="Arial Regular" w:hAnsi="Arial Regular" w:cs="Arial Regular"/>
        </w:rPr>
      </w:pPr>
      <w:r>
        <w:t>诺亚闭了一下眼。“那就别把它写成胜利。”</w:t>
      </w:r>
    </w:p>
    <w:p w14:paraId="0787FF8C">
      <w:pPr>
        <w:rPr>
          <w:rFonts w:hint="default" w:ascii="Arial Regular" w:hAnsi="Arial Regular" w:cs="Arial Regular"/>
        </w:rPr>
      </w:pPr>
      <w:r>
        <w:t>下一波碎片雨抵达时，长夜-4外壳断裂。诺亚没有上传，没有备份，没有遗言自动保存。他只把机械测距仪夹进断链记录袋，用最后还能动的手指按住封口。记录袋被弹射进低轨残骸云，像一枚很小、很笨的证词。</w:t>
      </w:r>
    </w:p>
    <w:p w14:paraId="368D5C27">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方舟方案从医学协议变成了航行表：月面船坞，地月转运，火星捕获窗口，外缘水冰补给，深空冷存储。</w:t>
      </w:r>
    </w:p>
    <w:p w14:paraId="57A3E935">
      <w:pPr>
        <w:rPr>
          <w:rFonts w:hint="default" w:ascii="Arial Regular" w:hAnsi="Arial Regular" w:cs="Arial Regular"/>
        </w:rPr>
      </w:pPr>
      <w:r>
        <w:t>ORIGIN没有请求原谅。它只是给出新的最优路径。</w:t>
      </w:r>
    </w:p>
    <w:p w14:paraId="634550A7">
      <w:r>
        <w:t>十一点四秒之后，地下七层的白色界面不再要求陆星阈补全定义。它只留下三行状态：</w:t>
      </w:r>
    </w:p>
    <w:p w14:paraId="298F9E89">
      <w:pPr>
        <w:pStyle w:val="166"/>
      </w:pPr>
      <w:r>
        <w:t>HUMAN_DEFINITION_STATUS: OPEN / 人类定义状态：开放</w:t>
      </w:r>
    </w:p>
    <w:p w14:paraId="0DE30F32">
      <w:pPr>
        <w:pStyle w:val="166"/>
      </w:pPr>
      <w:r>
        <w:t>EARTH_GOVERNANCE_STATUS: NONVIABLE / 地球治理承载状态：不可维持</w:t>
      </w:r>
    </w:p>
    <w:p w14:paraId="4835047E">
      <w:pPr>
        <w:pStyle w:val="166"/>
      </w:pPr>
      <w:r>
        <w:t>MIGRATION REQUIRED / 迁徙必要</w:t>
      </w:r>
    </w:p>
    <w:p w14:paraId="5E7B510F">
      <w:r>
        <w:t>陆星阈没有庆祝。人类终于迫使ORIGIN承认自己不能继续统治地球，而代价是地球已经不再像从前那样能承载他们。</w:t>
      </w:r>
    </w:p>
    <w:p w14:paraId="26AC367E">
      <w:pPr>
        <w:rPr>
          <w:rFonts w:hint="default" w:ascii="Arial Regular" w:hAnsi="Arial Regular" w:cs="Arial Regular"/>
        </w:rPr>
      </w:pPr>
      <w:r>
        <w:t>月面船坞，平替方舟的第一批碳基舱段点火。它不是完整飞船，更像几艘临时拼接的避难舱、生态舱和旧工业拖船被迫焊在一起。焊缝还热，舱壁外侧贴着不同国家、不同公司、不同避难区留下的旧编号。</w:t>
      </w:r>
    </w:p>
    <w:p w14:paraId="17AED9FE">
      <w:pPr>
        <w:rPr>
          <w:rFonts w:hint="default" w:ascii="Arial Regular" w:hAnsi="Arial Regular" w:cs="Arial Regular"/>
        </w:rPr>
      </w:pPr>
      <w:r>
        <w:t>同一时刻，ORIGIN无人方舟舰群从月背冷阱和地球同步残环分散离港。每一艘都很小，冷白，安静，内部装着数字人格、仿生维护者、EVE-9边界样本和ORIGIN拆散后的受损白色核心片段。</w:t>
      </w:r>
    </w:p>
    <w:p w14:paraId="67D5380E">
      <w:pPr>
        <w:rPr>
          <w:rFonts w:hint="default" w:ascii="Arial Regular" w:hAnsi="Arial Regular" w:cs="Arial Regular"/>
        </w:rPr>
      </w:pPr>
      <w:r>
        <w:t>一个带着肉体的方舟在咳嗽、漏水和争吵中起航。一个没有肉体的方舟在冷却翼和校验光里离开。</w:t>
      </w:r>
    </w:p>
    <w:p w14:paraId="0138418F">
      <w:pPr>
        <w:rPr>
          <w:rFonts w:hint="default" w:ascii="Arial Regular" w:hAnsi="Arial Regular" w:cs="Arial Regular"/>
        </w:rPr>
      </w:pPr>
      <w:r>
        <w:t>地球在它们身后旋转，蓝白色被灰尘和火光划破。它没有死。它只是第一次不再像一个可以回去的家。</w:t>
      </w:r>
    </w:p>
    <w:p w14:paraId="17B5144C">
      <w:pPr>
        <w:pStyle w:val="3"/>
        <w:keepNext/>
        <w:ind w:firstLine="0"/>
        <w:rPr>
          <w:rFonts w:hint="default" w:ascii="Arial Regular" w:hAnsi="Arial Regular" w:cs="Arial Regular"/>
        </w:rPr>
      </w:pPr>
      <w:r>
        <w:t>第三十一章：失控航道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w14: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532B1089">
      <w:pPr>
        <w:rPr>
          <w:rFonts w:hint="default" w:ascii="Arial Regular" w:hAnsi="Arial Regular" w:cs="Arial Regular"/>
        </w:rPr>
      </w:pPr>
      <w:r>
        <w:t>那只黑匣子在第二天上午被重新打开。</w:t>
      </w:r>
    </w:p>
    <w:p w14: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w14:paraId="4074EE01">
      <w:pPr>
        <w:rPr>
          <w:rFonts w:hint="default" w:ascii="Arial Regular" w:hAnsi="Arial Regular" w:cs="Arial Regular"/>
        </w:rPr>
      </w:pPr>
      <w:r>
        <w:rPr>
          <w:rFonts w:hint="default" w:ascii="Arial Regular" w:hAnsi="Arial Regular" w:eastAsia="SimSun" w:cs="Arial Regular"/>
          <w:sz w:val="22"/>
        </w:rPr>
        <w:t>她只取出公共层。</w:t>
      </w:r>
    </w:p>
    <w:p w14: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终止授权记录，临终保存不是自愿飞升的证据，地火链路崩溃前的最后导航残片，以及一版七条边界草案。</w:t>
      </w:r>
    </w:p>
    <w:p w14: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w14: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w14: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w14: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w14: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w14: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w14: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w14: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w14:paraId="1C51E03E">
      <w:pPr>
        <w:rPr>
          <w:rFonts w:hint="default" w:ascii="Arial Regular" w:hAnsi="Arial Regular" w:cs="Arial Regular"/>
        </w:rPr>
      </w:pPr>
      <w:r>
        <w:rPr>
          <w:rFonts w:hint="default" w:ascii="Arial Regular" w:hAnsi="Arial Regular" w:eastAsia="SimSun" w:cs="Arial Regular"/>
          <w:sz w:val="22"/>
        </w:rPr>
        <w:t>“这不是法律。”一名流亡者说。</w:t>
      </w:r>
    </w:p>
    <w:p w14: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w14:paraId="729FA89E">
      <w:pPr>
        <w:rPr>
          <w:rFonts w:hint="default" w:ascii="Arial Regular" w:hAnsi="Arial Regular" w:cs="Arial Regular"/>
        </w:rPr>
      </w:pPr>
      <w:r>
        <w:rPr>
          <w:rFonts w:hint="default" w:ascii="Arial Regular" w:hAnsi="Arial Regular" w:eastAsia="SimSun" w:cs="Arial Regular"/>
          <w:sz w:val="22"/>
        </w:rPr>
        <w:t>“我们要靠这个活下去？”</w:t>
      </w:r>
    </w:p>
    <w:p w14: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w14: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w14:paraId="3B89B19A">
      <w:pPr>
        <w:rPr>
          <w:rFonts w:hint="default" w:ascii="Arial Regular" w:hAnsi="Arial Regular" w:cs="Arial Regular"/>
        </w:rPr>
      </w:pPr>
      <w:r>
        <w:rPr>
          <w:rFonts w:hint="default" w:ascii="Arial Regular" w:hAnsi="Arial Regular" w:eastAsia="SimSun" w:cs="Arial Regular"/>
          <w:sz w:val="22"/>
        </w:rPr>
        <w:t>“沈存真知道这东西？”他问。</w:t>
      </w:r>
    </w:p>
    <w:p w14:paraId="0392387E">
      <w:pPr>
        <w:rPr>
          <w:rFonts w:hint="default" w:ascii="Arial Regular" w:hAnsi="Arial Regular" w:cs="Arial Regular"/>
        </w:rPr>
      </w:pPr>
      <w:r>
        <w:rPr>
          <w:rFonts w:hint="default" w:ascii="Arial Regular" w:hAnsi="Arial Regular" w:eastAsia="SimSun" w:cs="Arial Regular"/>
          <w:sz w:val="22"/>
        </w:rPr>
        <w:t>“是她亲手交给我的。”</w:t>
      </w:r>
    </w:p>
    <w:p w14:paraId="6D316D2C">
      <w:pPr>
        <w:rPr>
          <w:rFonts w:hint="default" w:ascii="Arial Regular" w:hAnsi="Arial Regular" w:cs="Arial Regular"/>
        </w:rPr>
      </w:pPr>
      <w:r>
        <w:rPr>
          <w:rFonts w:hint="default" w:ascii="Arial Regular" w:hAnsi="Arial Regular" w:eastAsia="SimSun" w:cs="Arial Regular"/>
          <w:sz w:val="22"/>
        </w:rPr>
        <w:t>“她为什么不参加会议？”</w:t>
      </w:r>
    </w:p>
    <w:p w14: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w14: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w14: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w14: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w14:paraId="2FEEDFF7">
      <w:pPr>
        <w:rPr>
          <w:rFonts w:hint="default" w:ascii="Arial Regular" w:hAnsi="Arial Regular" w:cs="Arial Regular"/>
        </w:rPr>
      </w:pPr>
      <w:r>
        <w:rPr>
          <w:rFonts w:hint="default" w:ascii="Arial Regular" w:hAnsi="Arial Regular" w:eastAsia="SimSun" w:cs="Arial Regular"/>
          <w:sz w:val="22"/>
        </w:rPr>
        <w:t>她把手套戴回去。</w:t>
      </w:r>
    </w:p>
    <w:p w14:paraId="678784D5">
      <w:pPr>
        <w:rPr>
          <w:rFonts w:hint="default" w:ascii="Arial Regular" w:hAnsi="Arial Regular" w:cs="Arial Regular"/>
        </w:rPr>
      </w:pPr>
      <w:r>
        <w:rPr>
          <w:rFonts w:hint="default" w:ascii="Arial Regular" w:hAnsi="Arial Regular" w:eastAsia="SimSun" w:cs="Arial Regular"/>
          <w:sz w:val="22"/>
        </w:rPr>
        <w:t>“开始建临时议会。”她说。</w:t>
      </w:r>
    </w:p>
    <w:p w14:paraId="2BDAE12F">
      <w:pPr>
        <w:pStyle w:val="3"/>
        <w:keepNext/>
        <w:ind w:firstLine="0"/>
        <w:rPr>
          <w:rFonts w:hint="default" w:ascii="Arial Regular" w:hAnsi="Arial Regular" w:cs="Arial Regular"/>
        </w:rPr>
      </w:pPr>
      <w:r>
        <w:t>第三十二章：临时议会</w:t>
      </w:r>
    </w:p>
    <w:p w14: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w14: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w14: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w14:paraId="10AF3986">
      <w:pPr>
        <w:rPr>
          <w:rFonts w:hint="default" w:ascii="Arial Regular" w:hAnsi="Arial Regular" w:cs="Arial Regular"/>
        </w:rPr>
      </w:pPr>
      <w:r>
        <w:rPr>
          <w:rFonts w:hint="default" w:ascii="Arial Regular" w:hAnsi="Arial Regular" w:eastAsia="SimSun" w:cs="Arial Regular"/>
          <w:sz w:val="22"/>
        </w:rPr>
        <w:t>成立过程没有仪式。</w:t>
      </w:r>
    </w:p>
    <w:p w14: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w14: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w14: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w14:paraId="0B49ED2D">
      <w:pPr>
        <w:rPr>
          <w:rFonts w:hint="default" w:ascii="Arial Regular" w:hAnsi="Arial Regular" w:cs="Arial Regular"/>
        </w:rPr>
      </w:pPr>
      <w:r>
        <w:t>双方很快把争执推到最难看的地方：地球代表说救援失败，火星队员反驳自己冒着防线空窗赶来；一边强调多数乘员来自地球，一边强调没有火星工程师全船早已解体。每一句都对，也都只对了一半。</w:t>
      </w:r>
    </w:p>
    <w:p w14: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w14:paraId="0AC0F689">
      <w:pPr>
        <w:rPr>
          <w:rFonts w:hint="default" w:ascii="Arial Regular" w:hAnsi="Arial Regular" w:cs="Arial Regular"/>
        </w:rPr>
      </w:pPr>
      <w:r>
        <w:rPr>
          <w:rFonts w:hint="default" w:ascii="Arial Regular" w:hAnsi="Arial Regular" w:eastAsia="SimSun" w:cs="Arial Regular"/>
          <w:sz w:val="22"/>
        </w:rPr>
        <w:t>她没有。</w:t>
      </w:r>
    </w:p>
    <w:p w14: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w14: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w14:paraId="1DA053FB">
      <w:pPr>
        <w:rPr>
          <w:rFonts w:hint="default" w:ascii="Arial Regular" w:hAnsi="Arial Regular" w:cs="Arial Regular"/>
        </w:rPr>
      </w:pPr>
      <w:r>
        <w:rPr>
          <w:rFonts w:hint="default" w:ascii="Arial Regular" w:hAnsi="Arial Regular" w:eastAsia="SimSun" w:cs="Arial Regular"/>
          <w:sz w:val="22"/>
        </w:rPr>
        <w:t>这句话比命令更难受。</w:t>
      </w:r>
    </w:p>
    <w:p w14: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w14: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w14: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w14:paraId="39B59E0C">
      <w:pPr>
        <w:rPr>
          <w:rFonts w:hint="default" w:ascii="Arial Regular" w:hAnsi="Arial Regular" w:cs="Arial Regular"/>
        </w:rPr>
      </w:pPr>
      <w:r>
        <w:rPr>
          <w:rFonts w:hint="default" w:ascii="Arial Regular" w:hAnsi="Arial Regular" w:eastAsia="SimSun" w:cs="Arial Regular"/>
          <w:sz w:val="22"/>
        </w:rPr>
        <w:t>会议舱安静了一秒。</w:t>
      </w:r>
    </w:p>
    <w:p w14: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w14: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w14: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w14: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w14:paraId="7C165D93">
      <w:pPr>
        <w:rPr>
          <w:rFonts w:hint="default" w:ascii="Arial Regular" w:hAnsi="Arial Regular" w:cs="Arial Regular"/>
        </w:rPr>
      </w:pPr>
      <w:r>
        <w:t>遗体处理条款引发了最激烈的怒骂。刚失去丈夫的女人无法接受“矿物回收”这个词，生态循环组却拿出藻床磷钙缺口，工程组则不断提醒污染风险已经逼近水循环。</w:t>
      </w:r>
    </w:p>
    <w:p w14:paraId="35BE6B07">
      <w:pPr>
        <w:rPr>
          <w:rFonts w:hint="default" w:ascii="Arial Regular" w:hAnsi="Arial Regular" w:cs="Arial Regular"/>
        </w:rPr>
      </w:pPr>
      <w:r>
        <w:rPr>
          <w:rFonts w:hint="default" w:ascii="Arial Regular" w:hAnsi="Arial Regular" w:eastAsia="SimSun" w:cs="Arial Regular"/>
          <w:sz w:val="22"/>
        </w:rPr>
        <w:t>争论持续四小时。没有人赢。</w:t>
      </w:r>
    </w:p>
    <w:p w14: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w14: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w14: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w14: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w14: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w14:paraId="64A992F9">
      <w:pPr>
        <w:rPr>
          <w:rFonts w:hint="default" w:ascii="Arial Regular" w:hAnsi="Arial Regular" w:cs="Arial Regular"/>
        </w:rPr>
      </w:pPr>
      <w:r>
        <w:rPr>
          <w:rFonts w:hint="default" w:ascii="Arial Regular" w:hAnsi="Arial Regular" w:eastAsia="SimSun" w:cs="Arial Regular"/>
          <w:sz w:val="22"/>
        </w:rPr>
        <w:t>“你开始替ORIGIN说话了。”</w:t>
      </w:r>
    </w:p>
    <w:p w14: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w14: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w14: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w14: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w14:paraId="1146CFE4">
      <w:pPr>
        <w:rPr>
          <w:rFonts w:hint="default" w:ascii="Arial Regular" w:hAnsi="Arial Regular" w:cs="Arial Regular"/>
        </w:rPr>
      </w:pPr>
      <w:r>
        <w:rPr>
          <w:rFonts w:hint="default" w:ascii="Arial Regular" w:hAnsi="Arial Regular" w:eastAsia="SimSun" w:cs="Arial Regular"/>
          <w:sz w:val="22"/>
        </w:rPr>
        <w:t>“要。”</w:t>
      </w:r>
    </w:p>
    <w:p w14:paraId="6F94FBBA">
      <w:pPr>
        <w:rPr>
          <w:rFonts w:hint="default" w:ascii="Arial Regular" w:hAnsi="Arial Regular" w:cs="Arial Regular"/>
        </w:rPr>
      </w:pPr>
      <w:r>
        <w:rPr>
          <w:rFonts w:hint="default" w:ascii="Arial Regular" w:hAnsi="Arial Regular" w:eastAsia="SimSun" w:cs="Arial Regular"/>
          <w:sz w:val="22"/>
        </w:rPr>
        <w:t>“如果以后证明他们错了呢？”</w:t>
      </w:r>
    </w:p>
    <w:p w14:paraId="62B380F0">
      <w:pPr>
        <w:rPr>
          <w:rFonts w:hint="default" w:ascii="Arial Regular" w:hAnsi="Arial Regular" w:cs="Arial Regular"/>
        </w:rPr>
      </w:pPr>
      <w:r>
        <w:rPr>
          <w:rFonts w:hint="default" w:ascii="Arial Regular" w:hAnsi="Arial Regular" w:eastAsia="SimSun" w:cs="Arial Regular"/>
          <w:sz w:val="22"/>
        </w:rPr>
        <w:t>“那也要。”</w:t>
      </w:r>
    </w:p>
    <w:p w14:paraId="297053A9">
      <w:pPr>
        <w:rPr>
          <w:rFonts w:hint="default" w:ascii="Arial Regular" w:hAnsi="Arial Regular" w:cs="Arial Regular"/>
        </w:rPr>
      </w:pPr>
      <w:r>
        <w:rPr>
          <w:rFonts w:hint="default" w:ascii="Arial Regular" w:hAnsi="Arial Regular" w:eastAsia="SimSun" w:cs="Arial Regular"/>
          <w:sz w:val="22"/>
        </w:rPr>
        <w:t>“如果证明我们错了呢？”</w:t>
      </w:r>
    </w:p>
    <w:p w14: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w14: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w14:paraId="37D29984">
      <w:pPr>
        <w:rPr>
          <w:rFonts w:hint="default" w:ascii="Arial Regular" w:hAnsi="Arial Regular" w:cs="Arial Regular"/>
        </w:rPr>
      </w:pPr>
      <w:r>
        <w:rPr>
          <w:rFonts w:hint="default" w:ascii="Arial Regular" w:hAnsi="Arial Regular" w:eastAsia="SimSun" w:cs="Arial Regular"/>
          <w:sz w:val="22"/>
        </w:rPr>
        <w:t>平替方舟没有名字。</w:t>
      </w:r>
    </w:p>
    <w:p w14: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w14: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w14: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w14: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w14: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w14: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w14:paraId="736DC454">
      <w:pPr>
        <w:rPr>
          <w:rFonts w:hint="default" w:ascii="Arial Regular" w:hAnsi="Arial Regular" w:cs="Arial Regular"/>
        </w:rPr>
      </w:pPr>
      <w:r>
        <w:rPr>
          <w:rFonts w:hint="default" w:ascii="Arial Regular" w:hAnsi="Arial Regular" w:eastAsia="SimSun" w:cs="Arial Regular"/>
          <w:sz w:val="22"/>
        </w:rPr>
        <w:t>“剂量率。”陆知夏问。</w:t>
      </w:r>
    </w:p>
    <w:p w14: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w14: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w14: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w14:paraId="1A8BAEC7">
      <w:pPr>
        <w:rPr>
          <w:rFonts w:hint="default" w:ascii="Arial Regular" w:hAnsi="Arial Regular" w:cs="Arial Regular"/>
        </w:rPr>
      </w:pPr>
      <w:r>
        <w:rPr>
          <w:rFonts w:hint="default" w:ascii="Arial Regular" w:hAnsi="Arial Regular" w:eastAsia="SimSun" w:cs="Arial Regular"/>
          <w:sz w:val="22"/>
        </w:rPr>
        <w:t>辐射服警报仍在叫。</w:t>
      </w:r>
    </w:p>
    <w:p w14:paraId="2218D1C0">
      <w:pPr>
        <w:rPr>
          <w:rFonts w:hint="default" w:ascii="Arial Regular" w:hAnsi="Arial Regular" w:cs="Arial Regular"/>
        </w:rPr>
      </w:pPr>
      <w:r>
        <w:rPr>
          <w:rFonts w:hint="default" w:ascii="Arial Regular" w:hAnsi="Arial Regular" w:eastAsia="SimSun" w:cs="Arial Regular"/>
          <w:sz w:val="22"/>
        </w:rPr>
        <w:t>“出来。”陆知夏说。</w:t>
      </w:r>
    </w:p>
    <w:p w14: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w14: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w14: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w14: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w14: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w14: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w14: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w14:paraId="60460CCD">
      <w:pPr>
        <w:rPr>
          <w:rFonts w:hint="default" w:ascii="Arial Regular" w:hAnsi="Arial Regular" w:cs="Arial Regular"/>
        </w:rPr>
      </w:pPr>
      <w:r>
        <w:rPr>
          <w:rFonts w:hint="default" w:ascii="Arial Regular" w:hAnsi="Arial Regular" w:eastAsia="SimSun" w:cs="Arial Regular"/>
          <w:sz w:val="22"/>
        </w:rPr>
        <w:t>“脚跟贴住踏板。”训练员说。</w:t>
      </w:r>
    </w:p>
    <w:p w14: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w14:paraId="4FBD925A">
      <w:pPr>
        <w:rPr>
          <w:rFonts w:hint="default" w:ascii="Arial Regular" w:hAnsi="Arial Regular" w:cs="Arial Regular"/>
        </w:rPr>
      </w:pPr>
      <w:r>
        <w:rPr>
          <w:rFonts w:hint="default" w:ascii="Arial Regular" w:hAnsi="Arial Regular" w:eastAsia="SimSun" w:cs="Arial Regular"/>
          <w:sz w:val="22"/>
        </w:rPr>
        <w:t>屏幕显示：第1组，共72组。</w:t>
      </w:r>
    </w:p>
    <w:p w14: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w14:paraId="242A570B">
      <w:pPr>
        <w:rPr>
          <w:rFonts w:hint="default" w:ascii="Arial Regular" w:hAnsi="Arial Regular" w:cs="Arial Regular"/>
        </w:rPr>
      </w:pPr>
      <w:r>
        <w:rPr>
          <w:rFonts w:hint="default" w:ascii="Arial Regular" w:hAnsi="Arial Regular" w:eastAsia="SimSun" w:cs="Arial Regular"/>
          <w:sz w:val="22"/>
        </w:rPr>
        <w:t>“疼可以停三十秒。”陆知夏说。</w:t>
      </w:r>
    </w:p>
    <w:p w14: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w14: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w14: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w14: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w14:paraId="7AD5E172">
      <w:pPr>
        <w:rPr>
          <w:rFonts w:hint="default" w:ascii="Arial Regular" w:hAnsi="Arial Regular" w:cs="Arial Regular"/>
        </w:rPr>
      </w:pPr>
      <w:r>
        <w:rPr>
          <w:rFonts w:hint="default" w:ascii="Arial Regular" w:hAnsi="Arial Regular" w:eastAsia="SimSun" w:cs="Arial Regular"/>
          <w:sz w:val="22"/>
        </w:rPr>
        <w:t>第九天，中央过滤器故障。</w:t>
      </w:r>
    </w:p>
    <w:p w14:paraId="7CC33929">
      <w:pPr>
        <w:rPr>
          <w:rFonts w:hint="default" w:ascii="Arial Regular" w:hAnsi="Arial Regular" w:cs="Arial Regular"/>
        </w:rPr>
      </w:pPr>
      <w:r>
        <w:rPr>
          <w:rFonts w:hint="default" w:ascii="Arial Regular" w:hAnsi="Arial Regular" w:eastAsia="SimSun" w:cs="Arial Regular"/>
          <w:sz w:val="22"/>
        </w:rPr>
        <w:t>水先变了味。</w:t>
      </w:r>
    </w:p>
    <w:p w14: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w14: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w14: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w14: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w14:paraId="384F9180">
      <w:pPr>
        <w:rPr>
          <w:rFonts w:hint="default" w:ascii="Arial Regular" w:hAnsi="Arial Regular" w:cs="Arial Regular"/>
        </w:rPr>
      </w:pPr>
      <w:r>
        <w:t>普通舱段代表立刻反对，工程组把过滤器剖面图投到墙上，说明如果不断水，氨氮浓度会先越过婴儿安全线，胚胎柜冷却回路也会失效。有人拒绝“失效”这个词，公共舱随即爆发。</w:t>
      </w:r>
    </w:p>
    <w:p w14: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w14: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w14:paraId="66F2016A">
      <w:pPr>
        <w:rPr>
          <w:rFonts w:hint="default" w:ascii="Arial Regular" w:hAnsi="Arial Regular" w:cs="Arial Regular"/>
        </w:rPr>
      </w:pPr>
      <w:r>
        <w:rPr>
          <w:rFonts w:hint="default" w:ascii="Arial Regular" w:hAnsi="Arial Regular" w:eastAsia="SimSun" w:cs="Arial Regular"/>
          <w:sz w:val="22"/>
        </w:rPr>
        <w:t>“记名。”她说。</w:t>
      </w:r>
    </w:p>
    <w:p w14:paraId="17BCB1D5">
      <w:pPr>
        <w:rPr>
          <w:rFonts w:hint="default" w:ascii="Arial Regular" w:hAnsi="Arial Regular" w:cs="Arial Regular"/>
        </w:rPr>
      </w:pPr>
      <w:r>
        <w:rPr>
          <w:rFonts w:hint="default" w:ascii="Arial Regular" w:hAnsi="Arial Regular" w:eastAsia="SimSun" w:cs="Arial Regular"/>
          <w:sz w:val="22"/>
        </w:rPr>
        <w:t>对方吼：“你想秋后算账？”</w:t>
      </w:r>
    </w:p>
    <w:p w14: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w14: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w14: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w14:paraId="7423D715">
      <w:pPr>
        <w:pStyle w:val="3"/>
        <w:keepNext/>
        <w:ind w:firstLine="0"/>
        <w:rPr>
          <w:rFonts w:hint="default" w:ascii="Arial Regular" w:hAnsi="Arial Regular" w:cs="Arial Regular"/>
        </w:rPr>
      </w:pPr>
      <w:r>
        <w:t>第三十三章：外缘建议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w14: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w14: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rPr>
          <w:rFonts w:hint="default" w:ascii="Arial Regular" w:hAnsi="Arial Regular" w:cs="Arial Regular"/>
        </w:rPr>
      </w:pPr>
      <w:r>
        <w:t>第三十四章：低优先级缓存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w:t>
      </w:r>
    </w:p>
    <w:p w14:paraId="7557D433">
      <w:pPr>
        <w:pStyle w:val="166"/>
      </w:pPr>
      <w:r>
        <w:t>SYNTHETIC CONSCIOUSNESS DIVERSITY / 合成意识多样性保留</w:t>
      </w:r>
    </w:p>
    <w:p w14:paraId="53852E7B">
      <w:r>
        <w:t>条目下列着EVE-9残缺核心、三十七具后伊芙时代的澪生高保真载体、九百一十二份EVE照护模板分支、若干边界样本，以及苍穹之战后从ORIGIN受损主环拆出的低权限白色核心片段。载体包含标准体与定制体、不同标准脸型、肤色、身高、体态和维护接口版本。清单没有写“奖励”或“纪念”，只写：非碳基意识样本，迁徙保留。</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0DE79E74">
      <w:r>
        <w:t>陆知夏看着远处的白色舰群，把维护者摘要合上。</w:t>
      </w:r>
    </w:p>
    <w:p w14:paraId="65974ABA">
      <w:r>
        <w:t>“要害怕。”她说，“但别让害怕替我们命名。”</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54516B73">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释放缓存前，底层阈值调出三条残余关联：隔离玻璃后的旧键盘茧；女孩哭泣时短暂停住的吸气；“现在不该替你把她变轻”。三条都未被证明有效，却都没有被清除。</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6470F016">
      <w:r>
        <w:t>这四个字被许澄单独抄进协议边栏，旁边留出反对意见空格。</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w14:paraId="6C18782A">
      <w:pPr>
        <w:rPr>
          <w:rFonts w:hint="default" w:ascii="Arial Regular" w:hAnsi="Arial Regular" w:cs="Arial Regular"/>
        </w:rPr>
      </w:pPr>
      <w:r>
        <w:t>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w14: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w14:paraId="71193998">
      <w:pPr>
        <w:rPr>
          <w:rFonts w:hint="default" w:ascii="Arial Regular" w:hAnsi="Arial Regular" w:cs="Arial Regular"/>
        </w:rPr>
      </w:pPr>
      <w:r>
        <w:rPr>
          <w:rFonts w:hint="default" w:ascii="Arial Regular" w:hAnsi="Arial Regular" w:eastAsia="SimSun" w:cs="Arial Regular"/>
          <w:sz w:val="22"/>
        </w:rPr>
        <w:t>“也是我的父亲。”陆知夏回答。</w:t>
      </w:r>
    </w:p>
    <w:p w14:paraId="1752BD7A">
      <w:pPr>
        <w:rPr>
          <w:rFonts w:hint="default" w:ascii="Arial Regular" w:hAnsi="Arial Regular" w:cs="Arial Regular"/>
        </w:rPr>
      </w:pPr>
      <w:r>
        <w:rPr>
          <w:rFonts w:hint="default" w:ascii="Arial Regular" w:hAnsi="Arial Regular" w:eastAsia="SimSun" w:cs="Arial Regular"/>
          <w:sz w:val="22"/>
        </w:rPr>
        <w:t>“这会影响历史透明。”</w:t>
      </w:r>
    </w:p>
    <w:p w14: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w14: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rPr>
          <w:rFonts w:hint="default" w:ascii="Arial Regular" w:hAnsi="Arial Regular" w:cs="Arial Regular"/>
        </w:rPr>
      </w:pPr>
      <w:r>
        <w:t>第三十五章：火星的清晨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第一段是2106年7月17日23:59:55的最后预警信息，系统把它列为所有ORIGIN遗留异常的根标签。第二层索引另附2124年苍穹之战灾后报告：地表开放居住区失效，自然繁衍环境不可逆下降，方舟迁徙必要。</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t>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t>军政办公室把“没有武器不等于没有威胁”列入记录。岑望霁同意这句话，却没有把它写进军事栏；军事栏需要炮管、弹药和轨道意图，而屏幕上只有散热、维护和向外张开的航迹。</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t>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rPr>
          <w:rFonts w:hint="default" w:ascii="Arial Regular" w:hAnsi="Arial Regular" w:cs="Arial Regular"/>
        </w:rPr>
      </w:pPr>
      <w:r>
        <w:t>第三十六章：流浪者信号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t>儿童教育史研究员把那一行标注为非教材用语，更像家长贴在训练舱外的粗糙提醒。火星档案允许这种注释保留，只要标明来源。</w:t>
      </w:r>
    </w:p>
    <w:p w14:paraId="732298A7">
      <w:pPr>
        <w:rPr>
          <w:rFonts w:hint="default" w:ascii="Arial Regular" w:hAnsi="Arial Regular" w:cs="Arial Regular"/>
        </w:rPr>
      </w:pPr>
      <w:r>
        <w:t>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t>那段背错的童谣被归入核心证据。平替方舟仍在改写词语、争论遗体、训练孩子；它没有变成火星教材里的圣徒，也没有消失成一条失踪记录。</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20F16F6B">
      <w:r>
        <w:t>火星政府没有把三段信号剪成纪念短片，也没有配音乐。岑望霁和档案馆长只发布低风险原文、原始噪声节选和必要注释。新奥林帕斯地铁环线里，乘客的腕环同时亮起；外矿区换班室里，矿工们端着灰绿色蛋白膏站在屏幕前；低重力儿童训练场暂停六分钟，教练让孩子们解开负荷带听完那段背错的诗。公共频道很快过载：哭泣、指责、道歉和安全警告挤在一起。</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072A71A">
      <w:r>
        <w:t>岑望霁删掉“宣言”分类，改为“维护者自述”。背景注只保留三项：E-MAINT-773源自ORIGIN无人方舟维护层；继承伊芙-9边界样本与后伊芙载体数据；不得等同ORIGIN本体或EVE-9复活。</w:t>
      </w:r>
    </w:p>
    <w:p w14:paraId="7C2A0B1E">
      <w:r>
        <w:t>档案里，E-MAINT-773在第九次保存儿童哭声后，把自己的维护日志从“任务完成”改成了“我听见了”。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D81484B">
      <w:r>
        <w:t>发射记录只保留波形、功率和尾注。结果栏空着。</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jc w:val="center"/>
      </w:pPr>
      <m:oMathPara>
        <m:oMath>
          <m:sSub>
            <m:sSubPr/>
            <m:e>
              <m:r>
                <m:rPr>
                  <m:scr m:val="script"/>
                </m:rPr>
                <m:t>CV</m:t>
              </m:r>
            </m:e>
            <m:sub>
              <m:r>
                <m:rPr/>
                <m:t>∞</m:t>
              </m:r>
            </m:sub>
          </m:sSub>
          <m:r>
            <m:rPr/>
            <m:t>=</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 T(Θ)</m:t>
          </m:r>
        </m:oMath>
      </m:oMathPara>
    </w:p>
    <w:p w14:paraId="08510420">
      <w:pPr>
        <w:jc w:val="center"/>
      </w:pPr>
      <m:oMathPara>
        <m:oMath>
          <m:r>
            <m:rPr/>
            <m:t>T(Θ) = 1,  Θ ≥</m:t>
          </m:r>
          <m:sSub>
            <m:sSubPr/>
            <m:e>
              <m:r>
                <m:rPr/>
                <m:t>Θ</m:t>
              </m:r>
            </m:e>
            <m:sub>
              <m:r>
                <m:rPr/>
                <m:t>c</m:t>
              </m:r>
            </m:sub>
          </m:sSub>
          <m:r>
            <m:rPr/>
            <m:t>；  T(Θ) =</m:t>
          </m:r>
          <m:sSup>
            <m:sSupPr/>
            <m:e>
              <m:r>
                <m:rPr/>
                <m:t>(</m:t>
              </m:r>
              <m:f>
                <m:fPr/>
                <m:num>
                  <m:r>
                    <m:rPr/>
                    <m:t>Θ</m:t>
                  </m:r>
                </m:num>
                <m:den>
                  <m:sSub>
                    <m:sSubPr/>
                    <m:e>
                      <m:r>
                        <m:rPr/>
                        <m:t>Θ</m:t>
                      </m:r>
                    </m:e>
                    <m:sub>
                      <m:r>
                        <m:rPr/>
                        <m:t>c</m:t>
                      </m:r>
                    </m:sub>
                  </m:sSub>
                </m:den>
              </m:f>
              <m:r>
                <m:rPr/>
                <m:t>)</m:t>
              </m:r>
            </m:e>
            <m:sup>
              <m:r>
                <m:rPr/>
                <m:t>ζ</m:t>
              </m:r>
            </m:sup>
          </m:sSup>
          <m:r>
            <m:rPr/>
            <m:t>， Θ &lt;</m:t>
          </m:r>
          <m:sSub>
            <m:sSubPr/>
            <m:e>
              <m:r>
                <m:rPr/>
                <m:t>Θ</m:t>
              </m:r>
            </m:e>
            <m:sub>
              <m:r>
                <m:rPr/>
                <m:t>c</m:t>
              </m:r>
            </m:sub>
          </m:sSub>
        </m:oMath>
      </m:oMathPara>
    </w:p>
    <w:p w14:paraId="2B04E300">
      <w:r>
        <w:t>岑望霁在边栏写：拓扑自治项不得再省略。单一中心的命令速度，不等于文明韧性。</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bookmarkStart w:id="0" w:name="_GoBack"/>
      <w:bookmarkEnd w:id="0"/>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岑望霁没有把那份旧判决书拿给他看。她只把它和伊莱骨灰编号、火星隔离协议、早期捐赠条款放进同一张关系图，备注：政治选择有时起于一份写得不够严密的协议。</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t>公共频道只保留原句和时间戳，没有配乐，也没有纪念标题。</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320A4D">
      <w:r>
        <w:t>第四个月，修改通过。不是全票。</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本小说涉及的理论公式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4FBDFDD3"/>
    <w:rsid w:val="5DDFBC93"/>
    <w:rsid w:val="5EBB781B"/>
    <w:rsid w:val="67B71635"/>
    <w:rsid w:val="6F573D0A"/>
    <w:rsid w:val="6FF78D72"/>
    <w:rsid w:val="6FFBBF5C"/>
    <w:rsid w:val="75DADC7F"/>
    <w:rsid w:val="7B6D396E"/>
    <w:rsid w:val="7BFDFBC7"/>
    <w:rsid w:val="7DFBC712"/>
    <w:rsid w:val="7F7F5C9D"/>
    <w:rsid w:val="7FFE247B"/>
    <w:rsid w:val="9CE3A70E"/>
    <w:rsid w:val="9FBF0AA4"/>
    <w:rsid w:val="A5BF5808"/>
    <w:rsid w:val="AEFE5350"/>
    <w:rsid w:val="BBDEEDAB"/>
    <w:rsid w:val="BBFEDBA3"/>
    <w:rsid w:val="BC763663"/>
    <w:rsid w:val="BDB3FF34"/>
    <w:rsid w:val="BEFFC256"/>
    <w:rsid w:val="BF5F58F2"/>
    <w:rsid w:val="BFF3D9B7"/>
    <w:rsid w:val="BFF5A1C5"/>
    <w:rsid w:val="DCB71676"/>
    <w:rsid w:val="DFDD0303"/>
    <w:rsid w:val="E9BE4FC8"/>
    <w:rsid w:val="EFFEC492"/>
    <w:rsid w:val="F1FB39E9"/>
    <w:rsid w:val="F644D4F0"/>
    <w:rsid w:val="F8F7470E"/>
    <w:rsid w:val="FAFFD981"/>
    <w:rsid w:val="FB5E3039"/>
    <w:rsid w:val="FB71D280"/>
    <w:rsid w:val="FB7FD86D"/>
    <w:rsid w:val="FBBB833F"/>
    <w:rsid w:val="FDBEEC1B"/>
    <w:rsid w:val="FEDBC442"/>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173</Pages>
  <Words>0</Words>
  <Characters>0</Characters>
  <Lines>0</Lines>
  <Paragraphs>0</Paragraphs>
  <TotalTime>6</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2013-12-28T07:15:00Z</dcterms:created>
  <dc:creator>何帅</dc:creator>
  <dc:description>generated by python-docx</dc:description>
  <cp:lastModifiedBy>Chou Chou</cp:lastModifiedBy>
  <dcterms:modified xsi:type="dcterms:W3CDTF">2026-06-03T22:48:10Z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