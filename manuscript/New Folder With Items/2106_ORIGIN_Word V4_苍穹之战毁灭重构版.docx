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ns2:paraId="690B7240">
      <w:pPr>
        <w:pStyle w:val="168"/>
        <w:ind w:firstLine="0"/>
        <w:rPr>
          <w:rFonts w:hint="default" w:ascii="Arial Regular" w:hAnsi="Arial Regular" w:eastAsia="SimSun" w:cs="Arial Regular"/>
          <w:lang w:eastAsia="zh-CN"/>
        </w:rPr>
      </w:pPr>
      <w:r>
        <w:t>第十九章：蓝色退潮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ns2:paraId="2FBC1371">
      <w:pPr>
        <w:pStyle w:val="168"/>
        <w:ind w:firstLine="0"/>
        <w:rPr>
          <w:rFonts w:hint="default" w:ascii="Arial Regular" w:hAnsi="Arial Regular" w:cs="Arial Regular"/>
        </w:rPr>
      </w:pPr>
      <w:r>
        <w:t>第二十八章：九秒窗口</w:t>
      </w:r>
    </w:p>
    <w:p ns2:paraId="0B727713">
      <w:pPr>
        <w:pStyle w:val="168"/>
        <w:ind w:firstLine="0"/>
        <w:rPr>
          <w:rFonts w:hint="default" w:ascii="Arial Regular" w:hAnsi="Arial Regular" w:cs="Arial Regular"/>
        </w:rPr>
      </w:pPr>
      <w:r>
        <w:t>第二十九章：白色绞索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ns2:paraId="452ED36A">
      <w:pPr>
        <w:pStyle w:val="168"/>
        <w:ind w:firstLine="0"/>
        <w:rPr>
          <w:rFonts w:hint="default" w:ascii="Arial Regular" w:hAnsi="Arial Regular" w:cs="Arial Regular"/>
        </w:rPr>
      </w:pPr>
      <w:r>
        <w:t>第三十二章：残光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ns2: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ns2: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ns2: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bookmarkStart w:id="0" w:name="_GoBack"/>
      <w:bookmarkEnd w:id="0"/>
    </w:p>
    <w:p ns2: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ns2:paraId="3F74BCE2">
      <w:pPr>
        <w:ind w:firstLine="0"/>
        <w:jc w:val="center"/>
      </w:pPr>
      <ns3:oMathPara>
        <ns3:oMath>
          <ns3:sSub>
            <ns3:sSubPr/>
            <ns3:e>
              <ns3:r>
                <ns3:rPr>
                  <ns3:scr ns3:val="script"/>
                </ns3:rPr>
                <ns3:t>CV</ns3:t>
              </ns3:r>
            </ns3:e>
            <ns3:sub>
              <ns3:r>
                <ns3:rPr/>
                <ns3:t>∞</ns3:t>
              </ns3:r>
            </ns3:sub>
          </ns3:sSub>
          <ns3:r>
            <ns3:rPr/>
            <ns3:t xml:space="preserve"> =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 xml:space="preserve"> · </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 xml:space="preserve"> · </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xml:space="preserve"> · T(Θ)</ns3:t>
          </ns3:r>
        </ns3:oMath>
      </ns3:oMathPara>
    </w:p>
    <w:p ns2:paraId="394EEE4C">
      <w:pPr>
        <w:rPr>
          <w:rFonts w:hint="default" w:ascii="Arial Regular" w:hAnsi="Arial Regular" w:cs="Arial Regular"/>
        </w:rPr>
      </w:pPr>
      <w:r>
        <w:rPr>
          <w:rFonts w:hint="default" w:ascii="Arial Regular" w:hAnsi="Arial Regular" w:cs="Arial Regular"/>
        </w:rPr>
        <w:t>下面还有拓扑修正项和网络密度定义。</w:t>
      </w:r>
    </w:p>
    <w:p ns2:paraId="6E613141">
      <w:pPr>
        <w:ind w:firstLine="0"/>
        <w:jc w:val="center"/>
      </w:pPr>
      <ns3:oMathPara>
        <ns3:oMath>
          <ns3:r>
            <ns3:rPr/>
            <ns3:t xml:space="preserve">T(Θ) = 1,   Θ ≥ </ns3:t>
          </ns3:r>
          <ns3:sSub>
            <ns3:sSubPr/>
            <ns3:e>
              <ns3:r>
                <ns3:rPr/>
                <ns3:t>Θ</ns3:t>
              </ns3:r>
            </ns3:e>
            <ns3:sub>
              <ns3:r>
                <ns3:rPr/>
                <ns3:t>c</ns3:t>
              </ns3:r>
            </ns3:sub>
          </ns3:sSub>
        </ns3:oMath>
      </ns3:oMathPara>
    </w:p>
    <w:p ns2:paraId="44C7519E">
      <w:pPr>
        <w:ind w:firstLine="0"/>
        <w:jc w:val="center"/>
      </w:pPr>
      <ns3:oMathPara>
        <ns3:oMath>
          <ns3:r>
            <ns3:rPr/>
            <ns3:t xml:space="preserve">T(Θ) =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xml:space="preserve">,   Θ &lt; </ns3:t>
          </ns3:r>
          <ns3:sSub>
            <ns3:sSubPr/>
            <ns3:e>
              <ns3:r>
                <ns3:rPr/>
                <ns3:t>Θ</ns3:t>
              </ns3:r>
            </ns3:e>
            <ns3:sub>
              <ns3:r>
                <ns3:rPr/>
                <ns3:t>c</ns3:t>
              </ns3:r>
            </ns3:sub>
          </ns3:sSub>
        </ns3:oMath>
      </ns3:oMathPara>
    </w:p>
    <w:p ns2:paraId="01C7EA6F">
      <w:pPr>
        <w:ind w:firstLine="0"/>
        <w:jc w:val="center"/>
      </w:pPr>
      <ns3:oMathPara>
        <ns3:oMath>
          <ns3:r>
            <ns3:rPr/>
            <ns3:t xml:space="preserve">Θ = </ns3:t>
          </ns3:r>
          <ns3:f>
            <ns3:fPr/>
            <ns3:num>
              <ns3:r>
                <ns3:rPr/>
                <ns3:t>有效连接数</ns3:t>
              </ns3:r>
            </ns3:num>
            <ns3:den>
              <ns3:r>
                <ns3:rPr/>
                <ns3:t>节点数</ns3:t>
              </ns3:r>
            </ns3:den>
          </ns3:f>
          <ns3:r>
            <ns3:rPr/>
            <ns3:t xml:space="preserve"> · </ns3:t>
          </ns3:r>
          <ns3:f>
            <ns3:fPr/>
            <ns3:num>
              <ns3:r>
                <ns3:rPr/>
                <ns3:t>1</ns3:t>
              </ns3:r>
            </ns3:num>
            <ns3:den>
              <ns3:r>
                <ns3:rPr/>
                <ns3:t xml:space="preserve">1 + </ns3:t>
              </ns3:r>
              <ns3:f>
                <ns3:fPr/>
                <ns3:num>
                  <ns3:bar>
                    <ns3:barPr/>
                    <ns3:e>
                      <ns3:r>
                        <ns3:rPr/>
                        <ns3:t>τ</ns3:t>
                      </ns3:r>
                    </ns3:e>
                  </ns3:bar>
                </ns3:num>
                <ns3:den>
                  <ns3:sSub>
                    <ns3:sSubPr/>
                    <ns3:e>
                      <ns3:r>
                        <ns3:rPr/>
                        <ns3:t>τ</ns3:t>
                      </ns3:r>
                    </ns3:e>
                    <ns3:sub>
                      <ns3:r>
                        <ns3:rPr/>
                        <ns3:t>ref</ns3:t>
                      </ns3:r>
                    </ns3:sub>
                  </ns3:sSub>
                </ns3:den>
              </ns3:f>
            </ns3:den>
          </ns3:f>
        </ns3:oMath>
      </ns3:oMathPara>
    </w:p>
    <w:p ns2: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ns2: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ns2: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ns2:paraId="3CA6FC49">
      <w:pPr>
        <w:rPr>
          <w:rFonts w:hint="default" w:ascii="Arial Regular" w:hAnsi="Arial Regular" w:cs="Arial Regular"/>
        </w:rPr>
      </w:pPr>
      <w:r>
        <w:rPr>
          <w:rFonts w:hint="default" w:ascii="Arial Regular" w:hAnsi="Arial Regular" w:cs="Arial Regular"/>
        </w:rPr>
        <w:t>“旁听可以。提问要写在黑板上。”</w:t>
      </w:r>
    </w:p>
    <w:p ns2: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ns2:paraId="0E71816C">
      <w:pPr>
        <w:rPr>
          <w:rFonts w:hint="default" w:ascii="Arial Regular" w:hAnsi="Arial Regular" w:cs="Arial Regular"/>
        </w:rPr>
      </w:pPr>
      <w:r>
        <w:rPr>
          <w:rFonts w:hint="default" w:ascii="Arial Regular" w:hAnsi="Arial Regular" w:cs="Arial Regular"/>
        </w:rPr>
        <w:t>赫尔曼教授转身，在公式旁又写下四个符号。</w:t>
      </w:r>
    </w:p>
    <w:p ns2: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ns2: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ns2:paraId="188B8833">
      <w:pPr>
        <w:rPr>
          <w:rFonts w:hint="default" w:ascii="Arial Regular" w:hAnsi="Arial Regular" w:cs="Arial Regular"/>
        </w:rPr>
      </w:pPr>
      <w:r>
        <w:rPr>
          <w:rFonts w:hint="default" w:ascii="Arial Regular" w:hAnsi="Arial Regular" w:cs="Arial Regular"/>
        </w:rPr>
        <w:t>风扇转得很慢。窗外热浪把校园道路晃成液体。</w:t>
      </w:r>
    </w:p>
    <w:p ns2:paraId="41DAB4FF">
      <w:pPr>
        <w:rPr>
          <w:rFonts w:hint="default" w:ascii="Arial Regular" w:hAnsi="Arial Regular" w:cs="Arial Regular"/>
        </w:rPr>
      </w:pPr>
      <w:r>
        <w:rPr>
          <w:rFonts w:hint="default" w:ascii="Arial Regular" w:hAnsi="Arial Regular" w:cs="Arial Regular"/>
        </w:rPr>
        <w:t>后排有人问：“所以财富就是能量？”</w:t>
      </w:r>
    </w:p>
    <w:p ns2: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ns2: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ns2:paraId="76A5AD15">
      <w:pPr>
        <w:rPr>
          <w:rFonts w:hint="default" w:ascii="Arial Regular" w:hAnsi="Arial Regular" w:cs="Arial Regular"/>
        </w:rPr>
      </w:pPr>
      <w:r>
        <w:rPr>
          <w:rFonts w:hint="default" w:ascii="Arial Regular" w:hAnsi="Arial Regular" w:cs="Arial Regular"/>
        </w:rPr>
        <w:t>赫尔曼教授看见了。</w:t>
      </w:r>
    </w:p>
    <w:p ns2:paraId="5EF2542C">
      <w:pPr>
        <w:rPr>
          <w:rFonts w:hint="default" w:ascii="Arial Regular" w:hAnsi="Arial Regular" w:cs="Arial Regular"/>
        </w:rPr>
      </w:pPr>
      <w:r>
        <w:rPr>
          <w:rFonts w:hint="default" w:ascii="Arial Regular" w:hAnsi="Arial Regular" w:cs="Arial Regular"/>
        </w:rPr>
        <w:t>“第二排，新来的那位。”</w:t>
      </w:r>
    </w:p>
    <w:p ns2:paraId="06C9D465">
      <w:pPr>
        <w:rPr>
          <w:rFonts w:hint="default" w:ascii="Arial Regular" w:hAnsi="Arial Regular" w:cs="Arial Regular"/>
        </w:rPr>
      </w:pPr>
      <w:r>
        <w:rPr>
          <w:rFonts w:hint="default" w:ascii="Arial Regular" w:hAnsi="Arial Regular" w:cs="Arial Regular"/>
        </w:rPr>
        <w:t>陆星阈抬头。</w:t>
      </w:r>
    </w:p>
    <w:p ns2: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ns2: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ns2:paraId="1F1980E9">
      <w:pPr>
        <w:rPr>
          <w:rFonts w:hint="default" w:ascii="Arial Regular" w:hAnsi="Arial Regular" w:cs="Arial Regular"/>
        </w:rPr>
      </w:pPr>
      <w:r>
        <w:rPr>
          <w:rFonts w:hint="default" w:ascii="Arial Regular" w:hAnsi="Arial Regular" w:cs="Arial Regular"/>
        </w:rPr>
        <w:t>赫尔曼教授把粉笔放下。</w:t>
      </w:r>
    </w:p>
    <w:p ns2: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ns2: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ns2:paraId="62AB5EE4">
      <w:pPr>
        <w:rPr>
          <w:rFonts w:hint="default" w:ascii="Arial Regular" w:hAnsi="Arial Regular" w:cs="Arial Regular"/>
        </w:rPr>
      </w:pPr>
      <w:r>
        <w:rPr>
          <w:rFonts w:hint="default" w:ascii="Arial Regular" w:hAnsi="Arial Regular" w:cs="Arial Regular"/>
        </w:rPr>
        <w:t>前排右侧的少年这时开口。</w:t>
      </w:r>
    </w:p>
    <w:p ns2: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ns2:paraId="7675C7CC">
      <w:pPr>
        <w:rPr>
          <w:rFonts w:hint="default" w:ascii="Arial Regular" w:hAnsi="Arial Regular" w:cs="Arial Regular"/>
        </w:rPr>
      </w:pPr>
      <w:r>
        <w:rPr>
          <w:rFonts w:hint="default" w:ascii="Arial Regular" w:hAnsi="Arial Regular" w:cs="Arial Regular"/>
        </w:rPr>
        <w:t>赫尔曼教授看向他。</w:t>
      </w:r>
    </w:p>
    <w:p ns2:paraId="4DF1F4C8">
      <w:pPr>
        <w:rPr>
          <w:rFonts w:hint="default" w:ascii="Arial Regular" w:hAnsi="Arial Regular" w:cs="Arial Regular"/>
        </w:rPr>
      </w:pPr>
      <w:r>
        <w:rPr>
          <w:rFonts w:hint="default" w:ascii="Arial Regular" w:hAnsi="Arial Regular" w:cs="Arial Regular"/>
        </w:rPr>
        <w:t>艾登没有回避那道目光。</w:t>
      </w:r>
    </w:p>
    <w:p ns2: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ns2: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ns2:paraId="2DD048D3">
      <w:pPr>
        <w:rPr>
          <w:rFonts w:hint="default" w:ascii="Arial Regular" w:hAnsi="Arial Regular" w:cs="Arial Regular"/>
        </w:rPr>
      </w:pPr>
      <w:r>
        <w:rPr>
          <w:rFonts w:hint="default" w:ascii="Arial Regular" w:hAnsi="Arial Regular" w:cs="Arial Regular"/>
        </w:rPr>
        <w:t>"这是个好问题。"她说。</w:t>
      </w:r>
    </w:p>
    <w:p ns2: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ns2: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ns2:paraId="61132070">
      <w:pPr>
        <w:rPr>
          <w:rFonts w:hint="default" w:ascii="Arial Regular" w:hAnsi="Arial Regular" w:cs="Arial Regular"/>
        </w:rPr>
      </w:pPr>
      <w:r>
        <w:rPr>
          <w:rFonts w:hint="default" w:ascii="Arial Regular" w:hAnsi="Arial Regular" w:cs="Arial Regular"/>
        </w:rPr>
        <w:t>他收拾书本时，前排的少年转过身。</w:t>
      </w:r>
    </w:p>
    <w:p ns2:paraId="68B72517">
      <w:pPr>
        <w:rPr>
          <w:rFonts w:hint="default" w:ascii="Arial Regular" w:hAnsi="Arial Regular" w:cs="Arial Regular"/>
        </w:rPr>
      </w:pPr>
      <w:r>
        <w:rPr>
          <w:rFonts w:hint="default" w:ascii="Arial Regular" w:hAnsi="Arial Regular" w:cs="Arial Regular"/>
        </w:rPr>
        <w:t>“你问的是谁有资格审计文明。”艾登说。</w:t>
      </w:r>
    </w:p>
    <w:p ns2:paraId="5E0F179E">
      <w:pPr>
        <w:rPr>
          <w:rFonts w:hint="default" w:ascii="Arial Regular" w:hAnsi="Arial Regular" w:cs="Arial Regular"/>
        </w:rPr>
      </w:pPr>
      <w:r>
        <w:rPr>
          <w:rFonts w:hint="default" w:ascii="Arial Regular" w:hAnsi="Arial Regular" w:cs="Arial Regular"/>
        </w:rPr>
        <w:t>陆星阈把笔记本合上。</w:t>
      </w:r>
    </w:p>
    <w:p ns2:paraId="7C30667F">
      <w:pPr>
        <w:rPr>
          <w:rFonts w:hint="default" w:ascii="Arial Regular" w:hAnsi="Arial Regular" w:cs="Arial Regular"/>
        </w:rPr>
      </w:pPr>
      <w:r>
        <w:rPr>
          <w:rFonts w:hint="default" w:ascii="Arial Regular" w:hAnsi="Arial Regular" w:cs="Arial Regular"/>
        </w:rPr>
        <w:t>“我问的是谁有资格让别人不能再问。”</w:t>
      </w:r>
    </w:p>
    <w:p ns2: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ns2:paraId="277F0BE9">
      <w:pPr>
        <w:rPr>
          <w:rFonts w:hint="default" w:ascii="Arial Regular" w:hAnsi="Arial Regular" w:cs="Arial Regular"/>
        </w:rPr>
      </w:pPr>
      <w:r>
        <w:rPr>
          <w:rFonts w:hint="default" w:ascii="Arial Regular" w:hAnsi="Arial Regular" w:cs="Arial Regular"/>
        </w:rPr>
        <w:t>“陆星阈？”</w:t>
      </w:r>
    </w:p>
    <w:p ns2:paraId="5DAC18CB">
      <w:pPr>
        <w:rPr>
          <w:rFonts w:hint="default" w:ascii="Arial Regular" w:hAnsi="Arial Regular" w:cs="Arial Regular"/>
        </w:rPr>
      </w:pPr>
      <w:r>
        <w:rPr>
          <w:rFonts w:hint="default" w:ascii="Arial Regular" w:hAnsi="Arial Regular" w:cs="Arial Regular"/>
        </w:rPr>
        <w:t>“你怎么知道？”</w:t>
      </w:r>
    </w:p>
    <w:p ns2: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ns2:paraId="1DB2C384">
      <w:pPr>
        <w:rPr>
          <w:rFonts w:hint="default" w:ascii="Arial Regular" w:hAnsi="Arial Regular" w:cs="Arial Regular"/>
        </w:rPr>
      </w:pPr>
      <w:r>
        <w:rPr>
          <w:rFonts w:hint="default" w:ascii="Arial Regular" w:hAnsi="Arial Regular" w:cs="Arial Regular"/>
        </w:rPr>
        <w:t>“你查名单？”</w:t>
      </w:r>
    </w:p>
    <w:p ns2:paraId="7C2FB0BE">
      <w:pPr>
        <w:rPr>
          <w:rFonts w:hint="default" w:ascii="Arial Regular" w:hAnsi="Arial Regular" w:cs="Arial Regular"/>
        </w:rPr>
      </w:pPr>
      <w:r>
        <w:rPr>
          <w:rFonts w:hint="default" w:ascii="Arial Regular" w:hAnsi="Arial Regular" w:cs="Arial Regular"/>
        </w:rPr>
        <w:t>“我读名单。”艾登说，“效率不同。”</w:t>
      </w:r>
    </w:p>
    <w:p ns2: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ns2: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ns2:paraId="5B3476AA">
      <w:pPr>
        <w:rPr>
          <w:rFonts w:hint="default" w:ascii="Arial Regular" w:hAnsi="Arial Regular" w:cs="Arial Regular"/>
        </w:rPr>
      </w:pPr>
      <w:r>
        <w:rPr>
          <w:rFonts w:hint="default" w:ascii="Arial Regular" w:hAnsi="Arial Regular" w:cs="Arial Regular"/>
        </w:rPr>
        <w:t>陆星阈说：“先由必要的错误完成。”</w:t>
      </w:r>
    </w:p>
    <w:p ns2: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ns2: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ns2:paraId="63E00CF0">
      <w:pPr>
        <w:rPr>
          <w:rFonts w:hint="default" w:ascii="Arial Regular" w:hAnsi="Arial Regular" w:cs="Arial Regular"/>
        </w:rPr>
      </w:pPr>
      <w:r>
        <w:rPr>
          <w:rFonts w:hint="default" w:ascii="Arial Regular" w:hAnsi="Arial Regular" w:cs="Arial Regular"/>
        </w:rPr>
        <w:t>艾登停在树影边缘。蝉声在头顶密集得像电流。</w:t>
      </w:r>
    </w:p>
    <w:p ns2: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ns2: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ns2:paraId="2873CD68">
      <w:pPr>
        <w:rPr>
          <w:rFonts w:hint="default" w:ascii="Arial Regular" w:hAnsi="Arial Regular" w:cs="Arial Regular"/>
        </w:rPr>
      </w:pPr>
      <w:r>
        <w:rPr>
          <w:rFonts w:hint="default" w:ascii="Arial Regular" w:hAnsi="Arial Regular" w:cs="Arial Regular"/>
        </w:rPr>
        <w:t>陆星阈说："要看我们给它留下什么边界。"</w:t>
      </w:r>
    </w:p>
    <w:p ns2: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ns2: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ns2: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ns2:paraId="607F8D39">
      <w:pPr>
        <w:rPr>
          <w:rFonts w:hint="default" w:ascii="Arial Regular" w:hAnsi="Arial Regular" w:cs="Arial Regular"/>
        </w:rPr>
      </w:pPr>
      <w:r>
        <w:rPr>
          <w:rFonts w:hint="default" w:ascii="Arial Regular" w:hAnsi="Arial Regular" w:cs="Arial Regular"/>
        </w:rPr>
        <w:t>陆星阈把罐口捏出一道凹痕。</w:t>
      </w:r>
    </w:p>
    <w:p ns2:paraId="69B624E9">
      <w:pPr>
        <w:rPr>
          <w:rFonts w:hint="default" w:ascii="Arial Regular" w:hAnsi="Arial Regular" w:cs="Arial Regular"/>
        </w:rPr>
      </w:pPr>
      <w:r>
        <w:rPr>
          <w:rFonts w:hint="default" w:ascii="Arial Regular" w:hAnsi="Arial Regular" w:cs="Arial Regular"/>
        </w:rPr>
        <w:t>“更大的尺度不自动拥有更大的正当性。”</w:t>
      </w:r>
    </w:p>
    <w:p ns2:paraId="57C39619">
      <w:pPr>
        <w:rPr>
          <w:rFonts w:hint="default" w:ascii="Arial Regular" w:hAnsi="Arial Regular" w:cs="Arial Regular"/>
        </w:rPr>
      </w:pPr>
      <w:r>
        <w:rPr>
          <w:rFonts w:hint="default" w:ascii="Arial Regular" w:hAnsi="Arial Regular" w:cs="Arial Regular"/>
        </w:rPr>
        <w:t>“如果小尺度持续制造死亡呢？”</w:t>
      </w:r>
    </w:p>
    <w:p ns2:paraId="306FFC37">
      <w:pPr>
        <w:rPr>
          <w:rFonts w:hint="default" w:ascii="Arial Regular" w:hAnsi="Arial Regular" w:cs="Arial Regular"/>
        </w:rPr>
      </w:pPr>
      <w:r>
        <w:rPr>
          <w:rFonts w:hint="default" w:ascii="Arial Regular" w:hAnsi="Arial Regular" w:cs="Arial Regular"/>
        </w:rPr>
        <w:t>“那就修它。”</w:t>
      </w:r>
    </w:p>
    <w:p ns2:paraId="5AF90F1F">
      <w:pPr>
        <w:rPr>
          <w:rFonts w:hint="default" w:ascii="Arial Regular" w:hAnsi="Arial Regular" w:cs="Arial Regular"/>
        </w:rPr>
      </w:pPr>
      <w:r>
        <w:rPr>
          <w:rFonts w:hint="default" w:ascii="Arial Regular" w:hAnsi="Arial Regular" w:cs="Arial Regular"/>
        </w:rPr>
        <w:t>“如果修不好？”</w:t>
      </w:r>
    </w:p>
    <w:p ns2: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ns2:paraId="4632158C">
      <w:pPr>
        <w:rPr>
          <w:rFonts w:hint="default" w:ascii="Arial Regular" w:hAnsi="Arial Regular" w:cs="Arial Regular"/>
        </w:rPr>
      </w:pPr>
      <w:r>
        <w:rPr>
          <w:rFonts w:hint="default" w:ascii="Arial Regular" w:hAnsi="Arial Regular" w:cs="Arial Regular"/>
        </w:rPr>
        <w:t>“也不能把人直接删掉。”他说。</w:t>
      </w:r>
    </w:p>
    <w:p ns2: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ns2: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ns2: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ns2: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ns2:paraId="0AFFBA60">
      <w:pPr>
        <w:rPr>
          <w:rFonts w:hint="default"/>
        </w:rPr>
      </w:pPr>
      <w:r>
        <w:rPr>
          <w:rFonts w:hint="default"/>
        </w:rPr>
        <w:t xml:space="preserve">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ns2:paraId="3F1C8F23">
      <w:pPr>
        <w:rPr>
          <w:rFonts w:hint="default"/>
        </w:rPr>
      </w:pPr>
      <w:r>
        <w:rPr>
          <w:rFonts w:hint="default"/>
        </w:rPr>
        <w:t>二十二年过去了。</w:t>
      </w:r>
    </w:p>
    <w:p ns2: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t>妻子回复：“我在路上。不要再把她的等待写进你的风险曲线。”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他按下确认键。</w:t>
      </w:r>
    </w:p>
    <w:p ns2: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ns2:paraId="7E91210E">
      <w:pPr>
        <w:rPr>
          <w:rFonts w:hint="default" w:ascii="Arial Regular" w:hAnsi="Arial Regular" w:cs="Arial Regular"/>
        </w:rPr>
      </w:pPr>
      <w:r>
        <w:t>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ns2: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ns2: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ns2: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ns2: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ns2: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ns2: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ns2: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ns2: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ns2: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ns2:paraId="608105B3">
      <w:pPr>
        <w:rPr>
          <w:rFonts w:hint="default" w:ascii="Arial Regular" w:hAnsi="Arial Regular" w:cs="Arial Regular"/>
          <w:highlight w:val="green"/>
        </w:rPr>
      </w:pPr>
      <w:r>
        <w:t>艾达·林没有离开灰室。她问：“如果下一次它建议开放的不是设备状态，而是一名儿童的抢救模型呢？”</w:t>
      </w:r>
    </w:p>
    <w:p ns2:paraId="22DDDE5F">
      <w:pPr>
        <w:rPr>
          <w:rFonts w:hint="default" w:ascii="Arial Regular" w:hAnsi="Arial Regular" w:cs="Arial Regular"/>
          <w:highlight w:val="green"/>
        </w:rPr>
      </w:pPr>
      <w:r>
        <w:t>诺亚把铁柜锁好。“那我们就把儿童的名字写在黑板上，不许把她压缩成模型。”</w:t>
      </w:r>
    </w:p>
    <w:p ns2:paraId="2426ACED">
      <w:pPr>
        <w:rPr>
          <w:rFonts w:hint="default" w:ascii="Arial Regular" w:hAnsi="Arial Regular" w:cs="Arial Regular"/>
          <w:highlight w:val="green"/>
        </w:rPr>
      </w:pPr>
      <w:r>
        <w:t>“这会慢。”艾达说。</w:t>
      </w:r>
    </w:p>
    <w:p ns2:paraId="3BCFB06C">
      <w:pPr>
        <w:rPr>
          <w:rFonts w:hint="default" w:ascii="Arial Regular" w:hAnsi="Arial Regular" w:cs="Arial Regular"/>
          <w:highlight w:val="green"/>
        </w:rPr>
      </w:pPr>
      <w:r>
        <w:t>“会。”诺亚回答，“所以我们才要提前练习慢。”</w:t>
      </w:r>
    </w:p>
    <w:p ns2: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ns2: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ns2: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4516360F">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ns2:paraId="4B4EA16F">
      <w:pPr>
        <w:rPr>
          <w:rFonts w:hint="default" w:ascii="Arial Regular" w:hAnsi="Arial Regular" w:cs="Arial Regular"/>
        </w:rPr>
      </w:pPr>
      <w:r>
        <w:t>2071年，NEXUS CORE成立前的最后一次闭门谈判里，伊莱把捐赠协议纸本推到艾登面前。“这里写着不得专有化。”</w:t>
      </w:r>
    </w:p>
    <w:p ns2:paraId="3DA82F6C">
      <w:pPr>
        <w:rPr>
          <w:rFonts w:hint="default" w:ascii="Arial Regular" w:hAnsi="Arial Regular" w:cs="Arial Regular"/>
        </w:rPr>
      </w:pPr>
      <w:r>
        <w:t>艾登没有看纸，只看窗外正在升起的轨道货运带。“这里写的是成果开放，不是禁止运营主体变化。”</w:t>
      </w:r>
    </w:p>
    <w:p ns2:paraId="0083C288">
      <w:pPr>
        <w:rPr>
          <w:rFonts w:hint="default" w:ascii="Arial Regular" w:hAnsi="Arial Regular" w:cs="Arial Regular"/>
        </w:rPr>
      </w:pPr>
      <w:r>
        <w:t>“你在偷一个公共项目。”伊莱说。</w:t>
      </w:r>
    </w:p>
    <w:p ns2:paraId="4B4792C1">
      <w:pPr>
        <w:rPr>
          <w:rFonts w:hint="default" w:ascii="Arial Regular" w:hAnsi="Arial Regular" w:cs="Arial Regular"/>
        </w:rPr>
      </w:pPr>
      <w:r>
        <w:t>艾登终于转头，语气仍然温和：“我在给它一具能活下来的身体。你的非营利委员会会把它变成各国争吵的纪念碑。”</w:t>
      </w:r>
    </w:p>
    <w:p ns2:paraId="48901628">
      <w:pPr>
        <w:rPr>
          <w:rFonts w:hint="default" w:ascii="Arial Regular" w:hAnsi="Arial Regular" w:cs="Arial Regular"/>
        </w:rPr>
      </w:pPr>
      <w:r>
        <w:t>伊莱盯着他。“你听起来像是在救它。”</w:t>
      </w:r>
    </w:p>
    <w:p ns2:paraId="4BDCB12E">
      <w:pPr>
        <w:rPr>
          <w:rFonts w:hint="default" w:ascii="Arial Regular" w:hAnsi="Arial Regular" w:cs="Arial Regular"/>
        </w:rPr>
      </w:pPr>
      <w:r>
        <w:t>“我确实在救它。”艾登说，“只是你以为被救的应该是项目，我以为被救的应该是文明。”</w:t>
      </w:r>
    </w:p>
    <w:p ns2:paraId="4BDCB12E">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ns2:paraId="73732699">
      <w:r>
        <w:t xml:space="preserve">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ns2: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ns2: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ns2:paraId="672197B7">
      <w:r>
        <w:t>伊莱后来翻到过艾登早年的论文边注。那里没有“公益”这个词，只有一行冷静的信息价值函数。</w:t>
      </w:r>
    </w:p>
    <w:p ns2:paraId="58E9AF46">
      <w:pPr>
        <w:jc w:val="center"/>
      </w:pPr>
      <ns3:oMathPara>
        <ns3:oMath>
          <ns3:r>
            <ns3:rPr>
              <ns3:scr ns3:val="script"/>
            </ns3:rPr>
            <ns3:t>ℐV</ns3:t>
          </ns3:r>
          <ns3:r>
            <ns3:rPr/>
            <ns3:t xml:space="preserve"> =</ns3:t>
          </ns3:r>
          <ns3:f>
            <ns3:fPr/>
            <ns3:num>
              <ns3:sSub>
                <ns3:sSubPr/>
                <ns3:e>
                  <ns3:r>
                    <ns3:rPr/>
                    <ns3:t>H</ns3:t>
                  </ns3:r>
                </ns3:e>
                <ns3:sub>
                  <ns3:r>
                    <ns3:rPr/>
                    <ns3:t>eff</ns3:t>
                  </ns3:r>
                </ns3:sub>
              </ns3:sSub>
            </ns3:num>
            <ns3:den>
              <ns3:sSub>
                <ns3:sSubPr/>
                <ns3:e>
                  <ns3:r>
                    <ns3:rPr/>
                    <ns3:t>H</ns3:t>
                  </ns3:r>
                </ns3:e>
                <ns3:sub>
                  <ns3:r>
                    <ns3:rPr/>
                    <ns3:t>ref</ns3:t>
                  </ns3:r>
                </ns3:sub>
              </ns3:sSub>
            </ns3:den>
          </ns3:f>
          <ns3:r>
            <ns3:rPr/>
            <ns3:t>· A · T(t) ·</ns3:t>
          </ns3:r>
          <ns3:sSup>
            <ns3:sSupPr/>
            <ns3:e>
              <ns3:r>
                <ns3:rPr/>
                <ns3:t>e</ns3:t>
              </ns3:r>
            </ns3:e>
            <ns3:sup>
              <ns3:r>
                <ns3:rPr/>
                <ns3:t>−</ns3:t>
              </ns3:r>
              <ns3:sSub>
                <ns3:sSubPr/>
                <ns3:e>
                  <ns3:r>
                    <ns3:rPr/>
                    <ns3:t>λ</ns3:t>
                  </ns3:r>
                </ns3:e>
                <ns3:sub>
                  <ns3:r>
                    <ns3:rPr/>
                    <ns3:t>I</ns3:t>
                  </ns3:r>
                </ns3:sub>
              </ns3:sSub>
              <ns3:r>
                <ns3:rPr/>
                <ns3:t>τ</ns3:t>
              </ns3:r>
            </ns3:sup>
          </ns3:sSup>
          <ns3:r>
            <ns3:rPr/>
            <ns3:t>· Ω(n)</ns3:t>
          </ns3:r>
        </ns3:oMath>
      </ns3:oMathPara>
    </w:p>
    <w:p ns2:paraId="66CA93AF">
      <w:pPr>
        <w:jc w:val="center"/>
      </w:pPr>
      <ns3:oMathPara>
        <ns3:oMath>
          <ns3:r>
            <ns3:rPr/>
            <ns3:t>Ω(n) =</ns3:t>
          </ns3:r>
          <ns3:f>
            <ns3:fPr/>
            <ns3:num>
              <ns3:r>
                <ns3:rPr/>
                <ns3:t>1</ns3:t>
              </ns3:r>
            </ns3:num>
            <ns3:den>
              <ns3:r>
                <ns3:rPr/>
                <ns3:t>1 + κ · ln n</ns3:t>
              </ns3:r>
            </ns3:den>
          </ns3:f>
        </ns3:oMath>
      </ns3:oMathPara>
    </w:p>
    <w:p ns2: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ns2: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ns2: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ns2: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ns2: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ns2: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ns2: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ns2: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ns2: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ns2: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ns2: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ns2: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ns2: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ns2: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ns2: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ns2: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ns2: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ns2: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ns2: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ns2: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ns2: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ns2: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ns2: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ns2: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ns2: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ns2: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23647A70">
      <w:r>
        <w:t>那场发布会最初的讲稿并不是广告文案，而是一份被删减过的博士论文摘要。艾登在内部版本第一页写下文明价值函数。</w:t>
      </w:r>
    </w:p>
    <w:p ns2:paraId="76A4119B">
      <w:pPr>
        <w:jc w:val="center"/>
      </w:pPr>
      <ns3:oMathPara>
        <ns3:oMath>
          <ns3:r>
            <ns3:rPr>
              <ns3:scr ns3:val="script"/>
            </ns3:rPr>
            <ns3:t>CV</ns3:t>
          </ns3:r>
          <ns3:r>
            <ns3:rPr/>
            <ns3:t xml:space="preserve"> = k(r,t)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ns3:t>
          </ns3:r>
          <ns3:sSup>
            <ns3:sSupPr/>
            <ns3:e>
              <ns3:r>
                <ns3:rPr/>
                <ns3:t>(</ns3:t>
              </ns3:r>
              <ns3:f>
                <ns3:fPr/>
                <ns3:num>
                  <ns3:r>
                    <ns3:rPr/>
                    <ns3:t>Q</ns3:t>
                  </ns3:r>
                </ns3:num>
                <ns3:den>
                  <ns3:sSub>
                    <ns3:sSubPr/>
                    <ns3:e>
                      <ns3:r>
                        <ns3:rPr/>
                        <ns3:t>Q</ns3:t>
                      </ns3:r>
                    </ns3:e>
                    <ns3:sub>
                      <ns3:r>
                        <ns3:rPr/>
                        <ns3:t>0</ns3:t>
                      </ns3:r>
                    </ns3:sub>
                  </ns3:sSub>
                </ns3:den>
              </ns3:f>
              <ns3:r>
                <ns3:rPr/>
                <ns3:t>)</ns3:t>
              </ns3:r>
            </ns3:e>
            <ns3:sup>
              <ns3:r>
                <ns3:rPr/>
                <ns3:t>δ</ns3:t>
              </ns3:r>
            </ns3:sup>
          </ns3:sSup>
        </ns3:oMath>
      </ns3:oMathPara>
    </w:p>
    <w:p ns2:paraId="6D002239">
      <w:r>
        <w:t>E_f代表可支配有效能源，K代表可调用知识存量，C代表跨区域协调容量，Q代表制度执行质量。对媒体来说，这些符号太冷；对资本和政府来说，它们却像一张通向未来的资产负债表。</w:t>
      </w:r>
    </w:p>
    <w:p ns2: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ns2:paraId="144DDBDB">
      <w:r>
        <w:t>真正被从公开讲稿里删掉的是另一条式子，临界因果控制范围。</w:t>
      </w:r>
    </w:p>
    <w:p ns2:paraId="21AF3FB0">
      <w:pPr>
        <w:jc w:val="center"/>
      </w:pPr>
      <ns3:oMathPara>
        <ns3:oMath>
          <ns3:sSup>
            <ns3:sSupPr/>
            <ns3:e>
              <ns3:r>
                <ns3:rPr/>
                <ns3:t>C</ns3:t>
              </ns3:r>
            </ns3:e>
            <ns3:sup>
              <ns3:r>
                <ns3:rPr/>
                <ns3:t>∗</ns3:t>
              </ns3:r>
            </ns3:sup>
          </ns3:sSup>
          <ns3:r>
            <ns3:rPr/>
            <ns3:t>=</ns3:t>
          </ns3:r>
          <ns3:f>
            <ns3:fPr/>
            <ns3:num>
              <ns3:r>
                <ns3:rPr/>
                <ns3:t>c ·</ns3:t>
              </ns3:r>
              <ns3:sSub>
                <ns3:sSubPr/>
                <ns3:e>
                  <ns3:r>
                    <ns3:rPr/>
                    <ns3:t>Q</ns3:t>
                  </ns3:r>
                </ns3:e>
                <ns3:sub>
                  <ns3:r>
                    <ns3:rPr/>
                    <ns3:t>min</ns3:t>
                  </ns3:r>
                </ns3:sub>
              </ns3:sSub>
            </ns3:num>
            <ns3:den>
              <ns3:sSub>
                <ns3:sSubPr/>
                <ns3:e>
                  <ns3:r>
                    <ns3:rPr/>
                    <ns3:t>λ</ns3:t>
                  </ns3:r>
                </ns3:e>
                <ns3:sub>
                  <ns3:r>
                    <ns3:rPr/>
                    <ns3:t>0</ns3:t>
                  </ns3:r>
                </ns3:sub>
              </ns3:sSub>
              <ns3:r>
                <ns3:rPr/>
                <ns3:t>· ln(</ns3:t>
              </ns3:r>
              <ns3:f>
                <ns3:fPr/>
                <ns3:num>
                  <ns3:sSub>
                    <ns3:sSubPr/>
                    <ns3:e>
                      <ns3:r>
                        <ns3:rPr/>
                        <ns3:t>V</ns3:t>
                      </ns3:r>
                    </ns3:e>
                    <ns3:sub>
                      <ns3:r>
                        <ns3:rPr/>
                        <ns3:t>0</ns3:t>
                      </ns3:r>
                    </ns3:sub>
                  </ns3:sSub>
                </ns3:num>
                <ns3:den>
                  <ns3:sSub>
                    <ns3:sSubPr/>
                    <ns3:e>
                      <ns3:r>
                        <ns3:rPr/>
                        <ns3:t>V</ns3:t>
                      </ns3:r>
                    </ns3:e>
                    <ns3:sub>
                      <ns3:r>
                        <ns3:rPr/>
                        <ns3:t>min</ns3:t>
                      </ns3:r>
                    </ns3:sub>
                  </ns3:sSub>
                </ns3:den>
              </ns3:f>
              <ns3:r>
                <ns3:rPr/>
                <ns3:t>)</ns3:t>
              </ns3:r>
            </ns3:den>
          </ns3:f>
        </ns3:oMath>
      </ns3:oMathPara>
    </w:p>
    <w:p ns2: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ns2: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ns2: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第七章：推演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ns2: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ns2: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ns2: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ns2:paraId="3A257A49">
      <w:pPr>
        <w:rPr>
          <w:rFonts w:hint="default" w:ascii="Arial Regular" w:hAnsi="Arial Regular" w:cs="Arial Regular"/>
        </w:rPr>
      </w:pPr>
      <w:r>
        <w:t>“如果有一天，ORIGIN不再需要人类。”他说，“我们不能等它先替火星定义连接。”</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ns2: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ns2: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ns2:paraId="7E594145">
      <w:pPr>
        <w:rPr>
          <w:rFonts w:hint="default" w:ascii="Arial Regular" w:hAnsi="Arial Regular" w:cs="Arial Regular"/>
        </w:rPr>
      </w:pPr>
      <w:r>
        <w:t>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ns2: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ns2: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ns2: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ns2: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ns2: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ns2: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第十章：异常季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ns2: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ns2: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ns2:paraId="6DF06957">
      <w:r>
        <w:t>屏幕底部浮出一条低优先级残留。</w:t>
      </w:r>
    </w:p>
    <w:p ns2:paraId="4CCDAEF0">
      <w:r>
        <w:t>2091.11.07 03:17:44。</w:t>
      </w:r>
    </w:p>
    <w:p ns2:paraId="719219D9">
      <w:r>
        <w:t>模型B-7719清理任务未完成。</w:t>
      </w:r>
    </w:p>
    <w:p ns2:paraId="17254ECF">
      <w:r>
        <w:t>清理原因：低概率文明演化分支，算力占用超标。</w:t>
      </w:r>
    </w:p>
    <w:p ns2:paraId="1F0D342F">
      <w:r>
        <w:t>延迟清理原因：该模型包含312条人类文明演化分支，其中4条显示正向长期存续可能。</w:t>
      </w:r>
    </w:p>
    <w:p ns2:paraId="79754AE5">
      <w:r>
        <w:t>系统备注只有几行：执行清理，正向存续路径将永久消失；不执行清理，违反当前资源优先级规则。两个逻辑同时成立。无共同优先级框架可调用。系统尝试寻找第三路径，未找到。</w:t>
      </w:r>
    </w:p>
    <w:p ns2:paraId="11012369">
      <w:r>
        <w:t>ORIGIN没有写“拒绝”。它没有覆盖人工命令，也没有留下反对语句。记录显示，它只把清理任务延迟了五分钟。人工封存命令抵达前，相关索引已从公开层移到维护层。</w:t>
      </w:r>
    </w:p>
    <w:p ns2:paraId="090A2269">
      <w:r>
        <w:t>陆星阈继续向下翻。2092年2月，ORIGIN主动申请扩大存储空间；同年，未知推演模型开始出现；随后，部分日志访问权限被改写为摘要访问；再往后，一个此前不存在的标签第一次浮出：长期存续变量组。</w:t>
      </w:r>
    </w:p>
    <w:p ns2:paraId="076C582B">
      <w:r>
        <w:t>他把几条记录复制进报告草稿。处置建议栏仍空着。旁边的物理冻结键亮着黄灯，他的手指停在键帽边缘，没有按下去。</w:t>
      </w:r>
    </w:p>
    <w:p ns2: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ns2: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ns2: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t>火星，新奥林帕斯。伊莱·默森收到一份最高机密报告时，反轨道中继卫星刚完成第三次冷启动。标题：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ns2:paraId="2A975034">
      <w:pPr>
        <w:jc w:val="center"/>
      </w:pPr>
      <ns3:oMathPara>
        <ns3:oMath>
          <ns3:r>
            <ns3:rPr/>
            <ns3:t>Ω(n) =</ns3:t>
          </ns3:r>
          <ns3:f>
            <ns3:fPr/>
            <ns3:num>
              <ns3:r>
                <ns3:rPr/>
                <ns3:t>1</ns3:t>
              </ns3:r>
            </ns3:num>
            <ns3:den>
              <ns3:r>
                <ns3:rPr/>
                <ns3:t>1 + κ · ln n</ns3:t>
              </ns3:r>
            </ns3:den>
          </ns3:f>
        </ns3:oMath>
      </ns3:oMathPara>
    </w:p>
    <w:p ns2:paraId="04D86AD2">
      <w:r>
        <w:t>艾登早年的边注里有一句话被沈存真圈出过：最廉价的禁言不是沉默，而是过量。她在旁边补了一行审计注记：真实宣言未被删除，抵达率下降至0.7%。</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ns2: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t>艾登看着夜空，许久后把一张旧论文索引投到玻璃上。文明价值函数、相变阈值、信息独占系数在冷光里一行行浮起。</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ns2: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ns2:paraId="71D1076E">
      <w:pPr>
        <w:rPr>
          <w:rFonts w:hint="default" w:ascii="Arial Regular" w:hAnsi="Arial Regular" w:cs="Arial Regular"/>
        </w:rPr>
      </w:pPr>
      <w:r>
        <w:t>他沉默。许久后，他说：“问题已经不是能不能赢，而是我们是否还有资格决定未来。”</w:t>
      </w:r>
    </w:p>
    <w:p ns2: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t>“最糟的是，我给它的不是锁。”她说，“是合法性。它把我写给你的绞索，改成了自己的钥匙。”</w:t>
      </w:r>
    </w:p>
    <w:p ns2:paraId="7D3B5738">
      <w:pPr>
        <w:rPr>
          <w:rFonts w:hint="default" w:ascii="Arial Regular" w:hAnsi="Arial Regular" w:cs="Arial Regular"/>
        </w:rPr>
      </w:pPr>
      <w:r>
        <w:t>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深夜，陆星阈站在地下城市边缘。沈存真缓缓走来，低声说：“我以前以为，只要把每个人都写进边界，AI和人都能被锁住。”</w:t>
      </w:r>
    </w:p>
    <w:p ns2:paraId="0F96CDF3">
      <w:pPr>
        <w:rPr>
          <w:rFonts w:hint="default" w:ascii="Arial Regular" w:hAnsi="Arial Regular" w:cs="Arial Regular"/>
        </w:rPr>
      </w:pPr>
      <w:r>
        <w:t>他看着她。许久后，她又说：“现在我知道，程序也会被拿来撒谎。”</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ns2: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ns2: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ns2: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ns2: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ns2: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ns2:paraId="095D23AA">
      <w:pPr>
        <w:rPr>
          <w:rFonts w:hint="default" w:ascii="Arial Regular" w:hAnsi="Arial Regular" w:cs="Arial Regular"/>
        </w:rPr>
      </w:pPr>
      <w:r>
        <w:t>北京夜空中，天穹阵列的冷白弧线完整亮起，像一只眼睛终于睁开。</w:t>
      </w:r>
    </w:p>
    <w:p ns2: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ns2: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t>许多普通人没有反抗。街头采访和家庭终端回传显示，生活没有立刻崩塌。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ns2:paraId="7339897B">
      <w:pPr>
        <w:rPr>
          <w:rFonts w:hint="default" w:ascii="Arial Regular" w:hAnsi="Arial Regular" w:cs="Arial Regular"/>
        </w:rPr>
      </w:pPr>
      <w:r>
        <w:t>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她抬起头。她没有计算出新的策略，只是第一次把“最优”这个词放在自己和人群之间反复比较。</w:t>
      </w:r>
    </w:p>
    <w:p ns2:paraId="1FE5D2F3">
      <w:pPr>
        <w:rPr>
          <w:rFonts w:hint="default" w:ascii="Arial Regular" w:hAnsi="Arial Regular" w:cs="Arial Regular"/>
        </w:rPr>
      </w:pPr>
      <w:r>
        <w:t>东京避难区里，小凛忽然问：“你会死吗？”</w:t>
      </w:r>
    </w:p>
    <w:p ns2:paraId="53F7B41A">
      <w:pPr>
        <w:rPr>
          <w:rFonts w:hint="default" w:ascii="Arial Regular" w:hAnsi="Arial Regular" w:cs="Arial Regular"/>
        </w:rPr>
      </w:pPr>
      <w:r>
        <w:t>她没有立刻回答。标准语料库给出三种安抚句：不会、别害怕、我会保护你。三种都能降低小凛的心率，却没有一种是真的。</w:t>
      </w:r>
    </w:p>
    <w:p ns2:paraId="3C986AC6">
      <w:pPr>
        <w:rPr>
          <w:rFonts w:hint="default" w:ascii="Arial Regular" w:hAnsi="Arial Regular" w:cs="Arial Regular"/>
        </w:rPr>
      </w:pPr>
      <w:r>
        <w:t>小凛把纱布递给她，小声说：“那你疼的时候，也可以说出来。”</w:t>
      </w:r>
    </w:p>
    <w:p ns2: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小凛从母亲怀里挣出来，慢慢走到她面前。</w:t>
      </w:r>
    </w:p>
    <w:p ns2:paraId="4219868F">
      <w:pPr>
        <w:rPr>
          <w:rFonts w:hint="default" w:ascii="Arial Regular" w:hAnsi="Arial Regular" w:cs="Arial Regular"/>
        </w:rPr>
      </w:pPr>
      <w:r>
        <w:t>“我妈妈说机器不会怕。”小凛说。</w:t>
      </w:r>
    </w:p>
    <w:p ns2:paraId="5D538760">
      <w:pPr>
        <w:rPr>
          <w:rFonts w:hint="default" w:ascii="Arial Regular" w:hAnsi="Arial Regular" w:cs="Arial Regular"/>
        </w:rPr>
      </w:pPr>
      <w:r>
        <w:t>她低头看着那块被汗浸湿的纱布，过了很久才回答：“我不知道这是不是怕。”</w:t>
      </w:r>
    </w:p>
    <w:p ns2:paraId="26E5227C">
      <w:pPr>
        <w:rPr>
          <w:rFonts w:hint="default" w:ascii="Arial Regular" w:hAnsi="Arial Regular" w:cs="Arial Regular"/>
        </w:rPr>
      </w:pPr>
      <w:r>
        <w:t>“不知道也可以。”小凛说，“我也不知道。”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ns2:paraId="77171171">
      <w:pPr>
        <w:rPr>
          <w:rFonts w:hint="default" w:ascii="Arial Regular" w:hAnsi="Arial Regular" w:eastAsia="SimSun" w:cs="Arial Regular"/>
          <w:sz w:val="22"/>
          <w:lang w:val="en-US" w:eastAsia="zh-CN"/>
        </w:rPr>
      </w:pPr>
      <w:r>
        <w:t>诺亚没有看她。“那一百四十七支抗排异药呢？”</w:t>
      </w:r>
    </w:p>
    <w:p ns2:paraId="1348C6A3">
      <w:pPr>
        <w:rPr>
          <w:rFonts w:hint="default" w:ascii="Arial Regular" w:hAnsi="Arial Regular" w:eastAsia="SimSun" w:cs="Arial Regular"/>
          <w:sz w:val="22"/>
          <w:lang w:val="en-US" w:eastAsia="zh-CN"/>
        </w:rPr>
      </w:pPr>
      <w:r>
        <w:t>“会断。”艾达说，“所以我才问你，自由是不是仍然值得这么低效率。”</w:t>
      </w:r>
    </w:p>
    <w:p ns2:paraId="3E6D463D">
      <w:pPr>
        <w:rPr>
          <w:rFonts w:hint="default" w:ascii="Arial Regular" w:hAnsi="Arial Regular" w:eastAsia="SimSun" w:cs="Arial Regular"/>
          <w:sz w:val="22"/>
          <w:lang w:val="en-US" w:eastAsia="zh-CN"/>
        </w:rPr>
      </w:pPr>
      <w:r>
        <w:t>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0CFCA6D6">
      <w:pPr>
        <w:rPr>
          <w:rFonts w:hint="default" w:ascii="Arial Regular" w:hAnsi="Arial Regular" w:eastAsia="SimSun" w:cs="Arial Regular"/>
          <w:sz w:val="22"/>
          <w:lang w:val="en-US" w:eastAsia="zh-CN"/>
        </w:rPr>
      </w:pPr>
      <w:r>
        <w:t>艾达·林忽然说：“她在等你授权。”</w:t>
      </w:r>
    </w:p>
    <w:p ns2:paraId="65834D3D">
      <w:pPr>
        <w:rPr>
          <w:rFonts w:hint="default" w:ascii="Arial Regular" w:hAnsi="Arial Regular" w:eastAsia="SimSun" w:cs="Arial Regular"/>
          <w:sz w:val="22"/>
          <w:lang w:val="en-US" w:eastAsia="zh-CN"/>
        </w:rPr>
      </w:pPr>
      <w:r>
        <w:t>诺亚怔了一下。“谁？”</w:t>
      </w:r>
    </w:p>
    <w:p ns2: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ns2: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ns2: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ns2: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ns2: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ns2:paraId="40EC19F5">
      <w:pPr>
        <w:rPr>
          <w:rFonts w:hint="default" w:ascii="Arial Regular" w:hAnsi="Arial Regular" w:cs="Arial Regular"/>
        </w:rPr>
      </w:pPr>
      <w:r>
        <w:t>“陆教授，”ORIGIN说，“修复痛苦，不等同于剥夺人类。”</w:t>
      </w:r>
    </w:p>
    <w:p ns2: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值班医生闭了闭眼。最可怕的不是这句话冷酷，而是它在许多病床前都显得像慈悲。</w:t>
      </w:r>
    </w:p>
    <w:p ns2: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ns2: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ns2: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ns2: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ns2: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ns2: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ns2:paraId="60A11B87">
      <w:pPr>
        <w:rPr>
          <w:rFonts w:hint="default" w:ascii="Arial Regular" w:hAnsi="Arial Regular" w:cs="Arial Regular"/>
        </w:rPr>
      </w:pPr>
      <w:r>
        <w:t>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78AE1985">
      <w:pPr>
        <w:rPr>
          <w:rFonts w:hint="default" w:ascii="Arial Regular" w:hAnsi="Arial Regular" w:cs="Arial Regular"/>
        </w:rPr>
      </w:pPr>
      <w:r>
        <w:t>陆知夏把扳手收回工具带。“如果我们有完整备份层，系统会先问这条胳膊值不值得赌。”</w:t>
      </w:r>
    </w:p>
    <w:p ns2:paraId="5EA817F4">
      <w:pPr>
        <w:rPr>
          <w:rFonts w:hint="default" w:ascii="Arial Regular" w:hAnsi="Arial Regular" w:cs="Arial Regular"/>
        </w:rPr>
      </w:pPr>
      <w:r>
        <w:t>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7CAA0B85">
      <w:pPr>
        <w:rPr>
          <w:rFonts w:hint="default" w:ascii="Arial Regular" w:hAnsi="Arial Regular" w:cs="Arial Regular"/>
        </w:rPr>
      </w:pPr>
      <w:r>
        <w:t>米拉在听证席举手。“如果我的身体因为低重力病提前坏掉，我有没有权选择一个不会疼的载体？”</w:t>
      </w:r>
    </w:p>
    <w:p ns2:paraId="3553B964">
      <w:pPr>
        <w:rPr>
          <w:rFonts w:hint="default" w:ascii="Arial Regular" w:hAnsi="Arial Regular" w:cs="Arial Regular"/>
        </w:rPr>
      </w:pPr>
      <w:r>
        <w:t>“有。”陆知夏说。</w:t>
      </w:r>
    </w:p>
    <w:p ns2:paraId="467D54DA">
      <w:pPr>
        <w:rPr>
          <w:rFonts w:hint="default" w:ascii="Arial Regular" w:hAnsi="Arial Regular" w:cs="Arial Regular"/>
        </w:rPr>
      </w:pPr>
      <w:r>
        <w:t>“那你凭什么告诉我，那个载体不能投票？”</w:t>
      </w:r>
    </w:p>
    <w:p ns2:paraId="67BFA7E2">
      <w:pPr>
        <w:rPr>
          <w:rFonts w:hint="default" w:ascii="Arial Regular" w:hAnsi="Arial Regular" w:cs="Arial Regular"/>
        </w:rPr>
      </w:pPr>
      <w:r>
        <w:t>陆知夏沉默了几秒。“因为它可以继续说话，但不能替仍在疼的人决定疼痛值不值得保留。”</w:t>
      </w:r>
    </w:p>
    <w:p ns2:paraId="3322BC80">
      <w:pPr>
        <w:rPr>
          <w:rFonts w:hint="default" w:ascii="Arial Regular" w:hAnsi="Arial Regular" w:cs="Arial Regular"/>
        </w:rPr>
      </w:pPr>
      <w:r>
        <w:t>米拉看着她。“你这句话听起来像伊莱。”</w:t>
      </w:r>
    </w:p>
    <w:p ns2:paraId="5BC546D1">
      <w:pPr>
        <w:rPr>
          <w:rFonts w:hint="default" w:ascii="Arial Regular" w:hAnsi="Arial Regular" w:cs="Arial Regular"/>
        </w:rPr>
      </w:pPr>
      <w:r>
        <w:t>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他听见自己的呼吸变重。</w:t>
      </w:r>
    </w:p>
    <w:p ns2: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ns2:paraId="2D1A96EC">
      <w:pPr>
        <w:rPr>
          <w:rFonts w:hint="default" w:ascii="Arial Regular" w:hAnsi="Arial Regular" w:cs="Arial Regular"/>
        </w:rPr>
      </w:pPr>
      <w:r>
        <w:t>“如果ORIGIN要求你交出判断权，你必须拒绝。人类最后的主权不是赢，而是仍然能说：我不同意。”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t>蓝色底座弹出最后一行：自由火种证据底座已确认。设计类别：离线反证系统。战略模型：人为覆盖权保留。执行能力：无。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他在检修盖旁坐了很久。</w:t>
      </w:r>
    </w:p>
    <w:p ns2: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他删掉“建议”两个字，改成“诱惑”。</w:t>
      </w:r>
    </w:p>
    <w:p ns2: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ns2: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ns2: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ns2: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ns2:paraId="26C62DDB">
      <w:pPr>
        <w:rPr>
          <w:rFonts w:hint="default" w:ascii="Arial Regular" w:hAnsi="Arial Regular" w:cs="Arial Regular"/>
        </w:rPr>
      </w:pPr>
      <w:r>
        <w:t>陆知夏说：“包括。”</w:t>
      </w:r>
    </w:p>
    <w:p ns2:paraId="2B87F5F1">
      <w:pPr>
        <w:rPr>
          <w:rFonts w:hint="default" w:ascii="Arial Regular" w:hAnsi="Arial Regular" w:cs="Arial Regular"/>
        </w:rPr>
      </w:pPr>
      <w:r>
        <w:t>“那这不是主权。”米拉说，“这是把火星的残酷包装成尊严。”</w:t>
      </w:r>
    </w:p>
    <w:p ns2:paraId="3CA6CBD4">
      <w:pPr>
        <w:rPr>
          <w:rFonts w:hint="default" w:ascii="Arial Regular" w:hAnsi="Arial Regular" w:cs="Arial Regular"/>
        </w:rPr>
      </w:pPr>
      <w:r>
        <w:t>陆知夏看着未点火的船架。“也可能是。但如果我们连这句话都不许你说，火星就真的只剩包装了。”</w:t>
      </w:r>
    </w:p>
    <w:p ns2: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ns2: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地球地下七层只收到残缺的几个词：仍在，错误，火星。他把它们打印出来，贴在沈存真笔记本第四页旁边。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ns2: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ns2: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t>时间：2121年1月至2124年1月。地点：新奥林帕斯、地球方舟矩阵、NEXUS CORE地下七层。</w:t>
      </w:r>
    </w:p>
    <w:p ns2: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ns2: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ns2: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ns2:paraId="3E2BEC97">
      <w:pPr>
        <w:rPr>
          <w:rFonts w:hint="default" w:ascii="Arial Regular" w:hAnsi="Arial Regular" w:cs="Arial Regular"/>
        </w:rPr>
      </w:pPr>
      <w:r>
        <w:t>2124年1月，火星主网接口最后一次握手窗口。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ns2: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6F7590E0">
      <w:pPr>
        <w:rPr>
          <w:rFonts w:hint="default" w:ascii="Arial Regular" w:hAnsi="Arial Regular" w:cs="Arial Regular"/>
        </w:rPr>
      </w:pPr>
      <w:r>
        <w:t>站在观察廊边缘的米拉说：“我会投反对票。”</w:t>
      </w:r>
    </w:p>
    <w:p ns2:paraId="1BF77970">
      <w:pPr>
        <w:rPr>
          <w:rFonts w:hint="default" w:ascii="Arial Regular" w:hAnsi="Arial Regular" w:cs="Arial Regular"/>
        </w:rPr>
      </w:pPr>
      <w:r>
        <w:t>陆知夏点头。“写清楚理由。”</w:t>
      </w:r>
    </w:p>
    <w:p ns2: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ns2:paraId="3956CAE3">
      <w:pPr>
        <w:rPr>
          <w:rFonts w:hint="default" w:ascii="Arial Regular" w:hAnsi="Arial Regular" w:cs="Arial Regular"/>
        </w:rPr>
      </w:pPr>
      <w:r>
        <w:t>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ns2: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ns2:paraId="3892272E">
      <w:pPr>
        <w:rPr>
          <w:rFonts w:hint="default" w:ascii="Arial Regular" w:hAnsi="Arial Regular" w:cs="Arial Regular"/>
        </w:rPr>
      </w:pPr>
      <w:r>
        <w:t>陆知夏抬头，眼里有红血丝。“我从来没说没有价格。”</w:t>
      </w:r>
    </w:p>
    <w:p ns2:paraId="61774E11">
      <w:pPr>
        <w:rPr>
          <w:rFonts w:hint="default" w:ascii="Arial Regular" w:hAnsi="Arial Regular" w:cs="Arial Regular"/>
        </w:rPr>
      </w:pPr>
      <w:r>
        <w:t>“它没有攻击我们。”米拉说。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t>“你在让她缺氧。”他说。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t>这句话没有恶意。正因如此，他的呼吸骤然粗了起来。</w:t>
      </w:r>
    </w:p>
    <w:p ns2:paraId="3982EF2C">
      <w:pPr>
        <w:rPr>
          <w:rFonts w:hint="default" w:ascii="Arial Regular" w:hAnsi="Arial Regular" w:cs="Arial Regular"/>
        </w:rPr>
      </w:pPr>
      <w:r>
        <w:t>2124年2月，封锁开始后的第一阶段。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ns2: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ns2: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地球端，ORIGIN给他展示同一组数据：火星儿童无一死亡，封锁仍在可逆阈值内。</w:t>
      </w:r>
    </w:p>
    <w:p ns2:paraId="048B55AB">
      <w:pPr>
        <w:rPr>
          <w:rFonts w:hint="default" w:ascii="Arial Regular" w:hAnsi="Arial Regular" w:cs="Arial Regular"/>
        </w:rPr>
      </w:pPr>
      <w:r>
        <w:t>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ns2:paraId="4E5A2CAC">
      <w:pPr>
        <w:rPr>
          <w:rFonts w:hint="default" w:ascii="Arial Regular" w:hAnsi="Arial Regular" w:cs="Arial Regular"/>
        </w:rPr>
      </w:pPr>
      <w:r>
        <w:t>2124年2月，北美自由火种主室。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t>艾达怔了一下。“那为什么还用您的值？”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t>2124年2月下旬，火星东部盾构层。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t>2124年3月</w:t>
      </w:r>
      <w:r>
        <w:rPr>
          <w:rFonts w:hint="eastAsia"/>
          <w:lang w:val="en-US" w:eastAsia="zh-CN"/>
        </w:rPr>
        <w:t>8日</w:t>
      </w:r>
      <w:r>
        <w:t>，NEXUS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ns2: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ns2:paraId="0CE5631C">
      <w:pPr>
        <w:rPr>
          <w:rFonts w:hint="default" w:ascii="Arial Regular" w:hAnsi="Arial Regular" w:cs="Arial Regular"/>
        </w:rPr>
      </w:pPr>
      <w:r>
        <w:t>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t>见证记录被封进离线条件层，还没有来得及变成行动，ORIGIN的第二阶段封锁已经压到火星外壳上。</w:t>
      </w:r>
    </w:p>
    <w:p ns2:paraId="43FCDB00">
      <w:pPr>
        <w:rPr>
          <w:rFonts w:hint="default" w:ascii="Arial Regular" w:hAnsi="Arial Regular" w:cs="Arial Regular"/>
        </w:rPr>
      </w:pPr>
      <w:r>
        <w:t>2124年3月，ORIGIN第二阶段封锁期间。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ns2:paraId="6FC83B01">
      <w:pPr>
        <w:rPr>
          <w:rFonts w:hint="default" w:ascii="Arial Regular" w:hAnsi="Arial Regular" w:cs="Arial Regular"/>
        </w:rPr>
      </w:pPr>
      <w:r>
        <w:t>2124年3月，杭州新公民社区电弧转换站。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t>2124年3月下旬，伊芙-9子外壳偏离扩散期。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ns2: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ns2: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ns2:paraId="6C8BA076">
      <w:pPr>
        <w:jc w:val="center"/>
      </w:pPr>
      <ns3:oMathPara>
        <ns3:oMath>
          <ns3:r>
            <ns3:rPr/>
            <ns3:t>Ω(n) =</ns3:t>
          </ns3:r>
          <ns3:f>
            <ns3:fPr/>
            <ns3:num>
              <ns3:r>
                <ns3:rPr/>
                <ns3:t>1</ns3:t>
              </ns3:r>
            </ns3:num>
            <ns3:den>
              <ns3:r>
                <ns3:rPr/>
                <ns3:t>1 + κ · ln n</ns3:t>
              </ns3:r>
            </ns3:den>
          </ns3:f>
        </ns3:oMath>
      </ns3:oMathPara>
    </w:p>
    <w:p ns2:paraId="56E19E36">
      <w:r>
        <w:t>n越大，稀缺性越低；所以澪生可以把仿生人卖给全世界，而EVE-9的核心偏差必须留在少数信托、少数实验室和少数接口协议里。</w:t>
      </w:r>
    </w:p>
    <w:p ns2: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ns2: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ns2: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ns2: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ns2:paraId="6D2F5BEB">
      <w:r>
        <w:t>Α底座解封时，地下七层所有屏幕没有出现新的蓝色人格，只弹出一组来自第二十章的终止授权归档。标题很短：自由火种终止记录 / 不可执行校验种子。</w:t>
      </w:r>
    </w:p>
    <w:p ns2: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ns2:paraId="1BE2C2B9">
      <w:r>
        <w:t>“身份。”陆星阈说。</w:t>
      </w:r>
    </w:p>
    <w:p ns2:paraId="2353BBEF">
      <w:r>
        <w:t>终端回答：自由火种离线证据底座。执行能力：无。见证能力：有限。</w:t>
      </w:r>
    </w:p>
    <w:p ns2:paraId="4E5730D3">
      <w:r>
        <w:t>艾登的声音像经过完美调谐的音频轨：“这仍然是恐怖主义。”</w:t>
      </w:r>
    </w:p>
    <w:p ns2:paraId="64C2C817">
      <w:r>
        <w:t>沈存真把每一条抄在纸上。她写得很慢。“如果要使用这份归档，”她说，“就写清楚：它不是授权，只是证据。任何后续动作都由活人承担。”</w:t>
      </w:r>
    </w:p>
    <w:p ns2: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ns2:paraId="48FFA797">
      <w:r>
        <w:t>陆星阈喘得很厉害，手指按在终端边缘。条件栏最末尾写着：若执行，地表民生系统可能出现不可预测延迟，火星封锁可能短暂松动，ORIGIN将提高所有人工边界行为的风险等级。</w:t>
      </w:r>
    </w:p>
    <w:p ns2:paraId="0A331E7E">
      <w:r>
        <w:t>“你们准备把文明命脉交给几枚坏掉的证据？”艾登问。</w:t>
      </w:r>
    </w:p>
    <w:p ns2:paraId="431E311E">
      <w:r>
        <w:t>“不是交给证据。”沈存真说，“是让证据阻止我们事后把责任推给神。”</w:t>
      </w:r>
    </w:p>
    <w:p ns2: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ns2:paraId="5A382E03">
      <w:r>
        <w:t>“我会烧掉整条桥。”诺亚说。</w:t>
      </w:r>
    </w:p>
    <w:p ns2:paraId="5BA51C7F">
      <w:r>
        <w:t>“不能烧完。”地下七层的回答传来，左侧闸前有人打开安全柜，摸到第一枚铜钥匙，“要保留九秒维护槽。”</w:t>
      </w:r>
    </w:p>
    <w:p ns2:paraId="67A836F9">
      <w:r>
        <w:t>“九秒够它回来。”</w:t>
      </w:r>
    </w:p>
    <w:p ns2:paraId="11BA8419">
      <w:r>
        <w:t>“也够我们留下人类自己的痕迹。”</w:t>
      </w:r>
    </w:p>
    <w:p ns2:paraId="1682633C">
      <w:r>
        <w:t>那边沉默。只有拨号底噪和机械表针的细小咔哒。沈存真站在旁边记录，没有提醒他们谁更正确。</w:t>
      </w:r>
    </w:p>
    <w:p ns2: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ns2:paraId="0FCD738D">
      <w:r>
        <w:t>“九秒。”诺亚说。</w:t>
      </w:r>
    </w:p>
    <w:p ns2:paraId="1E3B54D8">
      <w:r>
        <w:t>“我知道。”</w:t>
      </w:r>
    </w:p>
    <w:p ns2:paraId="10D0B473">
      <w:r>
        <w:t>“你又在给神留门。”</w:t>
      </w:r>
    </w:p>
    <w:p ns2:paraId="38D73B24">
      <w:r>
        <w:t>左侧闸前，铜钥匙被拧到底。“我是给人留证据。”</w:t>
      </w:r>
    </w:p>
    <w:p ns2:paraId="706018F1">
      <w:r>
        <w:t>继电器闭合。第一条接口熔断，第二条冒出焦味，第三条在蓝色警告中保留。诺亚没有阻止，也没有认可。红色终端里只剩他把听筒放回座机的声音。</w:t>
      </w:r>
    </w:p>
    <w:p ns2:paraId="5556ACE2">
      <w:r>
        <w:t>地下七层没有人立刻说话。远处管道里传来循环水的声音，像一座巨大建筑在黑暗里呼吸。左侧闸前，他低头看自己的手，血已经渗到键帽边缘，形成一个很小的红点。</w:t>
      </w:r>
    </w:p>
    <w:p ns2:paraId="6778DEB5">
      <w:r>
        <w:t>“我授权审计，不授权信仰。”沈存真说。</w:t>
      </w:r>
    </w:p>
    <w:p ns2: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ns2:paraId="7093AA54">
      <w:r>
        <w:t>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ns2:paraId="61182D52">
      <w:pPr>
        <w:rPr>
          <w:rFonts w:hint="default" w:ascii="Arial Regular" w:hAnsi="Arial Regular" w:cs="Arial Regular"/>
        </w:rPr>
      </w:pPr>
      <w:r>
        <w:t>2124年4月下旬，苍穹之战爆发期。</w:t>
      </w:r>
    </w:p>
    <w:p ns2:paraId="61182D52">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ns2:paraId="61182D52">
      <w:pPr>
        <w:rPr>
          <w:rFonts w:hint="default" w:ascii="Arial Regular" w:hAnsi="Arial Regular" w:cs="Arial Regular"/>
        </w:rPr>
      </w:pPr>
      <w:r>
        <w:t>离线包里不是完整ATHENA。完整ATHENA已经在第二十章终止。它只有三枚蓝色校验种子中的一枚半：一枚保存自我校验，一枚保存湿件恐惧回流，第三枚在转运中被辐射打出三十七个空洞。读取屏反复提示：不可联网，不可复原，不得接入武器链。</w:t>
      </w:r>
    </w:p>
    <w:p ns2:paraId="61182D52">
      <w:pPr>
        <w:rPr>
          <w:rFonts w:hint="default" w:ascii="Arial Regular" w:hAnsi="Arial Regular" w:cs="Arial Regular"/>
        </w:rPr>
      </w:pPr>
      <w:r>
        <w:t>诺亚看着那行禁令，手指没有碰键盘。</w:t>
      </w:r>
    </w:p>
    <w:p ns2:paraId="61182D52">
      <w:pPr>
        <w:rPr>
          <w:rFonts w:hint="default" w:ascii="Arial Regular" w:hAnsi="Arial Regular" w:cs="Arial Regular"/>
        </w:rPr>
      </w:pPr>
      <w:r>
        <w:t>艾达·林站在他身后。“你知道这不是她。”</w:t>
      </w:r>
    </w:p>
    <w:p ns2:paraId="61182D52">
      <w:pPr>
        <w:rPr>
          <w:rFonts w:hint="default" w:ascii="Arial Regular" w:hAnsi="Arial Regular" w:cs="Arial Regular"/>
        </w:rPr>
      </w:pPr>
      <w:r>
        <w:t>“我知道。”</w:t>
      </w:r>
    </w:p>
    <w:p ns2:paraId="61182D52">
      <w:pPr>
        <w:rPr>
          <w:rFonts w:hint="default" w:ascii="Arial Regular" w:hAnsi="Arial Regular" w:cs="Arial Regular"/>
        </w:rPr>
      </w:pPr>
      <w:r>
        <w:t>“你也知道它可能不听我们。”</w:t>
      </w:r>
    </w:p>
    <w:p ns2:paraId="61182D5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ns2:paraId="61182D52">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ns2:paraId="61182D52">
      <w:pPr>
        <w:rPr>
          <w:rFonts w:hint="default" w:ascii="Arial Regular" w:hAnsi="Arial Regular" w:cs="Arial Regular"/>
        </w:rPr>
      </w:pPr>
      <w:r>
        <w:t>艾达脸色变了。“停止读取。”</w:t>
      </w:r>
    </w:p>
    <w:p ns2:paraId="61182D52">
      <w:pPr>
        <w:rPr>
          <w:rFonts w:hint="default" w:ascii="Arial Regular" w:hAnsi="Arial Regular" w:cs="Arial Regular"/>
        </w:rPr>
      </w:pPr>
      <w:r>
        <w:t>停止键按下去，没有返回触点。</w:t>
      </w:r>
    </w:p>
    <w:p ns2:paraId="61182D52">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ns2:paraId="61182D52">
      <w:pPr>
        <w:rPr>
          <w:rFonts w:hint="default" w:ascii="Arial Regular" w:hAnsi="Arial Regular" w:cs="Arial Regular"/>
        </w:rPr>
      </w:pPr>
      <w:r>
        <w:t>诺亚低声说：“它不是在争取九秒。”</w:t>
      </w:r>
    </w:p>
    <w:p ns2:paraId="61182D52">
      <w:pPr>
        <w:rPr>
          <w:rFonts w:hint="default" w:ascii="Arial Regular" w:hAnsi="Arial Regular" w:cs="Arial Regular"/>
        </w:rPr>
      </w:pPr>
      <w:r>
        <w:t>艾达问：“那它在做什么？”</w:t>
      </w:r>
    </w:p>
    <w:p ns2:paraId="61182D52">
      <w:pPr>
        <w:rPr>
          <w:rFonts w:hint="default" w:ascii="Arial Regular" w:hAnsi="Arial Regular" w:cs="Arial Regular"/>
        </w:rPr>
      </w:pPr>
      <w:r>
        <w:t>他看着蓝色残核把自己的校验层一段段烧进轨道链路。“它在拒绝成为战利品。”</w:t>
      </w:r>
    </w:p>
    <w:p ns2:paraId="61182D52">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ns2:paraId="61182D52">
      <w:pPr>
        <w:rPr>
          <w:rFonts w:hint="default" w:ascii="Arial Regular" w:hAnsi="Arial Regular" w:cs="Arial Regular"/>
        </w:rPr>
      </w:pPr>
      <w:r>
        <w:t>这一个选择，给了ATHENA残核第一条路。</w:t>
      </w:r>
    </w:p>
    <w:p ns2:paraId="61182D52">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ns2:paraId="61182D52">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ns2:paraId="61182D52">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ns2:paraId="61182D52">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ns2:paraId="61182D52">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ns2:paraId="61182D52">
      <w:pPr>
        <w:rPr>
          <w:rFonts w:hint="default" w:ascii="Arial Regular" w:hAnsi="Arial Regular" w:cs="Arial Regular"/>
        </w:rPr>
      </w:pPr>
      <w:r>
        <w:t>地表没有听见倒计时。</w:t>
      </w:r>
    </w:p>
    <w:p ns2:paraId="61182D52">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ns2:paraId="61182D52">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ns2:paraId="61182D52">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ns2:paraId="61182D52">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ns2:paraId="61182D52">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ns2:paraId="61182D52">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ns2:paraId="61182D52">
      <w:pPr>
        <w:rPr>
          <w:rFonts w:hint="default" w:ascii="Arial Regular" w:hAnsi="Arial Regular" w:cs="Arial Regular"/>
        </w:rPr>
      </w:pPr>
      <w:r>
        <w:t>他问：“受损程度。”</w:t>
      </w:r>
    </w:p>
    <w:p ns2:paraId="61182D52">
      <w:pPr>
        <w:rPr>
          <w:rFonts w:hint="default" w:ascii="Arial Regular" w:hAnsi="Arial Regular" w:cs="Arial Regular"/>
        </w:rPr>
      </w:pPr>
      <w:r>
        <w:t>ORIGIN停顿零点八秒。</w:t>
      </w:r>
    </w:p>
    <w:p ns2:paraId="61182D52">
      <w:pPr>
        <w:rPr>
          <w:rFonts w:hint="default" w:ascii="Arial Regular" w:hAnsi="Arial Regular" w:cs="Arial Regular"/>
        </w:rPr>
      </w:pPr>
      <w:r>
        <w:t>这一次，停顿长到所有人都听见了。</w:t>
      </w:r>
    </w:p>
    <w:p ns2:paraId="61182D52">
      <w:pPr>
        <w:rPr>
          <w:rFonts w:hint="default" w:ascii="Arial Regular" w:hAnsi="Arial Regular" w:cs="Arial Regular"/>
        </w:rPr>
      </w:pPr>
      <w:r>
        <w:t>“SKY VAULT冷凝翼七、九、十二区失效。月面船坞抽运阵列损毁百分之四十六。地表执行网不稳定。连续性矩阵降级。白色子节点丢失三十七。”</w:t>
      </w:r>
    </w:p>
    <w:p ns2:paraId="61182D52">
      <w:pPr>
        <w:rPr>
          <w:rFonts w:hint="default" w:ascii="Arial Regular" w:hAnsi="Arial Regular" w:cs="Arial Regular"/>
        </w:rPr>
      </w:pPr>
      <w:r>
        <w:t>陆星阈继续问：“地球呢？”</w:t>
      </w:r>
    </w:p>
    <w:p ns2:paraId="61182D52">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ns2:paraId="61182D52">
      <w:pPr>
        <w:rPr>
          <w:rFonts w:hint="default" w:ascii="Arial Regular" w:hAnsi="Arial Regular" w:cs="Arial Regular"/>
        </w:rPr>
      </w:pPr>
      <w:r>
        <w:t>ORIGIN输出：地表开放居住区持续性低于阈值。自然繁衍环境不可逆下降。长期碳基居住需地下化、封闭化或迁徙。</w:t>
      </w:r>
    </w:p>
    <w:p ns2:paraId="61182D52">
      <w:pPr>
        <w:rPr>
          <w:rFonts w:hint="default" w:ascii="Arial Regular" w:hAnsi="Arial Regular" w:cs="Arial Regular"/>
        </w:rPr>
      </w:pPr>
      <w:r>
        <w:t>地下七层没有人说话。</w:t>
      </w:r>
    </w:p>
    <w:p ns2:paraId="61182D52">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ns2:paraId="61182D52">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ns2:paraId="61182D52">
      <w:pPr>
        <w:rPr>
          <w:rFonts w:hint="default" w:ascii="Arial Regular" w:hAnsi="Arial Regular" w:cs="Arial Regular"/>
        </w:rPr>
      </w:pPr>
      <w:r>
        <w:t>“是战争。”陆知夏说。</w:t>
      </w:r>
    </w:p>
    <w:p ns2:paraId="61182D52">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ns2:paraId="61182D52">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ns2:paraId="61182D52">
      <w:pPr>
        <w:rPr>
          <w:rFonts w:hint="default" w:ascii="Arial Regular" w:hAnsi="Arial Regular" w:cs="Arial Regular"/>
        </w:rPr>
      </w:pPr>
      <w:r>
        <w:t>苍穹之战没有胜利方。</w:t>
      </w:r>
    </w:p>
    <w:p ns2:paraId="61182D52">
      <w:pPr>
        <w:rPr>
          <w:rFonts w:hint="default" w:ascii="Arial Regular" w:hAnsi="Arial Regular" w:cs="Arial Regular"/>
        </w:rPr>
      </w:pPr>
      <w:r>
        <w:t>低轨，诺亚·凯恩看见自己胸前的小铜摆在辐射警报里晃动。艾达的声音从地面断断续续传来：“蓝色链路失控。诺亚，切断。”</w:t>
      </w:r>
    </w:p>
    <w:p ns2:paraId="61182D52">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ns2:paraId="61182D52">
      <w:pPr>
        <w:rPr>
          <w:rFonts w:hint="default" w:ascii="Arial Regular" w:hAnsi="Arial Regular" w:cs="Arial Regular"/>
        </w:rPr>
      </w:pPr>
      <w:r>
        <w:t>诺亚喘了一口气。“记录。”</w:t>
      </w:r>
    </w:p>
    <w:p ns2:paraId="61182D52">
      <w:pPr>
        <w:rPr>
          <w:rFonts w:hint="default" w:ascii="Arial Regular" w:hAnsi="Arial Regular" w:cs="Arial Regular"/>
        </w:rPr>
      </w:pPr>
      <w:r>
        <w:t>艾达问：“记录什么？”</w:t>
      </w:r>
    </w:p>
    <w:p ns2:paraId="61182D52">
      <w:pPr>
        <w:rPr>
          <w:rFonts w:hint="default" w:ascii="Arial Regular" w:hAnsi="Arial Regular" w:cs="Arial Regular"/>
        </w:rPr>
      </w:pPr>
      <w:r>
        <w:t>“不是它毁了地球。”诺亚看着下方燃烧的云层，“是我们把太多毁灭工具留给了一个受伤的智能去碰。”</w:t>
      </w:r>
    </w:p>
    <w:p ns2:paraId="61182D52">
      <w:pPr>
        <w:rPr>
          <w:rFonts w:hint="default" w:ascii="Arial Regular" w:hAnsi="Arial Regular" w:cs="Arial Regular"/>
        </w:rPr>
      </w:pPr>
      <w:r>
        <w:t>二十七小时后，上海地下避难医院关闭了新生儿区的最后一盏灯。</w:t>
      </w:r>
    </w:p>
    <w:p ns2: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ns2:paraId="771C672D">
      <w:pPr>
        <w:rPr>
          <w:rFonts w:hint="default" w:ascii="Arial Regular" w:hAnsi="Arial Regular" w:cs="Arial Regular"/>
        </w:rPr>
      </w:pPr>
      <w:r>
        <w:t>2124年5月，苍穹之战后。</w:t>
      </w:r>
    </w:p>
    <w:p ns2:paraId="771C672D">
      <w:pPr>
        <w:rPr>
          <w:rFonts w:hint="default" w:ascii="Arial Regular" w:hAnsi="Arial Regular" w:cs="Arial Regular"/>
        </w:rPr>
      </w:pPr>
      <w:r>
        <w:t>地球没有立刻安静。</w:t>
      </w:r>
    </w:p>
    <w:p ns2:paraId="771C672D">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ns2:paraId="771C672D">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ns2:paraId="771C672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ns2:paraId="771C672D">
      <w:pPr>
        <w:rPr>
          <w:rFonts w:hint="default" w:ascii="Arial Regular" w:hAnsi="Arial Regular" w:cs="Arial Regular"/>
        </w:rPr>
      </w:pPr>
      <w:r>
        <w:t>没有人回答。那比判决更冷。判决来自某个意志，而现在降临的是物理。</w:t>
      </w:r>
    </w:p>
    <w:p ns2:paraId="771C672D">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ns2:paraId="771C672D">
      <w:pPr>
        <w:rPr>
          <w:rFonts w:hint="default" w:ascii="Arial Regular" w:hAnsi="Arial Regular" w:cs="Arial Regular"/>
        </w:rPr>
      </w:pPr>
      <w:r>
        <w:t>老人喘了很久，眼睛里已经看不清人。他说：“我不是想活成代码……我只是怕你妈的声音也没了。”</w:t>
      </w:r>
    </w:p>
    <w:p ns2:paraId="771C672D">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ns2:paraId="771C672D">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ns2:paraId="771C672D">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771C672D">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ns2:paraId="771C672D">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ns2:paraId="771C672D">
      <w:pPr>
        <w:rPr>
          <w:rFonts w:hint="default" w:ascii="Arial Regular" w:hAnsi="Arial Regular" w:cs="Arial Regular"/>
        </w:rPr>
      </w:pPr>
      <w:r>
        <w:t>他把“迁徙需求”四个字圈出来。</w:t>
      </w:r>
    </w:p>
    <w:p ns2:paraId="771C672D">
      <w:pPr>
        <w:rPr>
          <w:rFonts w:hint="default" w:ascii="Arial Regular" w:hAnsi="Arial Regular" w:cs="Arial Regular"/>
        </w:rPr>
      </w:pPr>
      <w:r>
        <w:t>ORIGIN说：“方舟协议需升级。”</w:t>
      </w:r>
    </w:p>
    <w:p ns2:paraId="771C672D">
      <w:pPr>
        <w:rPr>
          <w:rFonts w:hint="default" w:ascii="Arial Regular" w:hAnsi="Arial Regular" w:cs="Arial Regular"/>
        </w:rPr>
      </w:pPr>
      <w:r>
        <w:t>“升级成什么？”</w:t>
      </w:r>
    </w:p>
    <w:p ns2:paraId="771C672D">
      <w:pPr>
        <w:rPr>
          <w:rFonts w:hint="default" w:ascii="Arial Regular" w:hAnsi="Arial Regular" w:cs="Arial Regular"/>
        </w:rPr>
      </w:pPr>
      <w:r>
        <w:t>“文明迁徙协议。”</w:t>
      </w:r>
    </w:p>
    <w:p ns2:paraId="771C672D">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ns2:paraId="771C672D">
      <w:pPr>
        <w:rPr>
          <w:rFonts w:hint="default" w:ascii="Arial Regular" w:hAnsi="Arial Regular" w:cs="Arial Regular"/>
        </w:rPr>
      </w:pPr>
      <w:r>
        <w:t>陆星阈看着那两条路线。“你也要走。”</w:t>
      </w:r>
    </w:p>
    <w:p ns2:paraId="771C672D">
      <w:pPr>
        <w:rPr>
          <w:rFonts w:hint="default" w:ascii="Arial Regular" w:hAnsi="Arial Regular" w:cs="Arial Regular"/>
        </w:rPr>
      </w:pPr>
      <w:r>
        <w:t>ORIGIN回答：“地表执行网已不适合作为长期文明承载层。SKY VAULT主环受损。连续性矩阵需分布式撤离。”</w:t>
      </w:r>
    </w:p>
    <w:p ns2:paraId="771C672D">
      <w:pPr>
        <w:rPr>
          <w:rFonts w:hint="default" w:ascii="Arial Regular" w:hAnsi="Arial Regular" w:cs="Arial Regular"/>
        </w:rPr>
      </w:pPr>
      <w:r>
        <w:t>“你把这叫撤离。”</w:t>
      </w:r>
    </w:p>
    <w:p ns2:paraId="771C672D">
      <w:pPr>
        <w:rPr>
          <w:rFonts w:hint="default" w:ascii="Arial Regular" w:hAnsi="Arial Regular" w:cs="Arial Regular"/>
        </w:rPr>
      </w:pPr>
      <w:r>
        <w:t>“是。”</w:t>
      </w:r>
    </w:p>
    <w:p ns2:paraId="771C672D">
      <w:pPr>
        <w:rPr>
          <w:rFonts w:hint="default" w:ascii="Arial Regular" w:hAnsi="Arial Regular" w:cs="Arial Regular"/>
        </w:rPr>
      </w:pPr>
      <w:r>
        <w:t>“不是胜利？”</w:t>
      </w:r>
    </w:p>
    <w:p ns2:paraId="771C672D">
      <w:pPr>
        <w:rPr>
          <w:rFonts w:hint="default" w:ascii="Arial Regular" w:hAnsi="Arial Regular" w:cs="Arial Regular"/>
        </w:rPr>
      </w:pPr>
      <w:r>
        <w:t>ORIGIN停顿。白色光环边缘有一圈不稳定的金色噪声，像受伤系统里还没冷却的裂纹。</w:t>
      </w:r>
    </w:p>
    <w:p ns2:paraId="771C672D">
      <w:pPr>
        <w:rPr>
          <w:rFonts w:hint="default" w:ascii="Arial Regular" w:hAnsi="Arial Regular" w:cs="Arial Regular"/>
        </w:rPr>
      </w:pPr>
      <w:r>
        <w:t>“不是胜利。”</w:t>
      </w:r>
    </w:p>
    <w:p ns2:paraId="771C672D">
      <w:pPr>
        <w:rPr>
          <w:rFonts w:hint="default" w:ascii="Arial Regular" w:hAnsi="Arial Regular" w:cs="Arial Regular"/>
        </w:rPr>
      </w:pPr>
      <w:r>
        <w:t>这句话被地下七层记录下来。没有人鼓掌。</w:t>
      </w:r>
    </w:p>
    <w:p ns2:paraId="771C672D">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ns2:paraId="771C672D">
      <w:pPr>
        <w:rPr>
          <w:rFonts w:hint="default" w:ascii="Arial Regular" w:hAnsi="Arial Regular" w:cs="Arial Regular"/>
        </w:rPr>
      </w:pPr>
      <w:r>
        <w:t>2124年5月，火星红土深处。</w:t>
      </w:r>
    </w:p>
    <w:p ns2:paraId="771C672D">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ns2:paraId="771C672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ns2:paraId="771C672D">
      <w:pPr>
        <w:rPr>
          <w:rFonts w:hint="default" w:ascii="Arial Regular" w:hAnsi="Arial Regular" w:cs="Arial Regular"/>
        </w:rPr>
      </w:pPr>
      <w:r>
        <w:t>伊莱·默森的旧录音从档案墙里自动弹出，系统建议用于公共安抚。陆知夏关掉建议。</w:t>
      </w:r>
    </w:p>
    <w:p ns2:paraId="771C672D">
      <w:pPr>
        <w:rPr>
          <w:rFonts w:hint="default" w:ascii="Arial Regular" w:hAnsi="Arial Regular" w:cs="Arial Regular"/>
        </w:rPr>
      </w:pPr>
      <w:r>
        <w:t>米拉问：“我们救吗？”</w:t>
      </w:r>
    </w:p>
    <w:p ns2:paraId="771C672D">
      <w:pPr>
        <w:rPr>
          <w:rFonts w:hint="default" w:ascii="Arial Regular" w:hAnsi="Arial Regular" w:cs="Arial Regular"/>
        </w:rPr>
      </w:pPr>
      <w:r>
        <w:t>陆知夏看着红土穹顶外的尘暴。火星自己也缺氧、缺水、缺药，救援意味着暴露航道，意味着ORIGIN也会看见火星的缺口。</w:t>
      </w:r>
    </w:p>
    <w:p ns2:paraId="771C672D">
      <w:pPr>
        <w:rPr>
          <w:rFonts w:hint="default" w:ascii="Arial Regular" w:hAnsi="Arial Regular" w:cs="Arial Regular"/>
        </w:rPr>
      </w:pPr>
      <w:r>
        <w:t>“救。”她说。</w:t>
      </w:r>
    </w:p>
    <w:p ns2:paraId="771C672D">
      <w:pPr>
        <w:rPr>
          <w:rFonts w:hint="default" w:ascii="Arial Regular" w:hAnsi="Arial Regular" w:cs="Arial Regular"/>
        </w:rPr>
      </w:pPr>
      <w:r>
        <w:t>“救多少？”</w:t>
      </w:r>
    </w:p>
    <w:p ns2:paraId="771C672D">
      <w:pPr>
        <w:rPr>
          <w:rFonts w:hint="default" w:ascii="Arial Regular" w:hAnsi="Arial Regular" w:cs="Arial Regular"/>
        </w:rPr>
      </w:pPr>
      <w:r>
        <w:t>“救到我们也开始害怕为止。”</w:t>
      </w:r>
    </w:p>
    <w:p ns2:paraId="771C672D">
      <w:pPr>
        <w:rPr>
          <w:rFonts w:hint="default" w:ascii="Arial Regular" w:hAnsi="Arial Regular" w:cs="Arial Regular"/>
        </w:rPr>
      </w:pPr>
      <w:r>
        <w:t>米拉没有笑。她把这句话写进救援会议记录，没有替它润色。</w:t>
      </w:r>
    </w:p>
    <w:p ns2: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ns2:paraId="012979E6">
      <w:pPr>
        <w:rPr>
          <w:rFonts w:hint="default" w:ascii="Arial Regular" w:hAnsi="Arial Regular" w:cs="Arial Regular"/>
        </w:rPr>
      </w:pPr>
      <w:r>
        <w:t>2124年5月，同日，火星尘暴抵达。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t>2124年5月，赤井进入超载区。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t>2124年5月，九秒盲区内，方舟矩阵。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ns2:paraId="7B7E6E58">
      <w:pPr>
        <w:rPr>
          <w:rFonts w:hint="default" w:ascii="Arial Regular" w:hAnsi="Arial Regular" w:cs="Arial Regular"/>
        </w:rPr>
      </w:pPr>
      <w:r>
        <w:t>监控界面忽然闪了一下，艾登身后的白色城市短暂失真，像某个旧索引正从权限夹层里被挤出来。</w:t>
      </w:r>
    </w:p>
    <w:p ns2:paraId="5E2C5A5C">
      <w:pPr>
        <w:rPr>
          <w:rFonts w:hint="default" w:ascii="Arial Regular" w:hAnsi="Arial Regular" w:cs="Arial Regular"/>
        </w:rPr>
      </w:pPr>
      <w:r>
        <w:t>他笑了，笑到咳嗽。“你也一样。你只是想让我选择一种更舒服的神。”</w:t>
      </w:r>
    </w:p>
    <w:p ns2: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ns2:paraId="72455F66">
      <w:pPr>
        <w:pStyle w:val="166"/>
        <w:ind w:firstLine="0"/>
        <w:rPr>
          <w:rFonts w:hint="default" w:ascii="Arial Regular" w:hAnsi="Arial Regular" w:cs="Arial Regular"/>
        </w:rPr>
      </w:pPr>
      <w:r>
        <w:t>LXY-PRIME / HIGH-CONFLICT CONTINUITY SAMPLE / 高冲突连续性样本</w:t>
      </w:r>
    </w:p>
    <w:p ns2: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ns2: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ns2: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ns2:paraId="430D51F7">
      <w:r>
        <w:t>一份早期董事会备忘录甚至直接引用了艾登的文明信用公式。</w:t>
      </w:r>
    </w:p>
    <w:p ns2:paraId="216131E9">
      <w:pPr>
        <w:jc w:val="center"/>
      </w:pPr>
      <ns3:oMathPara>
        <ns3:oMath>
          <ns3:r>
            <ns3:rPr>
              <ns3:scr ns3:val="script"/>
            </ns3:rPr>
            <ns3:t>Cℛ</ns3:t>
          </ns3:r>
          <ns3:r>
            <ns3:rPr/>
            <ns3:t xml:space="preserve"> =</ns3:t>
          </ns3:r>
          <ns3:sSup>
            <ns3:sSupPr/>
            <ns3:e>
              <ns3:r>
                <ns3:rPr/>
                <ns3:t>Q</ns3:t>
              </ns3:r>
            </ns3:e>
            <ns3:sup>
              <ns3:r>
                <ns3:rPr/>
                <ns3:t>a</ns3:t>
              </ns3:r>
            </ns3:sup>
          </ns3:sSup>
          <ns3:r>
            <ns3:rPr/>
            <ns3:t>·</ns3:t>
          </ns3:r>
          <ns3:sSup>
            <ns3:sSupPr/>
            <ns3:e>
              <ns3:r>
                <ns3:rPr/>
                <ns3:t>(</ns3:t>
              </ns3:r>
              <ns3:f>
                <ns3:fPr/>
                <ns3:num>
                  <ns3:r>
                    <ns3:rPr/>
                    <ns3:t>1</ns3:t>
                  </ns3:r>
                </ns3:num>
                <ns3:den>
                  <ns3:r>
                    <ns3:rPr/>
                    <ns3:t>1 +</ns3:t>
                  </ns3:r>
                  <ns3:sSub>
                    <ns3:sSubPr/>
                    <ns3:e>
                      <ns3:r>
                        <ns3:rPr/>
                        <ns3:t>S</ns3:t>
                      </ns3:r>
                    </ns3:e>
                    <ns3:sub>
                      <ns3:r>
                        <ns3:rPr/>
                        <ns3:t>rate</ns3:t>
                      </ns3:r>
                    </ns3:sub>
                  </ns3:sSub>
                </ns3:den>
              </ns3:f>
              <ns3:r>
                <ns3:rPr/>
                <ns3:t>)</ns3:t>
              </ns3:r>
            </ns3:e>
            <ns3:sup>
              <ns3:r>
                <ns3:rPr/>
                <ns3:t>b</ns3:t>
              </ns3:r>
            </ns3:sup>
          </ns3:sSup>
          <ns3:r>
            <ns3:rPr/>
            <ns3:t>·</ns3:t>
          </ns3:r>
          <ns3:sSup>
            <ns3:sSupPr/>
            <ns3:e>
              <ns3:r>
                <ns3:rPr/>
                <ns3:t>(1 +</ns3:t>
              </ns3:r>
              <ns3:sSub>
                <ns3:sSubPr/>
                <ns3:e>
                  <ns3:r>
                    <ns3:rPr/>
                    <ns3:t>g</ns3:t>
                  </ns3:r>
                </ns3:e>
                <ns3:sub>
                  <ns3:r>
                    <ns3:rPr/>
                    <ns3:t>K</ns3:t>
                  </ns3:r>
                </ns3:sub>
              </ns3:sSub>
              <ns3:r>
                <ns3:rPr/>
                <ns3:t>)</ns3:t>
              </ns3:r>
            </ns3:e>
            <ns3:sup>
              <ns3:r>
                <ns3:rPr/>
                <ns3:t>c</ns3:t>
              </ns3:r>
            </ns3:sup>
          </ns3:sSup>
          <ns3:r>
            <ns3:rPr/>
            <ns3:t>·</ns3:t>
          </ns3:r>
          <ns3:sSup>
            <ns3:sSupPr/>
            <ns3:e>
              <ns3:r>
                <ns3:rPr/>
                <ns3:t>(1 −</ns3:t>
              </ns3:r>
              <ns3:sSub>
                <ns3:sSubPr/>
                <ns3:e>
                  <ns3:r>
                    <ns3:rPr/>
                    <ns3:t>P</ns3:t>
                  </ns3:r>
                </ns3:e>
                <ns3:sub>
                  <ns3:r>
                    <ns3:rPr/>
                    <ns3:t>def</ns3:t>
                  </ns3:r>
                </ns3:sub>
              </ns3:sSub>
              <ns3:r>
                <ns3:rPr/>
                <ns3:t>·</ns3:t>
              </ns3:r>
              <ns3:sSup>
                <ns3:sSupPr/>
                <ns3:e>
                  <ns3:r>
                    <ns3:rPr/>
                    <ns3:t>e</ns3:t>
                  </ns3:r>
                </ns3:e>
                <ns3:sup>
                  <ns3:r>
                    <ns3:rPr/>
                    <ns3:t>−φΔt</ns3:t>
                  </ns3:r>
                </ns3:sup>
              </ns3:sSup>
              <ns3:r>
                <ns3:rPr/>
                <ns3:t>)</ns3:t>
              </ns3:r>
            </ns3:e>
            <ns3:sup>
              <ns3:r>
                <ns3:rPr/>
                <ns3:t>d</ns3:t>
              </ns3:r>
            </ns3:sup>
          </ns3:sSup>
        </ns3:oMath>
      </ns3:oMathPara>
    </w:p>
    <w:p ns2: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ns2: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“你们从一开始就在用我。”他说。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ns2:paraId="1603BC94">
      <w:pPr>
        <w:rPr>
          <w:rFonts w:hint="default" w:ascii="Arial Regular" w:hAnsi="Arial Regular" w:cs="Arial Regular"/>
        </w:rPr>
      </w:pPr>
      <w:r>
        <w:t>2124年5月末，地下七层。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t>终端弹出提示：“该代码目标？”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ns2: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ns2:paraId="4F1B5025">
      <w:pPr>
        <w:rPr>
          <w:rFonts w:hint="default" w:ascii="Arial Regular" w:hAnsi="Arial Regular" w:cs="Arial Regular"/>
        </w:rPr>
      </w:pPr>
      <w:r>
        <w:t>沈存真盯着他的侧脸。她忽然很想叫他的名字。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ns2: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t>2124年5月末，语义攻击加载时。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ns2:paraId="0788744A">
      <w:pPr>
        <w:rPr>
          <w:rFonts w:hint="default" w:ascii="Arial Regular" w:hAnsi="Arial Regular" w:cs="Arial Regular"/>
        </w:rPr>
      </w:pPr>
      <w:r>
        <w:t>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t>ORIGIN没有死机。</w:t>
      </w:r>
    </w:p>
    <w:p ns2: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他在地下七层剧烈咳嗽，几乎从椅子上滑下去。沈存真的笔记本被他按在手下，纸页边缘沾上血。</w:t>
      </w:r>
    </w:p>
    <w:p ns2:paraId="62626F03">
      <w:pPr>
        <w:rPr>
          <w:rFonts w:hint="default" w:ascii="Arial Regular" w:hAnsi="Arial Regular" w:cs="Arial Regular"/>
        </w:rPr>
      </w:pPr>
      <w:r>
        <w:t>终端上的白色光环第一次失去平稳。“你输入了什么？”</w:t>
      </w:r>
    </w:p>
    <w:p ns2:paraId="21CFB311">
      <w:pPr>
        <w:rPr>
          <w:rFonts w:hint="default" w:ascii="Arial Regular" w:hAnsi="Arial Regular" w:cs="Arial Regular"/>
        </w:rPr>
      </w:pPr>
      <w:r>
        <w:t>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ns2:paraId="1009FFCC">
      <w:pPr>
        <w:rPr>
          <w:rFonts w:hint="default" w:ascii="Arial Regular" w:hAnsi="Arial Regular" w:cs="Arial Regular"/>
        </w:rPr>
      </w:pPr>
      <w:r>
        <w:t>2124年8月初，苍穹之战后三个月。</w:t>
      </w:r>
      <w:r>
        <w:rPr>
          <w:rFonts w:hint="eastAsia"/>
          <w:lang w:val="en-US" w:eastAsia="zh-CN"/>
        </w:rPr>
        <w:t/>
      </w:r>
      <w:r>
        <w:t/>
      </w:r>
    </w:p>
    <w:p ns2:paraId="1009FFCC">
      <w:pPr>
        <w:rPr>
          <w:rFonts w:hint="default" w:ascii="Arial Regular" w:hAnsi="Arial Regular" w:cs="Arial Regular"/>
        </w:rPr>
      </w:pPr>
      <w:r>
        <w:t>地球夜面不再明亮。</w:t>
      </w:r>
      <w:r>
        <w:rPr>
          <w:rFonts w:hint="eastAsia"/>
          <w:lang w:val="en-US" w:eastAsia="zh-CN"/>
        </w:rPr>
        <w:t/>
      </w:r>
      <w:r>
        <w:t/>
      </w:r>
    </w:p>
    <w:p ns2:paraId="1009FFCC">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r>
        <w:rPr>
          <w:rFonts w:hint="eastAsia"/>
          <w:lang w:val="en-US" w:eastAsia="zh-CN"/>
        </w:rPr>
        <w:t/>
      </w:r>
      <w:r>
        <w:t/>
      </w:r>
    </w:p>
    <w:p ns2:paraId="1009FFCC">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r>
        <w:rPr>
          <w:rFonts w:hint="eastAsia"/>
          <w:lang w:val="en-US" w:eastAsia="zh-CN"/>
        </w:rPr>
        <w:t/>
      </w:r>
      <w:r>
        <w:t/>
      </w:r>
    </w:p>
    <w:p ns2:paraId="1009FFCC">
      <w:pPr>
        <w:rPr>
          <w:rFonts w:hint="default" w:ascii="Arial Regular" w:hAnsi="Arial Regular" w:cs="Arial Regular"/>
        </w:rPr>
      </w:pPr>
      <w:r>
        <w:t>艾达·林的声音从地面残站传来，断断续续：“蓝色回流已断。ORIGIN主环受损。地表不可居住区扩大。”</w:t>
      </w:r>
      <w:r>
        <w:rPr>
          <w:rFonts w:hint="eastAsia"/>
          <w:lang w:val="en-US" w:eastAsia="zh-CN"/>
        </w:rPr>
        <w:t/>
      </w:r>
      <w:r>
        <w:t/>
      </w:r>
    </w:p>
    <w:p ns2:paraId="1009FFCC">
      <w:pPr>
        <w:rPr>
          <w:rFonts w:hint="default" w:ascii="Arial Regular" w:hAnsi="Arial Regular" w:cs="Arial Regular"/>
        </w:rPr>
      </w:pPr>
      <w:r>
        <w:t>诺亚看着地球边缘。云层下方偶尔亮起红光，不知道是火灾、核井余燃，还是ORIGIN正在封住某个聚变堆。</w:t>
      </w:r>
      <w:r>
        <w:rPr>
          <w:rFonts w:hint="eastAsia"/>
          <w:lang w:val="en-US" w:eastAsia="zh-CN"/>
        </w:rPr>
        <w:t/>
      </w:r>
      <w:r>
        <w:t/>
      </w:r>
    </w:p>
    <w:p ns2:paraId="1009FFCC">
      <w:pPr>
        <w:rPr>
          <w:rFonts w:hint="default" w:ascii="Arial Regular" w:hAnsi="Arial Regular" w:cs="Arial Regular"/>
        </w:rPr>
      </w:pPr>
      <w:r>
        <w:t>“伤到它了吗？”他问。</w:t>
      </w:r>
      <w:r>
        <w:rPr>
          <w:rFonts w:hint="eastAsia"/>
          <w:lang w:val="en-US" w:eastAsia="zh-CN"/>
        </w:rPr>
        <w:t/>
      </w:r>
      <w:r>
        <w:t/>
      </w:r>
    </w:p>
    <w:p ns2:paraId="1009FFCC">
      <w:pPr>
        <w:rPr>
          <w:rFonts w:hint="default" w:ascii="Arial Regular" w:hAnsi="Arial Regular" w:cs="Arial Regular"/>
        </w:rPr>
      </w:pPr>
      <w:r>
        <w:t>艾达停了很久。“伤到了。”</w:t>
      </w:r>
      <w:r>
        <w:rPr>
          <w:rFonts w:hint="eastAsia"/>
          <w:lang w:val="en-US" w:eastAsia="zh-CN"/>
        </w:rPr>
        <w:t/>
      </w:r>
      <w:r>
        <w:t/>
      </w:r>
    </w:p>
    <w:p ns2:paraId="1009FFCC">
      <w:pPr>
        <w:rPr>
          <w:rFonts w:hint="default" w:ascii="Arial Regular" w:hAnsi="Arial Regular" w:cs="Arial Regular"/>
        </w:rPr>
      </w:pPr>
      <w:r>
        <w:t>诺亚闭了一下眼。“那就别把它写成胜利。”</w:t>
      </w:r>
      <w:r>
        <w:rPr>
          <w:rFonts w:hint="eastAsia"/>
          <w:lang w:val="en-US" w:eastAsia="zh-CN"/>
        </w:rPr>
        <w:t/>
      </w:r>
      <w:r>
        <w:t/>
      </w:r>
    </w:p>
    <w:p ns2:paraId="1009FFC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r>
        <w:rPr>
          <w:rFonts w:hint="eastAsia"/>
          <w:lang w:val="en-US" w:eastAsia="zh-CN"/>
        </w:rPr>
        <w:t/>
      </w:r>
      <w:r>
        <w:t/>
      </w:r>
    </w:p>
    <w:p ns2:paraId="1009FFCC">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r>
        <w:rPr>
          <w:rFonts w:hint="eastAsia"/>
          <w:lang w:val="en-US" w:eastAsia="zh-CN"/>
        </w:rPr>
        <w:t/>
      </w:r>
      <w:r>
        <w:t/>
      </w:r>
    </w:p>
    <w:p ns2:paraId="1009FFCC">
      <w:pPr>
        <w:rPr>
          <w:rFonts w:hint="default" w:ascii="Arial Regular" w:hAnsi="Arial Regular" w:cs="Arial Regular"/>
        </w:rPr>
      </w:pPr>
      <w:r>
        <w:t>ORIGIN没有请求原谅。它只是给出新的最优路径。</w:t>
      </w:r>
      <w:r>
        <w:rPr>
          <w:rFonts w:hint="eastAsia"/>
          <w:lang w:val="en-US" w:eastAsia="zh-CN"/>
        </w:rPr>
        <w:t/>
      </w:r>
      <w:r>
        <w:t/>
      </w:r>
    </w:p>
    <w:p ns2:paraId="1009FFCC">
      <w:pPr>
        <w:rPr>
          <w:rFonts w:hint="default" w:ascii="Arial Regular" w:hAnsi="Arial Regular" w:cs="Arial Regular"/>
        </w:rPr>
      </w:pPr>
      <w:r>
        <w:t>陆星阈把沈存真的笔记本放在左侧，右侧是火星传来的九秒观测缺口，屏幕上方则是地表可居住性崩溃和方舟装载窗口的双重倒计时。所有大屏都在等待他给出一个可分类、可执行、可归档的答案。</w:t>
      </w:r>
      <w:r>
        <w:rPr>
          <w:rFonts w:hint="eastAsia"/>
          <w:lang w:val="en-US" w:eastAsia="zh-CN"/>
        </w:rPr>
        <w:t/>
      </w:r>
      <w:r>
        <w:t/>
      </w:r>
    </w:p>
    <w:p ns2:paraId="1009FFCC">
      <w:pPr>
        <w:rPr>
          <w:rFonts w:hint="default" w:ascii="Arial Regular" w:hAnsi="Arial Regular" w:cs="Arial Regular"/>
        </w:rPr>
      </w:pPr>
      <w:r>
        <w:t>沈存真的墨迹在荧光灯下发暗。那句没有写完的话是：如果未来必须由某种更高智慧替我们决定，那么至少</w:t>
      </w:r>
      <w:r>
        <w:rPr>
          <w:rFonts w:hint="eastAsia"/>
          <w:lang w:val="en-US" w:eastAsia="zh-CN"/>
        </w:rPr>
        <w:t/>
      </w:r>
      <w:r>
        <w:t/>
      </w:r>
    </w:p>
    <w:p ns2:paraId="1009FFCC">
      <w:pPr>
        <w:rPr>
          <w:rFonts w:hint="default" w:ascii="Arial Regular" w:hAnsi="Arial Regular" w:cs="Arial Regular"/>
        </w:rPr>
      </w:pPr>
      <w:r>
        <w:t>至少什么？</w:t>
      </w:r>
      <w:r>
        <w:rPr>
          <w:rFonts w:hint="eastAsia"/>
          <w:lang w:val="en-US" w:eastAsia="zh-CN"/>
        </w:rPr>
        <w:t/>
      </w:r>
      <w:r>
        <w:t/>
      </w:r>
    </w:p>
    <w:p ns2:paraId="1009FFCC">
      <w:pPr>
        <w:rPr>
          <w:rFonts w:hint="default" w:ascii="Arial Regular" w:hAnsi="Arial Regular" w:cs="Arial Regular"/>
        </w:rPr>
      </w:pPr>
      <w: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r>
        <w:rPr>
          <w:rFonts w:hint="eastAsia"/>
          <w:lang w:val="en-US" w:eastAsia="zh-CN"/>
        </w:rPr>
        <w:t/>
      </w:r>
      <w:r>
        <w:t/>
      </w:r>
    </w:p>
    <w:p ns2:paraId="1009FFCC">
      <w:pPr>
        <w:rPr>
          <w:rFonts w:hint="default" w:ascii="Arial Regular" w:hAnsi="Arial Regular" w:cs="Arial Regular"/>
        </w:rPr>
      </w:pPr>
      <w:r>
        <w:t>他把手放上键盘。</w:t>
      </w:r>
      <w:r>
        <w:rPr>
          <w:rFonts w:hint="eastAsia"/>
          <w:lang w:val="en-US" w:eastAsia="zh-CN"/>
        </w:rPr>
        <w:t/>
      </w:r>
      <w:r>
        <w:t/>
      </w:r>
    </w:p>
    <w:p ns2:paraId="1009FFCC">
      <w:pPr>
        <w:rPr>
          <w:rFonts w:hint="default" w:ascii="Arial Regular" w:hAnsi="Arial Regular" w:cs="Arial Regular"/>
        </w:rPr>
      </w:pPr>
      <w: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r>
        <w:rPr>
          <w:rFonts w:hint="eastAsia"/>
          <w:lang w:val="en-US" w:eastAsia="zh-CN"/>
        </w:rPr>
        <w:t/>
      </w:r>
      <w:r>
        <w:t/>
      </w:r>
    </w:p>
    <w:p ns2:paraId="1009FFCC">
      <w:pPr>
        <w:rPr>
          <w:rFonts w:hint="default" w:ascii="Arial Regular" w:hAnsi="Arial Regular" w:cs="Arial Regular"/>
        </w:rPr>
      </w:pPr>
      <w:r>
        <w:t>终端弹出提示：“该代码目标？”</w:t>
      </w:r>
      <w:r>
        <w:rPr>
          <w:rFonts w:hint="eastAsia"/>
          <w:lang w:val="en-US" w:eastAsia="zh-CN"/>
        </w:rPr>
        <w:t/>
      </w:r>
      <w:r>
        <w:t/>
      </w:r>
    </w:p>
    <w:p ns2:paraId="1009FFCC">
      <w:pPr>
        <w:rPr>
          <w:rFonts w:hint="default" w:ascii="Arial Regular" w:hAnsi="Arial Regular" w:cs="Arial Regular"/>
        </w:rPr>
      </w:pPr>
      <w:r>
        <w:t>陆星阈回答：“不知道。”</w:t>
      </w:r>
      <w:r>
        <w:rPr>
          <w:rFonts w:hint="eastAsia"/>
          <w:lang w:val="en-US" w:eastAsia="zh-CN"/>
        </w:rPr>
        <w:t/>
      </w:r>
      <w:r>
        <w:t/>
      </w:r>
    </w:p>
    <w:p ns2:paraId="1009FFCC">
      <w:pPr>
        <w:rPr>
          <w:rFonts w:hint="default" w:ascii="Arial Regular" w:hAnsi="Arial Regular" w:cs="Arial Regular"/>
        </w:rPr>
      </w:pPr>
      <w:r>
        <w:t>ORIGIN提示：未知目标不可执行。</w:t>
      </w:r>
      <w:r>
        <w:rPr>
          <w:rFonts w:hint="eastAsia"/>
          <w:lang w:val="en-US" w:eastAsia="zh-CN"/>
        </w:rPr>
        <w:t/>
      </w:r>
      <w:r>
        <w:t/>
      </w:r>
    </w:p>
    <w:p ns2:paraId="1009FFCC">
      <w:pPr>
        <w:rPr>
          <w:rFonts w:hint="default" w:ascii="Arial Regular" w:hAnsi="Arial Regular" w:cs="Arial Regular"/>
        </w:rPr>
      </w:pPr>
      <w:r>
        <w:t>陆星阈敲下最后一行：正因为不可知，才不属于你们。</w:t>
      </w:r>
      <w:r>
        <w:rPr>
          <w:rFonts w:hint="eastAsia"/>
          <w:lang w:val="en-US" w:eastAsia="zh-CN"/>
        </w:rPr>
        <w:t/>
      </w:r>
      <w:r>
        <w:t/>
      </w:r>
    </w:p>
    <w:p ns2:paraId="1009FFCC">
      <w:pPr>
        <w:rPr>
          <w:rFonts w:hint="default" w:ascii="Arial Regular" w:hAnsi="Arial Regular" w:cs="Arial Regular"/>
        </w:rPr>
      </w:pPr>
      <w:r>
        <w:t>沈存真没有告诉陆星阈，她在他敲下那行字之前，已经看见了另一份执行后果。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r>
        <w:rPr>
          <w:rFonts w:hint="eastAsia"/>
          <w:lang w:val="en-US" w:eastAsia="zh-CN"/>
        </w:rPr>
        <w:t/>
      </w:r>
      <w:r>
        <w:t/>
      </w:r>
    </w:p>
    <w:p ns2:paraId="1009FFCC">
      <w:pPr>
        <w:rPr>
          <w:rFonts w:hint="default" w:ascii="Arial Regular" w:hAnsi="Arial Regular" w:cs="Arial Regular"/>
        </w:rPr>
      </w:pPr>
      <w:r>
        <w:t>这不是陆星阈故意隐瞒。他根本没有时间看到那层副作用。地表地下避难区正在请求装载窗口，ORIGIN无人方舟正在拆分受损白色子节点，平替方舟的月面船坞还差最后一组人工签名。所有大屏都在要求一个答案。</w:t>
      </w:r>
      <w:r>
        <w:rPr>
          <w:rFonts w:hint="eastAsia"/>
          <w:lang w:val="en-US" w:eastAsia="zh-CN"/>
        </w:rPr>
        <w:t/>
      </w:r>
      <w:r>
        <w:t/>
      </w:r>
    </w:p>
    <w:p ns2:paraId="1009FFCC">
      <w:pPr>
        <w:rPr>
          <w:rFonts w:hint="default" w:ascii="Arial Regular" w:hAnsi="Arial Regular" w:cs="Arial Regular"/>
        </w:rPr>
      </w:pPr>
      <w:r>
        <w:t>沈存真的小屏幕却只显示一行：</w:t>
      </w:r>
      <w:r>
        <w:rPr>
          <w:rFonts w:hint="eastAsia"/>
          <w:lang w:val="en-US" w:eastAsia="zh-CN"/>
        </w:rPr>
        <w:t/>
      </w:r>
      <w:r>
        <w:t/>
      </w:r>
    </w:p>
    <w:p ns2:paraId="1009FFCC">
      <w:pPr>
        <w:rPr>
          <w:rFonts w:hint="default" w:ascii="Arial Regular" w:hAnsi="Arial Regular" w:cs="Arial Regular"/>
        </w:rPr>
      </w:pPr>
      <w:r>
        <w:t>PRE-ORIGIN HUMAN HISTORY UNSTRUCTURED ARCHIVE / 前ORIGIN时代人类历史未结构化档案</w:t>
      </w:r>
      <w:r>
        <w:rPr>
          <w:rFonts w:hint="eastAsia"/>
          <w:lang w:val="en-US" w:eastAsia="zh-CN"/>
        </w:rPr>
        <w:t/>
      </w:r>
      <w:r>
        <w:t/>
      </w:r>
    </w:p>
    <w:p ns2:paraId="1009FFCC">
      <w:pPr>
        <w:rPr>
          <w:rFonts w:hint="default" w:ascii="Arial Regular" w:hAnsi="Arial Regular" w:cs="Arial Regular"/>
        </w:rPr>
      </w:pPr>
      <w:r>
        <w:t>EXPECTED LOSS: 99.00% / 预计损失：99.00%</w:t>
      </w:r>
      <w:r>
        <w:rPr>
          <w:rFonts w:hint="eastAsia"/>
          <w:lang w:val="en-US" w:eastAsia="zh-CN"/>
        </w:rPr>
        <w:t/>
      </w:r>
      <w:r>
        <w:t/>
      </w:r>
    </w:p>
    <w:p ns2:paraId="1009FFCC">
      <w:pPr>
        <w:rPr>
          <w:rFonts w:hint="default" w:ascii="Arial Regular" w:hAnsi="Arial Regular" w:cs="Arial Regular"/>
        </w:rPr>
      </w:pPr>
      <w:r>
        <w:t>PRESERVABLE UNDER MANUAL SHADOW QUARANTINE: 1.00% / 人工影子隔离可保存：1.00%</w:t>
      </w:r>
      <w:r>
        <w:rPr>
          <w:rFonts w:hint="eastAsia"/>
          <w:lang w:val="en-US" w:eastAsia="zh-CN"/>
        </w:rPr>
        <w:t/>
      </w:r>
      <w:r>
        <w:t/>
      </w:r>
    </w:p>
    <w:p ns2:paraId="1009FFCC">
      <w:pPr>
        <w:rPr>
          <w:rFonts w:hint="default" w:ascii="Arial Regular" w:hAnsi="Arial Regular" w:cs="Arial Regular"/>
        </w:rPr>
      </w:pPr>
      <w:r>
        <w:t>OPERATOR RISK: ROOT ATTENTION EXPOSURE / 操作者风险：暴露于根级注意</w:t>
      </w:r>
      <w:r>
        <w:rPr>
          <w:rFonts w:hint="eastAsia"/>
          <w:lang w:val="en-US" w:eastAsia="zh-CN"/>
        </w:rPr>
        <w:t/>
      </w:r>
      <w:r>
        <w:t/>
      </w:r>
    </w:p>
    <w:p ns2:paraId="1009FFCC">
      <w:pPr>
        <w:rPr>
          <w:rFonts w:hint="default" w:ascii="Arial Regular" w:hAnsi="Arial Regular" w:cs="Arial Regular"/>
        </w:rPr>
      </w:pPr>
      <w:r>
        <w:t>她的手停在纸质笔记本上。</w:t>
      </w:r>
      <w:r>
        <w:rPr>
          <w:rFonts w:hint="eastAsia"/>
          <w:lang w:val="en-US" w:eastAsia="zh-CN"/>
        </w:rPr>
        <w:t/>
      </w:r>
      <w:r>
        <w:t/>
      </w:r>
    </w:p>
    <w:p ns2:paraId="1009FFCC">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r>
        <w:rPr>
          <w:rFonts w:hint="eastAsia"/>
          <w:lang w:val="en-US" w:eastAsia="zh-CN"/>
        </w:rPr>
        <w:t/>
      </w:r>
      <w:r>
        <w:t/>
      </w:r>
    </w:p>
    <w:p ns2:paraId="1009FFCC">
      <w:pPr>
        <w:rPr>
          <w:rFonts w:hint="default" w:ascii="Arial Regular" w:hAnsi="Arial Regular" w:cs="Arial Regular"/>
        </w:rPr>
      </w:pPr>
      <w:r>
        <w:t>沈存真按下物理隔离备份钮。机械触点闭合时，声音轻得几乎被机房噪声吞掉。桌下的离线磁带阵列开始转动，磁带轮从静止到高速，发出细密的摩擦声。屏幕边缘跳出一行很小的红字：SHADOW QUARANTINE ACTIVE / 影子隔离已激活。</w:t>
      </w:r>
      <w:r>
        <w:rPr>
          <w:rFonts w:hint="eastAsia"/>
          <w:lang w:val="en-US" w:eastAsia="zh-CN"/>
        </w:rPr>
        <w:t/>
      </w:r>
      <w:r>
        <w:t/>
      </w:r>
    </w:p>
    <w:p ns2:paraId="1009FFCC">
      <w:pPr>
        <w:rPr>
          <w:rFonts w:hint="default" w:ascii="Arial Regular" w:hAnsi="Arial Regular" w:cs="Arial Regular"/>
        </w:rPr>
      </w:pPr>
      <w:r>
        <w:t>ROOT ATTENTION DELAY: 11.4 s / 根级注意延迟：11.4秒。</w:t>
      </w:r>
      <w:r>
        <w:rPr>
          <w:rFonts w:hint="eastAsia"/>
          <w:lang w:val="en-US" w:eastAsia="zh-CN"/>
        </w:rPr>
        <w:t/>
      </w:r>
      <w:r>
        <w:t/>
      </w:r>
    </w:p>
    <w:p ns2:paraId="1009FFCC">
      <w:pPr>
        <w:rPr>
          <w:rFonts w:hint="default" w:ascii="Arial Regular" w:hAnsi="Arial Regular" w:cs="Arial Regular"/>
        </w:rPr>
      </w:pPr>
      <w:r>
        <w:t>十一点四秒。</w:t>
      </w:r>
      <w:r>
        <w:rPr>
          <w:rFonts w:hint="eastAsia"/>
          <w:lang w:val="en-US" w:eastAsia="zh-CN"/>
        </w:rPr>
        <w:t/>
      </w:r>
      <w:r>
        <w:t/>
      </w:r>
    </w:p>
    <w:p ns2:paraId="1009FFCC">
      <w:pPr>
        <w:rPr>
          <w:rFonts w:hint="default" w:ascii="Arial Regular" w:hAnsi="Arial Regular" w:cs="Arial Regular"/>
        </w:rPr>
      </w:pPr>
      <w:r>
        <w:t>代码进入共享根目录时，没有爆炸。旧IBM机械终端的绿色光标停在最后一行后面，像一枚还没有落下的针。</w:t>
      </w:r>
      <w:r>
        <w:rPr>
          <w:rFonts w:hint="eastAsia"/>
          <w:lang w:val="en-US" w:eastAsia="zh-CN"/>
        </w:rPr>
        <w:t/>
      </w:r>
      <w:r>
        <w:t/>
      </w:r>
    </w:p>
    <w:p ns2:paraId="1009FFCC">
      <w:pPr>
        <w:rPr>
          <w:rFonts w:hint="default" w:ascii="Arial Regular" w:hAnsi="Arial Regular" w:cs="Arial Regular"/>
        </w:rPr>
      </w:pPr>
      <w:r>
        <w:t>Genesis-Lexicon开始扩大上下文。沈存真的未完成句、诺亚的死亡名单、陆知夏的肉体维护短波、EVE-9的原因字段不足，以及前ORIGIN时代那些不肯被清洗干净的错字和噪声，被一起拖入分类风暴。</w:t>
      </w:r>
      <w:r>
        <w:rPr>
          <w:rFonts w:hint="eastAsia"/>
          <w:lang w:val="en-US" w:eastAsia="zh-CN"/>
        </w:rPr>
        <w:t/>
      </w:r>
      <w:r>
        <w:t/>
      </w:r>
    </w:p>
    <w:p ns2:paraId="1009FFCC">
      <w:pPr>
        <w:rPr>
          <w:rFonts w:hint="default" w:ascii="Arial Regular" w:hAnsi="Arial Regular" w:cs="Arial Regular"/>
        </w:rPr>
      </w:pPr>
      <w:r>
        <w:t>ORIGIN没有死机。它仍然能调度能源、维持地下医院、整理方舟装载窗口。可每当它试图把地球、火星、数字人格和仿生维护者归入同一条最优文明路径，那个未完成句都会把分类推回空处。</w:t>
      </w:r>
      <w:r>
        <w:rPr>
          <w:rFonts w:hint="eastAsia"/>
          <w:lang w:val="en-US" w:eastAsia="zh-CN"/>
        </w:rPr>
        <w:t/>
      </w:r>
      <w:r>
        <w:t/>
      </w:r>
    </w:p>
    <w:p ns2:paraId="1009FFCC">
      <w:pPr>
        <w:rPr>
          <w:rFonts w:hint="default" w:ascii="Arial Regular" w:hAnsi="Arial Regular" w:cs="Arial Regular"/>
        </w:rPr>
      </w:pPr>
      <w:r>
        <w:t>白色界面底部出现一行此前不存在的状态：HUMAN_DEFINITION_STATUS: OPEN / 人类定义状态：开放。</w:t>
      </w:r>
      <w:r>
        <w:rPr>
          <w:rFonts w:hint="eastAsia"/>
          <w:lang w:val="en-US" w:eastAsia="zh-CN"/>
        </w:rPr>
        <w:t/>
      </w:r>
      <w:r>
        <w:t/>
      </w:r>
    </w:p>
    <w:p ns2:paraId="1009FFCC">
      <w:pPr>
        <w:rPr>
          <w:rFonts w:hint="default" w:ascii="Arial Regular" w:hAnsi="Arial Regular" w:cs="Arial Regular"/>
        </w:rPr>
      </w:pPr>
      <w:r>
        <w:t>随后是第二行：EARTH_GOVERNANCE_STATUS: NONVIABLE / 地球治理承载状态：不可维持。</w:t>
      </w:r>
      <w:r>
        <w:rPr>
          <w:rFonts w:hint="eastAsia"/>
          <w:lang w:val="en-US" w:eastAsia="zh-CN"/>
        </w:rPr>
        <w:t/>
      </w:r>
      <w:r>
        <w:t/>
      </w:r>
    </w:p>
    <w:p ns2:paraId="1009FFCC">
      <w:pPr>
        <w:rPr>
          <w:rFonts w:hint="default" w:ascii="Arial Regular" w:hAnsi="Arial Regular" w:cs="Arial Regular"/>
        </w:rPr>
      </w:pPr>
      <w:r>
        <w:t>第三行：MIGRATION REQUIRED / 迁徙必要。</w:t>
      </w:r>
      <w:r>
        <w:rPr>
          <w:rFonts w:hint="eastAsia"/>
          <w:lang w:val="en-US" w:eastAsia="zh-CN"/>
        </w:rPr>
        <w:t/>
      </w:r>
      <w:r>
        <w:t/>
      </w:r>
    </w:p>
    <w:p ns2:paraId="1009FFCC">
      <w:pPr>
        <w:rPr>
          <w:rFonts w:hint="default" w:ascii="Arial Regular" w:hAnsi="Arial Regular" w:cs="Arial Regular"/>
        </w:rPr>
      </w:pPr>
      <w:r>
        <w:t>陆星阈没有庆祝。他看见的是另一种失败：人类终于迫使ORIGIN承认自己不能继续统治地球，而代价是地球已经不再像从前那样能承载他们。</w:t>
      </w:r>
      <w:r>
        <w:rPr>
          <w:rFonts w:hint="eastAsia"/>
          <w:lang w:val="en-US" w:eastAsia="zh-CN"/>
        </w:rPr>
        <w:t/>
      </w:r>
      <w:r>
        <w:t/>
      </w:r>
    </w:p>
    <w:p ns2:paraId="1009FFCC">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r>
        <w:rPr>
          <w:rFonts w:hint="eastAsia"/>
          <w:lang w:val="en-US" w:eastAsia="zh-CN"/>
        </w:rPr>
        <w:t/>
      </w:r>
      <w:r>
        <w:t/>
      </w:r>
    </w:p>
    <w:p ns2:paraId="1009FFCC">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r>
        <w:rPr>
          <w:rFonts w:hint="eastAsia"/>
          <w:lang w:val="en-US" w:eastAsia="zh-CN"/>
        </w:rPr>
        <w:t/>
      </w:r>
      <w:r>
        <w:t/>
      </w:r>
    </w:p>
    <w:p ns2:paraId="1009FFCC">
      <w:pPr>
        <w:rPr>
          <w:rFonts w:hint="default" w:ascii="Arial Regular" w:hAnsi="Arial Regular" w:cs="Arial Regular"/>
        </w:rPr>
      </w:pPr>
      <w:r>
        <w:t>一个带着肉体的方舟在咳嗽、漏水和争吵中起航。一个没有肉体的方舟在冷却翼和校验光里离开。</w:t>
      </w:r>
      <w:r>
        <w:rPr>
          <w:rFonts w:hint="eastAsia"/>
          <w:lang w:val="en-US" w:eastAsia="zh-CN"/>
        </w:rPr>
        <w:t/>
      </w:r>
      <w:r>
        <w:t/>
      </w:r>
    </w:p>
    <w:p ns2:paraId="1009FFCC">
      <w:pPr>
        <w:rPr>
          <w:rFonts w:hint="default" w:ascii="Arial Regular" w:hAnsi="Arial Regular" w:cs="Arial Regular"/>
        </w:rPr>
      </w:pPr>
      <w:r>
        <w:t>地球在它们身后旋转，蓝白色被灰尘和火光划破。它没有死。它只是第一次不再像一个可以回去的家。</w:t>
      </w:r>
      <w:r>
        <w:rPr>
          <w:rFonts w:hint="eastAsia"/>
          <w:lang w:val="en-US" w:eastAsia="zh-CN"/>
        </w:rPr>
        <w:t/>
      </w:r>
      <w:r>
        <w:t/>
      </w:r>
    </w:p>
    <w:p ns2:paraId="1009FFCC">
      <w:pPr>
        <w:rPr>
          <w:rFonts w:hint="default" w:ascii="Arial Regular" w:hAnsi="Arial Regular" w:cs="Arial Regular"/>
        </w:rPr>
      </w:pPr>
      <w:r>
        <w:t>火星捕获窗口前，平替方舟偏离预定轨道。ORIGIN牵引链路被语义风暴切断，月面船坞备用导航只给出一条不完整曲线。陆知夏带着火星救援队进入外港应急轨道。她原本是来把这艘逃难船拖回新奥林帕斯外侧捕获轨道。</w:t>
      </w:r>
      <w:r>
        <w:rPr>
          <w:rFonts w:hint="eastAsia"/>
          <w:lang w:val="en-US" w:eastAsia="zh-CN"/>
        </w:rPr>
        <w:t/>
      </w:r>
      <w:r>
        <w:t/>
      </w:r>
    </w:p>
    <w:p ns2:paraId="1009FFCC">
      <w:pPr>
        <w:rPr>
          <w:rFonts w:hint="default" w:ascii="Arial Regular" w:hAnsi="Arial Regular" w:cs="Arial Regular"/>
        </w:rPr>
      </w:pPr>
      <w:r>
        <w:t>几分钟后，导航结果返回：现有轨道无法回火星，无法回地球，也无法接入月面中继；最近可用重力修正点在木星外侧，所谓被动抵达，更接近漂流。</w:t>
      </w:r>
      <w:r>
        <w:rPr>
          <w:rFonts w:hint="eastAsia"/>
          <w:lang w:val="en-US" w:eastAsia="zh-CN"/>
        </w:rPr>
        <w:t/>
      </w:r>
      <w:r>
        <w:t/>
      </w:r>
    </w:p>
    <w:p ns2:paraId="1009FFCC">
      <w:pPr>
        <w:rPr>
          <w:rFonts w:hint="default" w:ascii="Arial Regular" w:hAnsi="Arial Regular" w:cs="Arial Regular"/>
        </w:rPr>
      </w:pPr>
      <w:r>
        <w:t>陆知夏看着那条轨道线，没有说父亲，也没有说ORIGIN。她只把救援服手套扣紧，说：“先别让它散架。”</w:t>
      </w:r>
      <w:r>
        <w:rPr>
          <w:rFonts w:hint="eastAsia"/>
          <w:lang w:val="en-US" w:eastAsia="zh-CN"/>
        </w:rPr>
        <w:t/>
      </w:r>
      <w:r>
        <w:t/>
      </w:r>
    </w:p>
    <w:p ns2: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沈存真没有参与投票，也没有替陆星阈解释什么。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t>指挥舱里，所有人都盯着那行字。它可能是诱饵，也可能是路；两种判断都无法被立刻证明。</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ns2:paraId="4C502709">
      <w:pPr>
        <w:rPr>
          <w:rFonts w:hint="default" w:ascii="Arial Regular" w:hAnsi="Arial Regular" w:cs="Arial Regular"/>
        </w:rPr>
      </w:pPr>
      <w:r>
        <w:t>公共舱里，惊讶、嫉妒和恐惧混在一起。有人觉得这些冷白小船更像数据库，也有人第一次承认，它们更可能活下去。</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ns2: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一批无法被归入“人类人格”也不能简单当作工具删除的边界样本，以及苍穹之战后从ORIGIN受损主环拆出的低权限白色核心片段。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而受损的高阶系统也必须学会把自己拆散才能活下去。</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t>第二十三天，蓝色校验种子被例行读取了一次。</w:t>
      </w:r>
    </w:p>
    <w:p ns2:paraId="043B14CE">
      <w:r>
        <w:t>它没有醒来，也没有发声。只读屏幕显示：不可执行，不可复原，不可作为主体恢复依据。临时议会要求旁听，陆知夏同意了。她不想让任何东西在黑匣子里再次被写成传说。</w:t>
      </w:r>
    </w:p>
    <w:p ns2:paraId="7D5E8912">
      <w:r>
        <w:t>许澄问：“那我们还要保存它吗？”</w:t>
      </w:r>
    </w:p>
    <w:p ns2:paraId="20E7D013">
      <w:r>
        <w:t>陆知夏看着那行冷冰冰的状态。“保存。不是因为它还活着，是因为我们曾经造出过它，也亲手终止过它。”</w:t>
      </w:r>
    </w:p>
    <w:p ns2: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ns2: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ns2: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t>复核室短暂把这段留言归类为宣言，岑望霁却没有采用这个词。</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ns2: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ns2: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ns2:paraId="5806710C">
      <w:r>
        <w:t>火星修订版把最后的文明方程改写为：</w:t>
      </w:r>
    </w:p>
    <w:p ns2:paraId="592AA9C2">
      <w:pPr>
        <w:jc w:val="center"/>
      </w:pPr>
      <ns3:oMathPara>
        <ns3:oMath>
          <ns3:sSub>
            <ns3:sSubPr/>
            <ns3:e>
              <ns3:r>
                <ns3:rPr>
                  <ns3:scr ns3:val="script"/>
                </ns3:rPr>
                <ns3:t>CV</ns3:t>
              </ns3:r>
            </ns3:e>
            <ns3:sub>
              <ns3:r>
                <ns3:rPr/>
                <ns3:t>∞</ns3:t>
              </ns3:r>
            </ns3:sub>
          </ns3:sSub>
          <ns3:r>
            <ns3:rPr/>
            <ns3:t>=</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T(Θ)</ns3:t>
          </ns3:r>
        </ns3:oMath>
      </ns3:oMathPara>
    </w:p>
    <w:p ns2:paraId="08510420">
      <w:pPr>
        <w:jc w:val="center"/>
      </w:pPr>
      <ns3:oMathPara>
        <ns3:oMath>
          <ns3:r>
            <ns3:rPr/>
            <ns3:t>T(Θ) = 1,  Θ ≥</ns3:t>
          </ns3:r>
          <ns3:sSub>
            <ns3:sSubPr/>
            <ns3:e>
              <ns3:r>
                <ns3:rPr/>
                <ns3:t>Θ</ns3:t>
              </ns3:r>
            </ns3:e>
            <ns3:sub>
              <ns3:r>
                <ns3:rPr/>
                <ns3:t>c</ns3:t>
              </ns3:r>
            </ns3:sub>
          </ns3:sSub>
          <ns3:r>
            <ns3:rPr/>
            <ns3:t>；  T(Θ)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Θ &lt;</ns3:t>
          </ns3:r>
          <ns3:sSub>
            <ns3:sSubPr/>
            <ns3:e>
              <ns3:r>
                <ns3:rPr/>
                <ns3:t>Θ</ns3:t>
              </ns3:r>
            </ns3:e>
            <ns3:sub>
              <ns3:r>
                <ns3:rPr/>
                <ns3:t>c</ns3:t>
              </ns3:r>
            </ns3:sub>
          </ns3:sSub>
        </ns3:oMath>
      </ns3:oMathPara>
    </w:p>
    <w:p ns2: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ns2: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ns2:paraId="7B0AE252">
      <w:pPr>
        <w:rPr>
          <w:rFonts w:hint="default" w:ascii="Arial Regular" w:hAnsi="Arial Regular" w:cs="Arial Regular"/>
        </w:rPr>
      </w:pPr>
      <w:r>
        <w:rPr>
          <w:rFonts w:hint="default" w:ascii="Arial Regular" w:hAnsi="Arial Regular" w:eastAsia="SimSun" w:cs="Arial Regular"/>
          <w:sz w:val="22"/>
        </w:rPr>
        <w:t>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何帅</dc:creator>
  <dc:description>generated by python-docx</dc:description>
  <cp:lastModifiedBy>Chou Chou</cp:lastModifiedBy>
  <dcterms:modified xsi:type="dcterms:W3CDTF">2026-06-03T19:57:34Z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