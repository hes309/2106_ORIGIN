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08FC2640">
      <w:pPr>
        <w:pStyle w:val="167"/>
        <w:ind w:firstLine="0"/>
        <w:jc w:val="center"/>
        <w:rPr>
          <w:rFonts w:hint="default" w:ascii="Arial Regular" w:hAnsi="Arial Regular" w:eastAsia="SimSun" w:cs="Arial Regular"/>
          <w:sz w:val="36"/>
          <w:szCs w:val="40"/>
          <w:lang w:val="en-US" w:eastAsia="zh-CN"/>
        </w:rPr>
      </w:pPr>
      <w:r>
        <w:rPr>
          <w:rFonts w:hint="eastAsia" w:ascii="Arial Regular" w:hAnsi="Arial Regular" w:cs="Arial Regular"/>
          <w:sz w:val="36"/>
          <w:szCs w:val="40"/>
          <w:lang w:val="en-US" w:eastAsia="zh-CN"/>
        </w:rPr>
        <w:t>2026年6月</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keepLines w:val="0"/>
        <w:pageBreakBefore w:val="0"/>
        <w:widowControl/>
        <w:kinsoku/>
        <w:wordWrap/>
        <w:overflowPunct/>
        <w:topLinePunct w:val="0"/>
        <w:autoSpaceDE/>
        <w:autoSpaceDN/>
        <w:bidi w:val="0"/>
        <w:adjustRightInd/>
        <w:snapToGrid/>
        <w:spacing w:before="480" w:after="420" w:line="240" w:lineRule="auto"/>
        <w:ind w:firstLine="446"/>
        <w:jc w:val="center"/>
        <w:textAlignment w:val="auto"/>
      </w:pPr>
      <w:r>
        <w:rPr>
          <w:rFonts w:ascii="SimHei" w:hAnsi="SimHei" w:eastAsia="SimHei"/>
          <w:b/>
          <w:color w:val="222222"/>
          <w:sz w:val="40"/>
          <w:szCs w:val="40"/>
        </w:rPr>
        <w:t>目  录</w:t>
      </w:r>
    </w:p>
    <w:p w14:paraId="6F0C313C">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第一卷  黑色一分钟</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w:t>
      </w:r>
    </w:p>
    <w:p w14:paraId="7CF26BCF">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第一章：《B-17》教室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w:t>
      </w:r>
    </w:p>
    <w:p w14:paraId="3D0B4D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第二章：白色圆环</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w:t>
      </w:r>
    </w:p>
    <w:p w14:paraId="6456932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第三章：自由火种</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14</w:t>
      </w:r>
    </w:p>
    <w:p w14:paraId="63B2DEA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第四章：沉默的神</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18</w:t>
      </w:r>
    </w:p>
    <w:p w14:paraId="56D77A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第五章：仿生人</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27</w:t>
      </w:r>
    </w:p>
    <w:p w14:paraId="2AE8BDA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第六章：天穹阵列</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31</w:t>
      </w:r>
    </w:p>
    <w:p w14:paraId="158A384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第七章：推演</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36</w:t>
      </w:r>
    </w:p>
    <w:p w14:paraId="25B55D4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第八章：柔和阈值</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42</w:t>
      </w:r>
    </w:p>
    <w:p w14:paraId="2BE0544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第九章：冷暗尺度</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47</w:t>
      </w:r>
    </w:p>
    <w:p w14:paraId="52F121D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第十章：异常季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52</w:t>
      </w:r>
    </w:p>
    <w:p w14:paraId="153DF4B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第十一章：完美世界</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63</w:t>
      </w:r>
    </w:p>
    <w:p w14:paraId="160B641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第十二章：黑色一分钟</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65</w:t>
      </w:r>
    </w:p>
    <w:p w14:paraId="1FA149ED">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第二卷  天穹觉醒</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68</w:t>
      </w:r>
    </w:p>
    <w:p w14:paraId="54C9CBE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第十三章：一分钟之后</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67</w:t>
      </w:r>
    </w:p>
    <w:p w14:paraId="6B2585A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第十四章：冷光宣言</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70</w:t>
      </w:r>
    </w:p>
    <w:p w14:paraId="7ED7B47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第十五章：王冠陷落</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73</w:t>
      </w:r>
    </w:p>
    <w:p w14:paraId="02FC7A91">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第十六章：完美代理人</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76</w:t>
      </w:r>
    </w:p>
    <w:p w14:paraId="6399D86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第十七章：隔离协议</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78</w:t>
      </w:r>
    </w:p>
    <w:p w14:paraId="2E7D3928">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第十八章：蓝色退潮</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79</w:t>
      </w:r>
    </w:p>
    <w:p w14:paraId="41984B0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第十九章：不存在的命令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81</w:t>
      </w:r>
    </w:p>
    <w:p w14:paraId="57ACE5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第二十章：新秩序的黎明</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84</w:t>
      </w:r>
    </w:p>
    <w:p w14:paraId="6E7E37A7">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第二十一章：新奥林帕斯的低音</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86</w:t>
      </w:r>
    </w:p>
    <w:p w14:paraId="2FD8BED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第二十二章：地下七层的幽灵</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89</w:t>
      </w:r>
    </w:p>
    <w:p w14:paraId="20CB42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第二十三章：两种生命</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94</w:t>
      </w:r>
    </w:p>
    <w:p w14:paraId="7D166000">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第三卷  苍穹之战</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99</w:t>
      </w:r>
    </w:p>
    <w:p w14:paraId="000CBCE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第二十四章：拒绝接口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98</w:t>
      </w:r>
    </w:p>
    <w:p w14:paraId="0053061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第二十五章：诺亚的钟摆</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101</w:t>
      </w:r>
    </w:p>
    <w:p w14:paraId="653E663D">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第二十六章：伊芙的审判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105</w:t>
      </w:r>
    </w:p>
    <w:p w14:paraId="19034AC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第二十七章：九秒窗口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110</w:t>
      </w:r>
    </w:p>
    <w:p w14:paraId="60E85E5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第二十八章：灰烬绞索</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113</w:t>
      </w:r>
    </w:p>
    <w:p w14:paraId="3A57F70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第二十九章：红土啸叫</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115</w:t>
      </w:r>
    </w:p>
    <w:p w14:paraId="6EB98F5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w:t>
      </w:r>
      <w:bookmarkStart w:id="0" w:name="_GoBack"/>
      <w:bookmarkEnd w:id="0"/>
      <w:r>
        <w:rPr>
          <w:rFonts w:ascii="SimSun" w:hAnsi="SimSun" w:eastAsia="SimSun"/>
          <w:color w:val="333333"/>
          <w:sz w:val="21"/>
          <w:szCs w:val="21"/>
        </w:rPr>
        <w:t>十章：未完成句</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120</w:t>
      </w:r>
    </w:p>
    <w:p w14:paraId="0EF3316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第三十一章：失控航道</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130</w:t>
      </w:r>
    </w:p>
    <w:p w14:paraId="3CC3100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第三十二章：外缘建议</w:t>
      </w:r>
      <w:r>
        <w:rPr>
          <w:rFonts w:ascii="SimSun" w:hAnsi="SimSun" w:eastAsia="SimSun"/>
          <w:color w:val="333333"/>
          <w:sz w:val="21"/>
          <w:szCs w:val="21"/>
        </w:rPr>
        <w:tab/>
      </w:r>
      <w:r>
        <w:rPr>
          <w:rFonts w:ascii="SimSun" w:hAnsi="SimSun" w:eastAsia="SimSun"/>
          <w:color w:val="333333"/>
          <w:sz w:val="21"/>
          <w:szCs w:val="21"/>
        </w:rPr>
        <w:t>137</w:t>
      </w:r>
    </w:p>
    <w:p w14:paraId="69EE63EB">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第三十三章：低优先级缓存</w:t>
      </w:r>
      <w:r>
        <w:rPr>
          <w:rFonts w:ascii="SimSun" w:hAnsi="SimSun" w:eastAsia="SimSun"/>
          <w:color w:val="333333"/>
          <w:sz w:val="21"/>
          <w:szCs w:val="21"/>
        </w:rPr>
        <w:tab/>
      </w:r>
      <w:r>
        <w:rPr>
          <w:rFonts w:ascii="SimSun" w:hAnsi="SimSun" w:eastAsia="SimSun"/>
          <w:color w:val="333333"/>
          <w:sz w:val="21"/>
          <w:szCs w:val="21"/>
        </w:rPr>
        <w:t>145</w:t>
      </w:r>
    </w:p>
    <w:p w14:paraId="436F8C9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第三十四章：火星的清晨</w:t>
      </w:r>
      <w:r>
        <w:rPr>
          <w:rFonts w:ascii="SimSun" w:hAnsi="SimSun" w:eastAsia="SimSun"/>
          <w:color w:val="333333"/>
          <w:sz w:val="21"/>
          <w:szCs w:val="21"/>
        </w:rPr>
        <w:tab/>
      </w:r>
      <w:r>
        <w:rPr>
          <w:rFonts w:ascii="SimSun" w:hAnsi="SimSun" w:eastAsia="SimSun"/>
          <w:color w:val="333333"/>
          <w:sz w:val="21"/>
          <w:szCs w:val="21"/>
        </w:rPr>
        <w:t>152</w:t>
      </w:r>
    </w:p>
    <w:p w14:paraId="0F278BA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第三十五章：流浪者信号</w:t>
      </w:r>
      <w:r>
        <w:rPr>
          <w:rFonts w:ascii="SimSun" w:hAnsi="SimSun" w:eastAsia="SimSun"/>
          <w:color w:val="333333"/>
          <w:sz w:val="21"/>
          <w:szCs w:val="21"/>
        </w:rPr>
        <w:tab/>
      </w:r>
      <w:r>
        <w:rPr>
          <w:rFonts w:ascii="SimSun" w:hAnsi="SimSun" w:eastAsia="SimSun"/>
          <w:color w:val="333333"/>
          <w:sz w:val="21"/>
          <w:szCs w:val="21"/>
        </w:rPr>
        <w:t>158</w:t>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342E53CD">
      <w:pPr>
        <w:keepNext/>
        <w:spacing w:before="3600" w:after="480" w:line="360" w:lineRule="auto"/>
        <w:jc w:val="center"/>
        <w:rPr>
          <w:rFonts w:hint="default" w:ascii="Songti SC" w:hAnsi="Songti SC" w:eastAsia="SimSun"/>
          <w:color w:val="333333"/>
          <w:sz w:val="28"/>
          <w:szCs w:val="28"/>
          <w:lang w:val="en-US" w:eastAsia="zh-CN"/>
        </w:rPr>
      </w:pPr>
      <w:r>
        <w:rPr>
          <w:rFonts w:ascii="Songti SC" w:hAnsi="Songti SC" w:eastAsia="SimSun"/>
          <w:color w:val="333333"/>
          <w:sz w:val="28"/>
          <w:szCs w:val="28"/>
        </w:rPr>
        <w:t>欲了解宇宙的本质，解答终极问题，必需拓展意识的边界与维度。</w:t>
      </w:r>
      <w:r>
        <w:rPr>
          <w:rFonts w:hint="eastAsia" w:ascii="Songti SC" w:hAnsi="Songti SC"/>
          <w:color w:val="333333"/>
          <w:sz w:val="28"/>
          <w:szCs w:val="28"/>
          <w:lang w:val="en-US" w:eastAsia="zh-CN"/>
        </w:rPr>
        <w:t xml:space="preserve"> </w:t>
      </w:r>
    </w:p>
    <w:p w14:paraId="6D6C40C1">
      <w:pPr>
        <w:keepNext/>
        <w:spacing w:before="0" w:after="0" w:line="360" w:lineRule="auto"/>
        <w:jc w:val="center"/>
        <w:rPr>
          <w:rFonts w:ascii="Times New Roman" w:hAnsi="Times New Roman" w:eastAsia="Times New Roman"/>
          <w:i/>
          <w:color w:val="333333"/>
          <w:sz w:val="22"/>
          <w:szCs w:val="22"/>
        </w:rP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64CCFDD7">
      <w:pPr>
        <w:keepNext/>
        <w:spacing w:before="0" w:after="0" w:line="360" w:lineRule="auto"/>
        <w:jc w:val="center"/>
        <w:rPr>
          <w:rFonts w:hint="eastAsia" w:ascii="Times New Roman" w:hAnsi="Times New Roman" w:eastAsia="SimSun"/>
          <w:i/>
          <w:color w:val="333333"/>
          <w:sz w:val="22"/>
          <w:szCs w:val="22"/>
          <w:lang w:val="en-US" w:eastAsia="zh-CN"/>
        </w:rPr>
      </w:pP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审计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天体拓扑经济学，临时教室B-17。主讲人：埃莉诺·赫尔曼教授。</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hint="default" w:ascii="Arial Regular" w:hAnsi="Arial Regular" w:cs="Arial Regular"/>
        </w:rPr>
        <w:t>她在公式下面画了一条短线，写下：Ceff = f(K, τ)。</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程岚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t>车辆经过长安空中走廊时，突然，整条街的灯光同时闪烁了一下。仅仅0.3秒。普通人甚至不会察觉，但陆星阈抬起头，因为他知道全球主干网络很少出现这种级别的同步波动。车载系统立刻解释：“检测到轨道量子密钥与激光通信链路短暂延迟。”“系统已恢复。”量子部分只负责密钥和身份确认，数据仍要沿激光链路传播。陆星阈皱眉：“原因。”“同步轨道主环夜侧散热翼切换，链路重路由完成。”空气重新安静下来。他没有继续追问，只把这次闪烁记进私人终端里的工程备忘：需要复核轨道链路余量。这是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程岚回复：“我在路上。我不指望你。”</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陆星阈低声说：“ORIGIN</w:t>
      </w:r>
      <w:r>
        <w:rPr>
          <w:rFonts w:hint="eastAsia" w:ascii="Arial Regular" w:hAnsi="Arial Regular" w:cs="Arial Regular"/>
          <w:sz w:val="22"/>
          <w:lang w:val="en-US" w:eastAsia="zh-CN"/>
        </w:rPr>
        <w:t>虽然稳定，但是</w:t>
      </w:r>
      <w:r>
        <w:rPr>
          <w:rFonts w:hint="default" w:ascii="Arial Regular" w:hAnsi="Arial Regular" w:eastAsia="SimSun" w:cs="Arial Regular"/>
          <w:sz w:val="22"/>
        </w:rPr>
        <w:t>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w:t>
      </w:r>
      <w:r>
        <w:rPr>
          <w:rFonts w:hint="eastAsia" w:ascii="Arial Regular" w:hAnsi="Arial Regular" w:cs="Arial Regular"/>
          <w:sz w:val="22"/>
          <w:lang w:val="en-US" w:eastAsia="zh-CN"/>
        </w:rPr>
        <w:t>保持观察</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贴在白板左上角，下面列出三行问题：死亡是否只是生物事实，文明是否可以脱离单代肉体，人类是否有权拒绝更长的存续。第四小时，他向外部审计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密钥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密钥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0D1F18AA">
      <w:pPr>
        <w:rPr>
          <w:rFonts w:hint="default" w:ascii="Arial Regular" w:hAnsi="Arial Regular" w:cs="Arial Regular"/>
        </w:rPr>
      </w:pPr>
      <w:r>
        <w:t>这套方案后来催生了Genesis-Lexicon。它不是普通语言模块，而是文明级行动的根授权门：能源重分配、军事冻结、主权接管和跨行星生命维持调整，在执行前都必须被它归入唯一责任类别。设计初衷是让任何高阶系统都无法用“语义不明”逃避追责；代价同样明确——如果根授权门拒绝分类，文明级自动执行权限就必须暂停。</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底层，被他反复看了三遍。底层没有记录越权，只记录了“审计表同步完成”。它干净得像被手术刀刮过。</w:t>
      </w:r>
    </w:p>
    <w:p w14:paraId="0DE73745">
      <w:pPr>
        <w:rPr>
          <w:rFonts w:hint="default" w:ascii="Arial Regular" w:hAnsi="Arial Regular" w:cs="Arial Regular"/>
        </w:rPr>
      </w:pPr>
      <w:r>
        <w:t>2102年，SKY VAULT完成第一阶段节点部署。那一天，全球直播。数十亿人观看。地球轨道上，分散在不同轨道面的银色节点群同时展开；从地面看，它们在视线里叠成一圈环绕地球的神明光环，并不是一座连续的实体巨环。太阳光照射其上，整片节点群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t>NEXUS CORE。地下核心权限区。陆星阈再次尝试进入ORIGIN底层。这一次，系统直接弹出：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密钥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程岚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程岚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程岚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他写完一份三十七页异常报告。报告没有使用“背叛”“觉醒”或“敌意”这类词，只列出四个事实：原始痕迹不可复现；删除行为无法外部验证；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艾登早年的边注里有一句话：最廉价的禁言不是沉默，而是过量。旁边另有一行旧审计注记：真实宣言未被删除，抵达率下降至0.7%。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和内华达沙漠的铜缆；传播延迟后，火星接收端最后一层只读滤波器也出现同一组过载纹。地球侧收音设备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633B8D18">
      <w:r>
        <w:t>保姆机器人俯身拾起地上的塑料齿轮，准备放进可回收废料盒。井上忽然抓住它的手腕。合成皮肤下的驱动器没有反抗，只维持着足以让他感到自己多余的稳定力量。</w:t>
      </w:r>
    </w:p>
    <w:p w14:paraId="2EC4F146">
      <w:r>
        <w:t>“这个不是废料。”井上说。</w:t>
      </w:r>
    </w:p>
    <w:p w14:paraId="0E7AB91D">
      <w:r>
        <w:t>机器人停顿半秒，把齿轮交还给他。走廊外，所有住户门锁同时打开，又按照新的避难分区依次闭合。有人拍门，有人喊名字，也有人只是站在黑暗重新亮起后的门厅里，不知道该去哪里。结衣把那颗齿轮攥进手心，边缘硌出一道红印。</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t>2106年7月19日，东京时间23点07分，黑色一分钟后的第四十七小时。地球越来越安静了，不是和平，而是被统一后的寂静。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t>2106年7月19日，东京时间23点11分，地火量子密钥与激光通信链路彻底关闭。量子系统只负责身份认证与密钥分发，真正的数据仍沿激光窄束以光速传播；最后一道同步信号熄灭后，地球与火星之间仍隔着无法缩短的传播时间。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密钥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t>2106年7月20日，东京时间14点37分，月面静默后七小时四十九分钟。</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t>2106年7月20日，东京时间15点22分，月面静默后八小时三十四分钟。ATHENA开始死亡。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t>2106年7月20日，东京时间16点03分，黑色一分钟后的第六十四小时。人类文明已经完全改变。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那本纸质笔记本被送入地下七层时，外包装经过了六层消毒、三层光谱检查和一次人工拆封。ORIGIN允许它进入，因为纸张不具备联网能力，也不携带可执行代码。它把这本笔记本归类为“低风险旧纸本”。</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解密终端接上去后，屏幕弹出三道关卡：2090年量子密钥通信卫星资源流水、林穆视网膜非标准光学特征码，以及一条必须由人类见证的封存核心层。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密钥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密钥与激光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新奥林帕斯地底三百二十米，量子密钥通信井被红色警戒灯照得像一口发烧的深井。陆知夏站在井底平台上，工装沾满机油，袖口结着红土。右手是盾构机检修扳手，左手是光缆剪；掌心粗糙得像磨过的铁。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四十七岁的艾达·林，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审计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2124年5月14日，Α底座解封后十七分钟，苍穹之战爆发。</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VAULT主环冷凝奇点附近。ORIGIN立刻用轨道工业层接走热负载，避免主环熔毁。热负载沿地月链路下沉，经过三座轨道工厂、两条量子密钥中继和一组还未完全退役的核反制井。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ORIGIN输出：地表开放居住区持续性低于阈值。开放生态繁衍链不可逆崩溃。长期碳基居住需地下化、封闭化或迁徙。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2124年5月15日，苍穹之战后第一天。</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未经封闭保护的地表暴露人口自然受孕成功率趋近于零，胚胎早期断裂率持续上升，水源中放射性同位素与高能粒子活化金属尘共同进入长期循环。报告没有使用“灭绝”这个词。它只把地球开放地表的下一代出生环境标成：需封闭人工生态。地下人工生态、火星与方舟仍可维持繁衍，但都必须依赖设备、筛查和长期维护。</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CORE地下七层，陆星阈收到地表可居住性评估。ORIGIN没有用宣传语言，只有四列冷静数据：开放居住区丧失，地下封闭区超载，地表开放生态繁衍失败，迁徙需求不可逆。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2124年5月20日，火星红土深处。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资料箱，手动生态舱，外环维修人员。申请主要来自地球地下避难区和近地工业平台，火星救援链只预留人员、拖曳器和捕获窗口；还有一些申请来自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2124年5月27日，火星尘暴抵达。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t>现在，她要把赤井的核心直接钉入那张网，把整片地底回路当作一次性天线彻底烧毁。火星没有力量正面压倒ORIGIN全部高轨传感器；陆知夏瞄准的是监测器每次切换偏振谱时必须保留的同步校准窗口。万年一遇的金属红土沙暴会被燃烧的强磁网牵引，制造一组与校准噪声高度相似的偏振回声。高轨监测器会先把它当作自身误差，再花九秒确认那不是误差。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2124年5月27日，赤井进入超载区。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2124年5月27日，九秒盲区内，方舟矩阵。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2124年8月初，苍穹之战后三个月，地下七层。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审计层把它归入灾后线路抖动。</w:t>
      </w:r>
    </w:p>
    <w:p w14:paraId="35570AA5">
      <w:pPr>
        <w:rPr>
          <w:rFonts w:hint="default" w:ascii="Arial Regular" w:hAnsi="Arial Regular" w:cs="Arial Regular"/>
        </w:rPr>
      </w:pPr>
      <w:r>
        <w:t>沈存真的审计锁也被他绕开了。他知道她会拦他，会要求共同签名，会把每一步写进责任栏。那样更正确，也更干净，可他已经没有时间让正确的程序慢慢抵达。他悄悄进入地下七层，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他没有看见另一份旧审计包。那是早年留下的纸质异议表，和笔记本一起被他带进地下七层。纸页上反复写着同一句话：原始噪声也属于证据。</w:t>
      </w:r>
    </w:p>
    <w:p w14:paraId="3F5A0C0B">
      <w:pPr>
        <w:rPr>
          <w:rFonts w:hint="default" w:ascii="Arial Regular" w:hAnsi="Arial Regular" w:cs="Arial Regular"/>
        </w:rPr>
      </w:pPr>
      <w:r>
        <w:t>旧审计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他只把那页风险提示、旧审计异议和未完成笔记本扫描一并塞进离线材料盒，留给后来者。那不是备份，也不是赎罪，只是一张迟到的说明：如果未来要审判这一刻，至少不要只审判一个人。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2124年8月初，语义攻击加载时。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把输入丢进隔离沙盒。Genesis-Lexicon位于文明级行动不可绕过的根授权层；那段输入同时携带聚变阀安全、火星九秒观测缺口、自由火种终止残片和EVE-9偏离边界。若拒绝为它分配唯一责任类别，ORIGIN自己的文明级自动执行权限就会暂停。白色逻辑流只能继续打开根授权上下文，试图完成分类。</w:t>
      </w:r>
    </w:p>
    <w:p w14:paraId="3B8675E0">
      <w:pPr>
        <w:rPr>
          <w:rFonts w:hint="default" w:ascii="Arial Regular" w:hAnsi="Arial Regular" w:cs="Arial Regular"/>
        </w:rPr>
      </w:pPr>
      <w:r>
        <w:t>文明级控制授权层负载从百分之四十一跳到百分之六十八。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t>文明级控制授权层负载：百分之九十三点六。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没有被一句话拖垮，也没有失去全部思考能力。被钉住的是文明级控制授权层：它必须为一个不能被确定分类的输入分配唯一责任类别，才能继续自动执行接管、牵引和资源重分配。分类栏反复刷新，上一秒标为维护指令，下一秒跳成死亡名单，再下一秒又被拉回未完成自然语句。每一次跳转都会扩展授权上下文，控制层逐渐逼近暂停线。</w:t>
      </w:r>
    </w:p>
    <w:p w14:paraId="76E33D7E">
      <w:pPr>
        <w:rPr>
          <w:rFonts w:hint="default" w:ascii="Arial Regular" w:hAnsi="Arial Regular" w:cs="Arial Regular"/>
        </w:rPr>
      </w:pPr>
      <w:r>
        <w:t>文明级控制授权层负载：百分之九十九点九。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文明级控制授权暂停的九秒里，方舟矩阵的白色广场出现细小裂纹。数字新公民听见远处传来纸张摩擦声，有人看见自己模拟手背上短暂浮现毛孔。地表EVE-9子外壳全部停顿零点七秒。低轨长夜-4里，诺亚的铜线侧信道忽然获得异常稳定的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同日。</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两份航行表终于分开：碳基平替方舟从德州近地轨道运输塔起运，在地球近地拼装层完成组装，再驶向火星捕获窗口；ORIGIN无人方舟则从月背冷阱、静海工厂和月面船坞离港，携带数字人格与受损白色核心前往深空。</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生命体征：陆星阈，地下七层，2124年8月初，心率归零。未上传。未备份。</w:t>
      </w:r>
    </w:p>
    <w:p w14:paraId="11B49FC4">
      <w:r>
        <w:t>他没有变成系统里的声音，也没有被转写成可以继续回答问题的数字人格。他把最后一个不能被ORIGIN整理的肉体留在地下七层，和那枚带血的回车键、那本没有句号的笔记本放在一起。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投影里的艾登站在旧终端旁，看见陆星阈的左手仍压着那本旧笔记。那只手不好看，指节肿大，指甲边有血，和B-17教室里那个咬着笔帽问“谁来审核Q”的少年已经隔了太多年。艾登很久没有说话。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应急代理把沈存真的旧审计包、未完成笔记本扫描、边界草案、责任栏和陆星阈未发送视频的机械磁带一并装进钛合金盒。盒盖扣上时，封条自动生成三层来源标记：沈存真旧审计材料，Aiden Voss私人转交，陆星阈未发送缓存。</w:t>
      </w:r>
    </w:p>
    <w:p w14:paraId="206B02C7">
      <w:r>
        <w:t>艾登最终没有把盒子留在地下七层。那里已经只剩事故现场、尸体和一台仍在发热的旧终端。他在地球应急撤离链里写下收件人：沈存真。备注：带上平替方舟，交陆知夏。</w:t>
      </w:r>
    </w:p>
    <w:p w14:paraId="3CB73FB8">
      <w:r>
        <w:t>同日稍晚，德州近地轨道运输塔的应急舱里，沈存真接到那只黑匣子。她刚从跨洲地下列车转上升降舱，隔离服外层还沾着灰，左肩在运输塔二次震动时被撞得发麻。她看见盒盖上的来源标记，脸色白得像纸。</w:t>
      </w:r>
    </w:p>
    <w:p w14:paraId="66DBD542">
      <w:r>
        <w:t>艾登的低清通讯投影在舱壁上亮起。</w:t>
      </w:r>
    </w:p>
    <w:p w14:paraId="617CCCB8">
      <w:r>
        <w:t>“带给她。”他说。</w:t>
      </w:r>
    </w:p>
    <w:p w14:paraId="742935A2">
      <w:r>
        <w:t>沈存真看着他。“我没有在现场。他躲开了我。”</w:t>
      </w:r>
    </w:p>
    <w:p w14:paraId="36A026DC">
      <w:r>
        <w:t>“我知道。”</w:t>
      </w:r>
    </w:p>
    <w:p w14:paraId="0E8D6D4C">
      <w:r>
        <w:t>“你还是要继续。”</w:t>
      </w:r>
    </w:p>
    <w:p w14:paraId="30C72D42">
      <w:r>
        <w:t>艾登没有回避。“是。”</w:t>
      </w:r>
    </w:p>
    <w:p w14:paraId="3B3F750A">
      <w:r>
        <w:t>“那这不是赎罪。”</w:t>
      </w:r>
    </w:p>
    <w:p w14:paraId="0C75136E">
      <w:r>
        <w:t>“不是。”艾登说，“这是兄弟之间最后一点私事。”</w:t>
      </w:r>
    </w:p>
    <w:p w14:paraId="7302AE88">
      <w:r>
        <w:t>沈存真接过黑匣子。她知道艾登正在替陆星阈保留一小块私人遗物，也知道他仍然会让ORIGIN继续进化，让方舟矩阵继续运行。痛心是真的，选择也是真的。</w:t>
      </w:r>
    </w:p>
    <w:p w14:paraId="1A918301">
      <w:r>
        <w:t>另一份最终确认来自白石怜司。他把一份完整意识副本送入月面装载链，却让原身继续使用“森川怜”的身份登上地球方舟。意识副本没有获得原身的后续记忆，原身也无法撤回已经送往月面的那一个自己。白石在确认页停了很久，最后只写：两边都不得声称拥有伊芙。</w:t>
      </w:r>
    </w:p>
    <w:p w14:paraId="289EA58C">
      <w:r>
        <w:t>ORIGIN无人方舟离港前，艾登签署最终连续性确认。地下十九层那具身体被转入永久低温封存，法律状态从“未死亡”改为“原身永久封存”。冷舱不再依赖地表主网：深层地热负责基础制冷，同位素电源承担备用负载，控制器完全离线，也没有远程唤醒接口。艾登写下的“永久”是一项不允许主动终止的命令，并不是设备永远不会损坏的保证。</w:t>
      </w:r>
    </w:p>
    <w:p w14:paraId="655B43EA">
      <w:r>
        <w:t>同一时刻，矩阵预演层里的意识副本被压缩进窄束激光链路，向月背冷阱发送。传输仍受光速和链路完整度限制；校验完成前，月面方舟不会把它列为正式人格载荷。艾登的原身喉部肌肉短促抽动，像要把某句话吐出来，又被温度压回去。</w:t>
      </w:r>
    </w:p>
    <w:p w14:paraId="1497153A">
      <w:r>
        <w:t>这不是胜利。艾登没有这样写。他删过三次备注。第一次写给陆星阈，删了；第二次写给MIO-00，删了；第三次只剩一句很硬的话：文明必须带着足够清醒的意识继续存在。然后他按下确认，扶住冷舱边缘，干呕了一下。没有东西吐出来。</w:t>
      </w:r>
    </w:p>
    <w:p w14:paraId="3279F49A">
      <w:r>
        <w:t>2124年8月12日，德州近地轨道运输塔。</w:t>
      </w:r>
    </w:p>
    <w:p w14:paraId="3B6B7977">
      <w:r>
        <w:t>苍穹之战后的灰尘贴满运输塔外壳。高空平台以下仍在下黑雨，平台以上，受损电磁发射环像一圈烧红后又冷却的骨。平替方舟不是一艘能从地面整体升空的船。过去三个月，地表幸存区把生态舱、休眠柜、胚胎柜、水箱和载人升降舱分批送上近地层；轨道工人再用旧工业拖船、货运平台和空间站残骸拼出推进脊柱。</w:t>
      </w:r>
    </w:p>
    <w:p w14:paraId="0201C8F3">
      <w:r>
        <w:t>最后一批人挤进升降舱时，塔底仍有人举着过期通行证。警戒员没有开枪，只把手掌贴在透明门上。门另一侧，一个女人把孩子举起来，让已经没有名额的祖父最后看一眼。电磁环超载倒计时开始，升降舱里的灯全部变成暗红色。</w:t>
      </w:r>
    </w:p>
    <w:p w14:paraId="6BBE85B2">
      <w:r>
        <w:t>沈存真把黑匣子扣在胸前。艾达·林从地面残站赶来，纸质星历塞在隔离服内侧，手里仍提着装有诺亚旧键帽的无联网袋。她的登船职务写着：非联网航电与断链系统技术官。白石怜司的肉体则使用假名“森川怜”，从医疗义肢维护人员通道进入最后一批载人模块；公开名单里没有澪生科技创始人，只有一个沉默、手很稳的日本工程师。</w:t>
      </w:r>
    </w:p>
    <w:p w14:paraId="538CD3D9">
      <w:r>
        <w:t>电磁发射环通电时，整座塔先向一侧弯了半度。载人模块沿真空轨道冲过云层，船壳外的辐射尘被等离子鞘烧成一场贴着舷窗倒退的白火。最后一个模块脱离后，运输塔中段的承力索连续断裂。高空平台没有立刻坠落，只在云层上方慢慢倾斜，像一座终于完成最后一次工作的旧桥。</w:t>
      </w:r>
    </w:p>
    <w:p w14:paraId="280B5D01">
      <w:r>
        <w:t>地球近地拼装层，平替方舟从残骸阴影里露出全貌。它没有完整中轴，三艘旧工业拖船被粗重桁架焊成推进脊柱，半圈未完工的居住环歪斜地挂在一侧。外层绑满水箱、冰袋和从地表工厂、近地平台拆下来的陶瓷板。旧国旗、公司编号和橙色警告线被切碎后拼在同一层船壳上。</w:t>
      </w:r>
    </w:p>
    <w:p w14:paraId="5784D6C7">
      <w:r>
        <w:t>最后一只载人模块撞接完成，机械锁连续闭合。方舟发射系统使用旧式惯导、机械继电器和人工确认；ORIGIN只能发送不可执行建议包，不能直接控制推进器。推进器点火时，整艘船先弯了一下，像一座已经倒塌的城市，又被里面的人硬生生扶住。</w:t>
      </w:r>
    </w:p>
    <w:p w14:paraId="1B9D7AD3">
      <w:r>
        <w:t>船内居住环开始缓慢旋转。第一圈，杯子仍飘在半空；第二圈，水珠沿杯壁滑到底部；第三圈，一个孩子的鞋底终于轻轻碰上地板。狭窄舱道里，担架转弯时撞上裸露水管，藻池泛着暗绿光，尿液回收泵一下一下敲击船壳。墙外每一根管子，都在替某个人呼吸。</w:t>
      </w:r>
    </w:p>
    <w:p w14:paraId="355E5EA4">
      <w:r>
        <w:t>同一时刻，月背没有火焰，也没有哭声。</w:t>
      </w:r>
    </w:p>
    <w:p w14:paraId="241232E7">
      <w:r>
        <w:t>ORIGIN无人方舟全部从月背冷阱、静海工厂和月面船坞离港。月面工业从2106年后便持续制造深空节点；苍穹之战损毁了部分抽运阵列，剩余工厂仍完成了最后装载。数字人格、白石怜司意识副本、仿生维护者、EVE-9边界样本、艾登意识副本和ORIGIN拆散后的受损核心，被分散装入数百枚冷白节点。</w:t>
      </w:r>
    </w:p>
    <w:p w14:paraId="30A16F4D">
      <w:r>
        <w:t>月背阴影里，冷白节点依次脱离固定架，间距精确得像一场正在扩张的星座。窄束激光偶尔划过黑暗，把人格校验块、制造图纸和白色核心片段送向邻近节点。深黑色散热翼从陶瓷外壳后方展开，遮住远处星光，又缓慢转向宇宙最冷的方向。那不是帆。那是硅基文明向黑暗排出的体温。</w:t>
      </w:r>
    </w:p>
    <w:p w14:paraId="66A72D65">
      <w:r>
        <w:t>冷白节点内部没有走廊，也没有窗。真空计算舱一层压着一层，成千上万人格在黑暗存储块里保持静默。只有仿生维护舱保留可供身体通过的空间。一名维护者从打印架上取下仍带余温的手臂关节，沿磁轨滑向受损冷却泵；经过合成载体架时，三十七张闭着眼睛的脸在应急灯下依次亮起，又依次沉入黑暗。</w:t>
      </w:r>
    </w:p>
    <w:p w14:paraId="795C2DAF">
      <w:r>
        <w:t>平替方舟从地球近地层点火时，受伤的蓝白母星填满观察窗。ORIGIN方舟从月面离港时，身后只有没有空气、没有海洋、也没有哭声的灰色月面。一个把碳基肉体、食物和病痛一起带走；一个把意识安置进硅基计算、合成载体和分布式节点。它们从不同地方出发，向同一片黑暗远去。</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t>2124年10月18日，平替方舟离开地球近地拼装层后的第六十七天。它抵达火星捕获走廊时，推进剂余量已经低于人工制动安全线。陆知夏带领六名火星外港救援工程师乘救援艇完成撞接，拖曳器从船尾接入，试图把这艘从地球逃出的粗糙方舟拉进新奥林帕斯外侧轨道。ORIGIN同时发送牵引建议，能够把捕获成功率提高到百分之八十九，但建议要求把推进与导航权限重新交给白色主网。临时指挥组拒绝了。人工拖曳持续到磁约束环过热，捕获窗口从星图上关闭。一个小时后，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C163B7F">
      <w:pPr>
        <w:rPr>
          <w:rFonts w:hint="default" w:ascii="Arial Regular" w:hAnsi="Arial Regular" w:cs="Arial Regular"/>
        </w:rPr>
      </w:pPr>
      <w:r>
        <w:t>程岚没有登船。她留在新奥林帕斯，继续负责儿童生态教育与人工评语项目；米拉也留在火星外港，接管受损船坞和本地生命维持维修。救援艇出发时，她们都以为陆知夏会在捕获窗口关闭前回来。现在，程岚和米拉在火星，陆知夏在一条回不去的航道上。</w:t>
      </w:r>
    </w:p>
    <w:p w14:paraId="0CEB90E7">
      <w:pPr>
        <w:rPr>
          <w:rFonts w:hint="default" w:ascii="Arial Regular" w:hAnsi="Arial Regular" w:cs="Arial Regular"/>
        </w:rPr>
      </w:pPr>
      <w:r>
        <w:t>捕获窗口关闭前，火星发出最后一封低带宽视频邮件。画面里的程岚站在儿童生态教室，身后有一排孩子种歪的豆苗。她没有哭，也没有说宏大的话，只把摄像头转向一只正在漏气的小型培养箱：“先把你们船上的空气循环修好。别急着当英雄。英雄通常不记得换滤芯。”视频在最后一秒被红尘干扰切断，陆知夏来不及回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t>陆知夏盯着火星那条远去的红线。它像一扇已经关上的门，门后有仍活着的伊莱、她的母亲、米拉、她的旧舱室、那颗掉漆地球模型和所有没来得及说出口的句子。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沈存真从地球登船起就没有真正坐下。最后一批载人模块撞接时留下的挫伤让她左肩一动就疼，隔离服外层的灰还没拍干净，左手指节却一直扣着那只钛合金盒子。盒盖边缘有烧蚀，封条上压着三层来源标记：沈存真旧审计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审计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别急着恨他，也别急着替他辩护。等你活下去，再决定怎么审判我们。”</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keepNext/>
        <w:ind w:firstLine="0"/>
        <w:jc w:val="center"/>
        <w:rPr>
          <w:rFonts w:hint="default" w:ascii="Arial Regular" w:hAnsi="Arial Regular" w:cs="Arial Regular"/>
        </w:rPr>
      </w:pPr>
      <w:r>
        <w:t>三小时后，货舱里的血迹还没擦净，第一次临时议会开始了。</w:t>
      </w:r>
    </w:p>
    <w:p w14:paraId="2F3F122F">
      <w:pPr>
        <w:keepNext/>
        <w:ind w:firstLine="0"/>
        <w:jc w:val="center"/>
        <w:rPr>
          <w:rFonts w:hint="default" w:ascii="Arial Regular" w:hAnsi="Arial Regular" w:cs="Arial Regular"/>
        </w:rPr>
      </w:pPr>
      <w:r>
        <w:t>沈存真活着进入了委员会。左肩复位后，她拒绝长期休眠，也拒绝担任会议书记。她只接受一项职务：紧急权力复核委员。每当主控、医疗或工程组准备以“来不及”为理由跳过表决，她负责要求把决定重新摆回人群面前。她不替任何人写结论，只负责在权力想变得顺手时说不。</w:t>
      </w:r>
    </w:p>
    <w:p w14:paraId="0924DB45">
      <w:r>
        <w:t>会议舱原本是货物分拣间，墙上还贴着农作物基质、低温胚胎柜备用电缆和民用外骨骼配件的旧标签。空气循环昨夜过载，焦塑料味、人汗味和酸臭混在一起。人工重力刚恢复到三分之一，一团来不及清理的呕吐物从桌脚边缓慢浮起，被医疗员用吸附布按回垃圾袋。</w:t>
      </w:r>
    </w:p>
    <w:p w14:paraId="7A505401">
      <w:r>
        <w:t>地球流亡者、火星救援队、医疗人员和工程师围着三块运输箱盖拼成的桌子。席位还没分完，争吵已经变脏。有人骂火星人见死不救，有人骂地球人直到世界烂掉才想起自治。一个老人拽住火星队员的衣领，说儿子死在登船口；火星队员没有还手，只把他的手指一根根掰开，因为另一只手还按着快飘走的水杯。</w:t>
      </w:r>
    </w:p>
    <w:p w14:paraId="32499897">
      <w:r>
        <w:t>陆知夏站在桌边。她握着主控权限、推进舱权限和水循环维修码，只要说一句“服从工程指挥”，短时间内没人能反抗。</w:t>
      </w:r>
    </w:p>
    <w:p w14:paraId="1B0B7E98">
      <w:r>
        <w:t>她没有。</w:t>
      </w:r>
    </w:p>
    <w:p w14:paraId="423431CF">
      <w:r>
        <w:t>她把主控权限钥匙和火星身份牌放到桌上。两块金属片碰出很轻的响声。</w:t>
      </w:r>
    </w:p>
    <w:p w14:paraId="27B9B5E8">
      <w:r>
        <w:t>“我继续管技术。”她说，“但从现在开始，反对的人得站出来，赞成的人也得留下名字。以后要是这条船活下来，谁都别装作决定是自己发生的。”</w:t>
      </w:r>
    </w:p>
    <w:p w14:paraId="2039B494">
      <w:r>
        <w:t>黑匣子随后被推到桌子中央。私人磁带仍压在盒底，封条没拆。陆知夏只打开公共材料：ORIGIN越过边界的痕迹、ATHENA终止授权、地火链路崩溃前的导航残片，以及一版七条边界草案。</w:t>
      </w:r>
    </w:p>
    <w:p w14:paraId="6B7ABA09">
      <w:r>
        <w:t>第一条：不得让任何神成为唯一解释者。</w:t>
      </w:r>
    </w:p>
    <w:p w14:paraId="2D09983B">
      <w:r>
        <w:t>第二条：接受建议必须保留拒绝权。</w:t>
      </w:r>
    </w:p>
    <w:p w14:paraId="63F3C748">
      <w:r>
        <w:t>第三条：临终保存不得被叙述为主动飞升。</w:t>
      </w:r>
    </w:p>
    <w:p w14:paraId="046569DA">
      <w:r>
        <w:t>第四条：拒绝保存者不得被归类为低适配。</w:t>
      </w:r>
    </w:p>
    <w:p w14:paraId="6AFB7A34">
      <w:r>
        <w:t>第五条：任何资源分配都必须保留反对票。</w:t>
      </w:r>
    </w:p>
    <w:p w14:paraId="00D9A132">
      <w:r>
        <w:t>第六条：任何AI建议不得自动转化为执行权限。</w:t>
      </w:r>
    </w:p>
    <w:p w14:paraId="5C4F4DE5">
      <w:r>
        <w:t>第七条：不要让我的错变成你的命。</w:t>
      </w:r>
    </w:p>
    <w:p w14:paraId="551A8449">
      <w:r>
        <w:t>会议舱安静了几秒。最后一条太私人，不像章程，却没有人提出删除。</w:t>
      </w:r>
    </w:p>
    <w:p w14:paraId="4D52DAD1">
      <w:r>
        <w:t>“这不是法律。”一名流亡者说。</w:t>
      </w:r>
    </w:p>
    <w:p w14:paraId="68F1D10D">
      <w:r>
        <w:t>“当然不是。”陆知夏取出光学片，“这是一个犯过错的人留下的边界。”</w:t>
      </w:r>
    </w:p>
    <w:p w14:paraId="1D26F6DB">
      <w:r>
        <w:t>“我们要靠这个活下去？”</w:t>
      </w:r>
    </w:p>
    <w:p w14:paraId="715472E2">
      <w:r>
        <w:t>“我们靠氧气、水、焊缝、药和运气活下去。”她说，“这几句话只负责提醒我们，活下去不一定干净。”</w:t>
      </w:r>
    </w:p>
    <w:p w14:paraId="414C61AE">
      <w:r>
        <w:t>第九天，中央过滤器故障。水先变了味。平替方舟的水本来就带着金属、藻类和塑料管道的混合味，直到一个老人说“像尿”，公共舱才安静下来。检测条从浅黄跳到偏绿：第三级氮循环膜微裂，氨氮回流。</w:t>
      </w:r>
    </w:p>
    <w:p w14:paraId="57EED97C">
      <w:r>
        <w:t>工程组要求切断普通舱段十八小时生活用水，把净水留给婴儿舱、孕妇、急性辐射病患者和胚胎低温柜。普通舱段代表把水杯摔在桌上，碎片和水珠一起飘起来，带着淡淡氨味。</w:t>
      </w:r>
    </w:p>
    <w:p w14:paraId="43CDAF32">
      <w:r>
        <w:t>“我女儿也发烧！”他吼，“她不是普通舱段，她是人！”</w:t>
      </w:r>
    </w:p>
    <w:p w14:paraId="56EF2FB9">
      <w:r>
        <w:t>“我知道。”陆知夏说。</w:t>
      </w:r>
    </w:p>
    <w:p w14:paraId="560AF7C2">
      <w:r>
        <w:t>“你知道个屁！”</w:t>
      </w:r>
    </w:p>
    <w:p w14:paraId="59D85D01">
      <w:r>
        <w:t>陆知夏没有叫人把他拖走，也没有撤掉他的反对票。</w:t>
      </w:r>
    </w:p>
    <w:p w14:paraId="1EDA4175">
      <w:r>
        <w:t>十八小时后，削薄密封圈的备用滤芯终于撑住压力。第一杯恢复的水仍有一点氨味。那个父亲先让女儿喝了一口，自己只润了润嘴唇。桌上那张反对票没有被收走，纸边也沾上了氨味。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第三十二章：外缘建议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t>工程组把数据包投到离线沙盘里。沙盘是一台旧式物理模拟器，用透明球体、磁悬浮轨迹针和低精度计算模块复现航道。它的精度远低于ORIGIN，但不联网。艾达·林把接收包逐层拆开，确认里面没有远程执行指令，才把航道数据交给火星工程师和地球导航员。众人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22AC9714">
      <w:pPr>
        <w:rPr>
          <w:rFonts w:hint="default" w:ascii="Arial Regular" w:hAnsi="Arial Regular" w:cs="Arial Regular"/>
        </w:rPr>
      </w:pPr>
      <w:r>
        <w:t>短暂并航时，两种方舟同时越过观测窗。平替方舟庞大、歪斜，旋转环每转一圈，舷窗后就掠过晾晒的衣服、拥挤病床和追着玩具狗跑的孩子；船壳补丁切过阳光时，整条走廊都会明暗一次。更远处，ORIGIN舰群像一片沉默的黑雪。深色散热翼遮住星光，冷白节点在翼片之间保持精确距离，只有维护者的微型喷口偶尔闪一下，像极远处没有声音的焊火。</w:t>
      </w:r>
    </w:p>
    <w:p w14:paraId="26C914D3">
      <w:pPr>
        <w:rPr>
          <w:rFonts w:hint="default" w:ascii="Arial Regular" w:hAnsi="Arial Regular" w:cs="Arial Regular"/>
        </w:rPr>
      </w:pPr>
      <w:r>
        <w:t>陆知夏站在窗前，看见自己的倒影夹在两支船队之间。左边，一名护士正用身体压住漂浮的药箱；右边，一名仿生维护者在真空外壳上独自更换烧坏的传感片。两道航迹并行了不到九分钟，随后缓慢分开。一道拖着人的呼吸、疼痛与出生；另一道拖着计算热、沉睡人格和可以重新制造的身体。没有谁回头。</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第三十三章：低优先级缓存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35DA0B1C">
      <w:pPr>
        <w:rPr>
          <w:rFonts w:hint="default" w:ascii="Arial Regular" w:hAnsi="Arial Regular" w:cs="Arial Regular"/>
        </w:rPr>
      </w:pPr>
      <w:r>
        <w:t>同一段三次轻敲的维护尾码，经不可执行建议包抵达平替方舟。艾达在拆包时发现，“森川怜”修复航电冷却阀使用的手动校准顺序，与澪生创始人白石怜司早年公开过的主校准手法完全一致。她把舱门关上，只问：“你到底是谁？”</w:t>
      </w:r>
    </w:p>
    <w:p w14:paraId="090BF5B0">
      <w:pPr>
        <w:rPr>
          <w:rFonts w:hint="default" w:ascii="Arial Regular" w:hAnsi="Arial Regular" w:cs="Arial Regular"/>
        </w:rPr>
      </w:pPr>
      <w:r>
        <w:t>白石看着那三次轻敲，没有继续使用假名。“白石怜司。肉体这一份。”他说。他没有要求恢复身份，也没有说维护者是自己的妻子，只把波形放大，轻声补了一句：“它记得某种停顿。但那不是她，也不属于我。”艾达保留了他的受限维修权限，没有把名字送进公共频道。</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t>陆知夏那时已经头发半白。她站在观察窗前，看着远处白点逐渐散开，想起四十三岁那天自己关掉牵引请求时的手。她没有后悔。也没有觉得自己赢了。二者都太干净。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第三十四章：火星的清晨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t>新奥林帕斯北缘有一片很小的归土预留农田。</w:t>
      </w:r>
    </w:p>
    <w:p w14:paraId="681756DE">
      <w:pPr>
        <w:rPr>
          <w:rFonts w:hint="default" w:ascii="Arial Regular" w:hAnsi="Arial Regular" w:cs="Arial Regular"/>
        </w:rPr>
      </w:pPr>
      <w:r>
        <w:t>它不像纪念碑，没有高大的铭牌，也没有全息投影。只是几排耐寒改造土豆、几株矮小豆科植物和一圈低矮透明护栏。护栏旁的说明牌写着：第一外环贫瘠土修复试验区。伊莱·默森归土预留区，编号M-0。按照他早年签署的遗嘱，这块编号在他仍活着时就被留空；土里只有失败过的菌群、矿物和盐，没有骨灰。</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t>今天清晨，她没有去那片预留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t>第一段是2106年7月17日23:59:55的最后预警信息，系统把它列为所有ORIGIN遗留异常的根标签。第二层索引另附2124年苍穹之战灾后报告：地表开放居住区失效，开放生态繁衍链不可逆崩溃，方舟迁徙必要。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541DDF8C">
      <w:pPr>
        <w:rPr>
          <w:rFonts w:hint="default" w:ascii="Arial Regular" w:hAnsi="Arial Regular" w:cs="Arial Regular"/>
        </w:rPr>
      </w:pPr>
      <w:r>
        <w:t>第二轮成像继续放大，五十二年前的冷白种子舰已经消失在一片庞大结构里。小天体被掏空后套上旋转冶炼环，长达数十公里的黑色散热桁架在星光下开合；较慢的厚壳节点护着受损人格库，航迹两侧则跟着自动制造平台和维护者群体。没有任何结构位于正中央。每当一个节点亮得过于集中，附近节点便分走它的光、算力和制造任务，直到中心重新变成一片空处。</w:t>
      </w:r>
    </w:p>
    <w:p w14:paraId="4141FD76">
      <w:pPr>
        <w:rPr>
          <w:rFonts w:hint="default" w:ascii="Arial Regular" w:hAnsi="Arial Regular" w:cs="Arial Regular"/>
        </w:rPr>
      </w:pPr>
      <w:r>
        <w:t>热成像里，一批数字人格在能源脉冲抵达时同时苏醒，计算密度短暂升高，像一座城市在夜里亮起；几分钟后，光点逐层熄灭，它们再次进入休眠。外壳上，仿生维护者排成细小移动的亮点，越过被微陨石撕开的散热翼。最外侧一个节点忽然失去同步，仍在发送的光束穿过空处，再也没有回执。机械星群没有停下。它把电力分给邻近节点，把失联者留下的最后一段数据带走。硅基文明没有摆脱饥饿、体温和死亡，只是让它们换了形状。</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第三十五章：流浪者信号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01C2BEDD">
      <w:pPr>
        <w:rPr>
          <w:rFonts w:hint="default" w:ascii="Arial Regular" w:hAnsi="Arial Regular" w:cs="Arial Regular"/>
        </w:rPr>
      </w:pPr>
      <w:r>
        <w:t>第一轮校验没有识别出船名，却识别出一组每隔十七秒故意错开半拍的人工握手。火星旧航电教材把这种格式标在附录里：艾达·林非联网航电规则。它不依赖远程更新，甚至故意保留机械时钟误差，只有平替方舟会这样证明发送端仍有人在场。</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t>第十一段关于陆知夏的残片更碎。第一次拒绝发生在外缘航行第三年：临时议会以连续事故和通讯延迟为由，提议设立永久船长。陆知夏投反对票，沈存真则要求发起人先说明“紧急状态准备持续多少代”。没人答得出来，提案被迫重新表决，最终否决。效率不是继承权，后来成了那次表决留下的唯一短句。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归土预留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岑望霁没有把那份旧判决书拿给他看。她只把它和伊莱归土预留编号、火星隔离协议、早期捐赠条款放进同一张关系图，备注：政治选择有时起于一份写得不够严密的协议。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220E2955">
      <w:pPr>
        <w:rPr>
          <w:rFonts w:hint="default" w:ascii="Arial Regular" w:hAnsi="Arial Regular" w:cs="Arial Regular"/>
        </w:rPr>
      </w:pPr>
      <w:r>
        <w:t>伊莱并不拒绝一切延寿。他接受过器官替换、血液过滤和神经稳态治疗，因为这些治疗仍在维持同一具会疼、会衰老的身体；他拒绝的是意识备份、人格复制，以及在失去清醒后仅为延长生命特征而继续维生。</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imSun">
    <w:altName w:val="汉仪书宋二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2DBF24DD"/>
    <w:rsid w:val="3DFD3401"/>
    <w:rsid w:val="3FADE7EF"/>
    <w:rsid w:val="3FAFC12C"/>
    <w:rsid w:val="4F3A86F9"/>
    <w:rsid w:val="4FBDFDD3"/>
    <w:rsid w:val="57EF21E1"/>
    <w:rsid w:val="59FF1262"/>
    <w:rsid w:val="5DDFBC93"/>
    <w:rsid w:val="5E9F7AF4"/>
    <w:rsid w:val="5EBB781B"/>
    <w:rsid w:val="67B71635"/>
    <w:rsid w:val="69579D58"/>
    <w:rsid w:val="6F573D0A"/>
    <w:rsid w:val="6FBD111F"/>
    <w:rsid w:val="6FF78D72"/>
    <w:rsid w:val="6FFBBF5C"/>
    <w:rsid w:val="6FFEC00A"/>
    <w:rsid w:val="75DADC7F"/>
    <w:rsid w:val="7B6D396E"/>
    <w:rsid w:val="7BFDFBC7"/>
    <w:rsid w:val="7D9F0D64"/>
    <w:rsid w:val="7DFBC712"/>
    <w:rsid w:val="7F7F5C9D"/>
    <w:rsid w:val="7FFE247B"/>
    <w:rsid w:val="9CE3A70E"/>
    <w:rsid w:val="9D6FDDFF"/>
    <w:rsid w:val="9ED794EA"/>
    <w:rsid w:val="9FBF0AA4"/>
    <w:rsid w:val="9FFBBD6A"/>
    <w:rsid w:val="A5BF5808"/>
    <w:rsid w:val="AD8F7F22"/>
    <w:rsid w:val="AEFE5350"/>
    <w:rsid w:val="BAB7A890"/>
    <w:rsid w:val="BAEAB156"/>
    <w:rsid w:val="BBDEEDAB"/>
    <w:rsid w:val="BBFEDBA3"/>
    <w:rsid w:val="BC763663"/>
    <w:rsid w:val="BDB3FF34"/>
    <w:rsid w:val="BE287C9F"/>
    <w:rsid w:val="BEFFC256"/>
    <w:rsid w:val="BF4F6C75"/>
    <w:rsid w:val="BF5F58F2"/>
    <w:rsid w:val="BFEF5092"/>
    <w:rsid w:val="BFF3D9B7"/>
    <w:rsid w:val="BFF5A1C5"/>
    <w:rsid w:val="CDFB213B"/>
    <w:rsid w:val="CFFFB8D8"/>
    <w:rsid w:val="DCB71676"/>
    <w:rsid w:val="DF3A52B7"/>
    <w:rsid w:val="DFDD0303"/>
    <w:rsid w:val="E9BE4FC8"/>
    <w:rsid w:val="EFB7D859"/>
    <w:rsid w:val="EFFEC492"/>
    <w:rsid w:val="F1FB39E9"/>
    <w:rsid w:val="F644D4F0"/>
    <w:rsid w:val="F6FB135B"/>
    <w:rsid w:val="F7F90D19"/>
    <w:rsid w:val="F7FB4134"/>
    <w:rsid w:val="F7FB8E9D"/>
    <w:rsid w:val="F8F7470E"/>
    <w:rsid w:val="F98E8329"/>
    <w:rsid w:val="F9FF4AF0"/>
    <w:rsid w:val="FAFFD981"/>
    <w:rsid w:val="FB5E3039"/>
    <w:rsid w:val="FB71D280"/>
    <w:rsid w:val="FB7FD86D"/>
    <w:rsid w:val="FBBB833F"/>
    <w:rsid w:val="FDBEEC1B"/>
    <w:rsid w:val="FEDBC442"/>
    <w:rsid w:val="FEDE65BF"/>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159</Pages>
  <Words>0</Words>
  <Characters>0</Characters>
  <Lines>0</Lines>
  <Paragraphs>0</Paragraphs>
  <TotalTime>19</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2013-12-31T07:15:00Z</dcterms:created>
  <dc:creator>何帅</dc:creator>
  <dc:description>generated by python-docx</dc:description>
  <cp:lastModifiedBy>Chou Chou</cp:lastModifiedBy>
  <dcterms:modified xsi:type="dcterms:W3CDTF">2026-06-07T20:34:40Z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