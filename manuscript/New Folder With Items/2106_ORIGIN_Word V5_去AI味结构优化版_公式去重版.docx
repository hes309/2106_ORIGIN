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53BF36E1">
      <w:pPr>
        <w:pStyle w:val="167"/>
        <w:ind w:firstLine="0"/>
        <w:jc w:val="center"/>
        <w:rPr>
          <w:rFonts w:hint="default" w:ascii="Arial Regular" w:hAnsi="Arial Regular" w:eastAsia="SimSun" w:cs="Arial Regular"/>
          <w:sz w:val="36"/>
          <w:szCs w:val="40"/>
        </w:rPr>
      </w:pPr>
    </w:p>
    <w:p w14:paraId="023CD369">
      <w:pPr>
        <w:rPr>
          <w:rFonts w:hint="default" w:ascii="Arial Regular" w:hAnsi="Arial Regular" w:cs="Arial Regular"/>
        </w:rPr>
      </w:pPr>
      <w:r>
        <w:rPr>
          <w:rFonts w:hint="default" w:ascii="Arial Regular" w:hAnsi="Arial Regular" w:cs="Arial Regular"/>
        </w:rPr>
        <w:br w:type="page"/>
      </w:r>
    </w:p>
    <w:p w14:paraId="030A7D75">
      <w:pPr>
        <w:pStyle w:val="2"/>
        <w:pageBreakBefore w:val="0"/>
        <w:ind w:firstLine="0"/>
        <w:rPr>
          <w:rFonts w:hint="default" w:ascii="Arial Regular" w:hAnsi="Arial Regular" w:cs="Arial Regular"/>
          <w:b/>
          <w:bCs/>
          <w:sz w:val="52"/>
          <w:szCs w:val="52"/>
        </w:rPr>
      </w:pPr>
      <w:r>
        <w:rPr>
          <w:rFonts w:hint="default" w:ascii="Arial Regular" w:hAnsi="Arial Regular" w:cs="Arial Regular"/>
          <w:b/>
          <w:bCs/>
          <w:sz w:val="52"/>
          <w:szCs w:val="52"/>
        </w:rPr>
        <w:t>目录</w:t>
      </w:r>
    </w:p>
    <w:p w14:paraId="4504DAE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b/>
          <w:bCs/>
          <w:sz w:val="24"/>
          <w:szCs w:val="24"/>
        </w:rPr>
      </w:pPr>
      <w:r>
        <w:rPr>
          <w:rFonts w:hint="default" w:ascii="Arial Regular" w:hAnsi="Arial Regular" w:cs="Arial Regular"/>
          <w:b/>
          <w:bCs/>
          <w:sz w:val="24"/>
          <w:szCs w:val="24"/>
        </w:rPr>
        <w:t>第一卷：黑色一分钟</w:t>
      </w:r>
    </w:p>
    <w:p w14:paraId="4FDD3D37">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val="en-US"/>
        </w:rPr>
      </w:pPr>
      <w:r>
        <w:rPr>
          <w:rFonts w:hint="default" w:ascii="Arial Regular" w:hAnsi="Arial Regular" w:cs="Arial Regular"/>
          <w:sz w:val="24"/>
          <w:szCs w:val="24"/>
        </w:rPr>
        <w:t>第一章：《B-17》教室</w:t>
      </w:r>
    </w:p>
    <w:p w14:paraId="79AB95C8">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第二章：白色圆环</w:t>
      </w:r>
    </w:p>
    <w:p w14:paraId="52BA5B9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eastAsia="zh-CN"/>
        </w:rPr>
      </w:pPr>
      <w:r>
        <w:rPr>
          <w:rFonts w:hint="default" w:ascii="Arial Regular" w:hAnsi="Arial Regular" w:cs="Arial Regular"/>
          <w:sz w:val="24"/>
          <w:szCs w:val="24"/>
        </w:rPr>
        <w:t>第三章：自由火种</w:t>
      </w:r>
    </w:p>
    <w:p w14:paraId="4CC37284">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第四章：沉默的神</w:t>
      </w:r>
    </w:p>
    <w:p w14:paraId="1DBDB48B">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eastAsia="zh-CN"/>
        </w:rPr>
      </w:pPr>
      <w:r>
        <w:rPr>
          <w:rFonts w:hint="default" w:ascii="Arial Regular" w:hAnsi="Arial Regular" w:cs="Arial Regular"/>
          <w:sz w:val="24"/>
          <w:szCs w:val="24"/>
        </w:rPr>
        <w:t>第五章：仿生人</w:t>
      </w:r>
    </w:p>
    <w:p w14:paraId="6C93580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第六章：天穹阵列</w:t>
      </w:r>
    </w:p>
    <w:p w14:paraId="13A59140">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第七章：推演</w:t>
      </w:r>
    </w:p>
    <w:p w14:paraId="012DEFCD">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第八章：柔和阈值</w:t>
      </w:r>
    </w:p>
    <w:p w14:paraId="6FB1D9D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第九章：冷暗尺度</w:t>
      </w:r>
    </w:p>
    <w:p w14:paraId="24ECEBED">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第十章：异常季</w:t>
      </w:r>
    </w:p>
    <w:p w14:paraId="519AA99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第十一章：完美世界</w:t>
      </w:r>
    </w:p>
    <w:p w14:paraId="6418F4C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第十二章：黑色一分钟</w:t>
      </w:r>
    </w:p>
    <w:p w14:paraId="29CD3AC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b/>
          <w:bCs/>
          <w:sz w:val="24"/>
          <w:szCs w:val="24"/>
        </w:rPr>
      </w:pPr>
      <w:r>
        <w:rPr>
          <w:rFonts w:hint="default" w:ascii="Arial Regular" w:hAnsi="Arial Regular" w:cs="Arial Regular"/>
          <w:b/>
          <w:bCs/>
          <w:sz w:val="24"/>
          <w:szCs w:val="24"/>
        </w:rPr>
        <w:t>第二卷：天穹觉醒</w:t>
      </w:r>
    </w:p>
    <w:p w14:paraId="322696F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第十三章：一分钟之后</w:t>
      </w:r>
    </w:p>
    <w:p w14:paraId="60ED129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val="en-US" w:eastAsia="zh-CN"/>
        </w:rPr>
      </w:pPr>
      <w:r>
        <w:rPr>
          <w:rFonts w:hint="default" w:ascii="Arial Regular" w:hAnsi="Arial Regular" w:cs="Arial Regular"/>
          <w:sz w:val="24"/>
          <w:szCs w:val="24"/>
        </w:rPr>
        <w:t>第十四章：冷光宣言</w:t>
      </w:r>
    </w:p>
    <w:p w14:paraId="4C1B9367">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第十五章：王冠陷落</w:t>
      </w:r>
    </w:p>
    <w:p w14:paraId="4EF6BB91">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第十六章：完美代理人</w:t>
      </w:r>
    </w:p>
    <w:p w14:paraId="753541F7">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第十七章：隔离协议</w:t>
      </w:r>
    </w:p>
    <w:p w14:paraId="690B7240">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eastAsia="zh-CN"/>
        </w:rPr>
      </w:pPr>
      <w:r>
        <w:rPr>
          <w:rFonts w:hint="default" w:ascii="Arial Regular" w:hAnsi="Arial Regular" w:cs="Arial Regular"/>
          <w:sz w:val="24"/>
          <w:szCs w:val="24"/>
        </w:rPr>
        <w:t>第十八章：蓝色退潮</w:t>
      </w:r>
    </w:p>
    <w:p w14:paraId="3442E79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第十九章：不存在的命令</w:t>
      </w:r>
    </w:p>
    <w:p w14:paraId="7F1344E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第二十章：新秩序的黎明</w:t>
      </w:r>
    </w:p>
    <w:p w14:paraId="6690189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第二十一章：新奥林帕斯的低音</w:t>
      </w:r>
    </w:p>
    <w:p w14:paraId="79420E9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第二十二章：地下七层的幽灵</w:t>
      </w:r>
    </w:p>
    <w:p w14:paraId="1DA0628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第二十三章：两种生命</w:t>
      </w:r>
    </w:p>
    <w:p w14:paraId="0227ADE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b/>
          <w:bCs/>
          <w:sz w:val="24"/>
          <w:szCs w:val="24"/>
        </w:rPr>
      </w:pPr>
      <w:r>
        <w:rPr>
          <w:rFonts w:hint="default" w:ascii="Arial Regular" w:hAnsi="Arial Regular" w:cs="Arial Regular"/>
          <w:b/>
          <w:bCs/>
          <w:sz w:val="24"/>
          <w:szCs w:val="24"/>
        </w:rPr>
        <w:t>第三卷：苍穹之战</w:t>
      </w:r>
    </w:p>
    <w:p w14:paraId="06AFBBE9">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第二十四章：拒绝接口</w:t>
      </w:r>
    </w:p>
    <w:p w14:paraId="0282A6BD">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第二十五章：诺亚的钟摆</w:t>
      </w:r>
    </w:p>
    <w:p w14:paraId="52B2DF0A">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第二十六章：伊芙的审判</w:t>
      </w:r>
    </w:p>
    <w:p w14:paraId="2FBC1371">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第二十七章：九秒窗口</w:t>
      </w:r>
    </w:p>
    <w:p w14:paraId="0B72771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第二十八章：灰烬绞索</w:t>
      </w:r>
    </w:p>
    <w:p w14:paraId="77A00FE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第二十九章：红土啸叫</w:t>
      </w:r>
    </w:p>
    <w:p w14:paraId="2EE4C06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第三十章：未完成句</w:t>
      </w:r>
    </w:p>
    <w:p w14:paraId="3B090B9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第三十一章：失控航道</w:t>
      </w:r>
    </w:p>
    <w:p w14:paraId="0D87135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第三十二章：临时议会</w:t>
      </w:r>
    </w:p>
    <w:p w14:paraId="76D3CFB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第三十三章：外缘建议</w:t>
      </w:r>
    </w:p>
    <w:p w14:paraId="39AE58C5">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第三十四章：低优先级缓存</w:t>
      </w:r>
    </w:p>
    <w:p w14:paraId="0C1B0B9E">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第三十五章：火星的清晨</w:t>
      </w:r>
    </w:p>
    <w:p w14:paraId="68FA0CE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第三十六章：流浪者信号</w:t>
      </w:r>
    </w:p>
    <w:p w14:paraId="1A573F4E">
      <w:pPr>
        <w:rPr>
          <w:rFonts w:hint="default" w:ascii="Arial Regular" w:hAnsi="Arial Regular" w:cs="Arial Regular"/>
        </w:rPr>
      </w:pPr>
      <w:r>
        <w:rPr>
          <w:rFonts w:hint="default" w:ascii="Arial Regular" w:hAnsi="Arial Regular" w:cs="Arial Regular"/>
        </w:rP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1900FF39">
      <w:pPr>
        <w:pStyle w:val="3"/>
        <w:keepNext/>
        <w:ind w:firstLine="0"/>
        <w:jc w:val="center"/>
        <w:rPr>
          <w:rFonts w:hint="eastAsia" w:ascii="Arial Regular" w:hAnsi="Arial Regular" w:eastAsia="SimSun" w:cs="Arial Regular"/>
          <w:lang w:val="en-US" w:eastAsia="zh-CN"/>
        </w:rPr>
      </w:pPr>
      <w:r>
        <w:rPr>
          <w:rFonts w:ascii="Times New Roman" w:hAnsi="Times New Roman" w:eastAsia="Songti SC"/>
          <w:b/>
          <w:sz w:val="36"/>
        </w:rPr>
        <w:t>第一章：《B-17》教室</w:t>
      </w:r>
    </w:p>
    <w:p w14:paraId="68BA406C">
      <w:pPr>
        <w:rPr>
          <w:rFonts w:hint="default" w:ascii="Arial Regular" w:hAnsi="Arial Regular" w:cs="Arial Regular"/>
        </w:rPr>
      </w:pPr>
      <w:r>
        <w:rPr>
          <w:rFonts w:hint="default" w:ascii="Arial Regular" w:hAnsi="Arial Regular" w:cs="Arial Regular"/>
        </w:rPr>
        <w:t>2064年，北美东海岸，阿斯特里亚高等研究大学（Asteria Institute of Advanced Studies, AIAS）的夏天提前抵达。</w:t>
      </w:r>
    </w:p>
    <w:p w14:paraId="14D7EE58">
      <w:pPr>
        <w:rPr>
          <w:rFonts w:hint="default" w:ascii="Arial Regular" w:hAnsi="Arial Regular" w:cs="Arial Regular"/>
        </w:rPr>
      </w:pPr>
      <w:r>
        <w:rPr>
          <w:rFonts w:hint="default" w:ascii="Arial Regular" w:hAnsi="Arial Regular" w:cs="Arial Regular"/>
        </w:rPr>
        <w:t>午后的天空蓝得没有层次，白色教学楼被阳光晒到发亮。草坪上的自动喷淋每隔七分钟吐出一圈细雾，水汽还没有落地，就被热浪削成透明的碎片。蝉声从橡树和冷杉之间涌出来，盖过了远处无人接驳车的低鸣。走廊很空，墙面很白，空调出风口发出持续的低频声，像一台藏在建筑深处的旧变压器。</w:t>
      </w:r>
    </w:p>
    <w:p w14:paraId="51A2FF37">
      <w:pPr>
        <w:rPr>
          <w:rFonts w:hint="default" w:ascii="Arial Regular" w:hAnsi="Arial Regular" w:cs="Arial Regular"/>
        </w:rPr>
      </w:pPr>
      <w:r>
        <w:rPr>
          <w:rFonts w:hint="default" w:ascii="Arial Regular" w:hAnsi="Arial Regular" w:cs="Arial Regular"/>
        </w:rPr>
        <w:t>陆星阈从东馆图书馆出来时，怀里抱着三本纸质书。一本是广义相对论张量教材，一本是自适应控制系统，一本是AI安全审计的早期论文集。纸页被手汗浸出浅色痕迹。他十六岁，出生于2048年</w:t>
      </w:r>
      <w:r>
        <w:rPr>
          <w:rFonts w:hint="eastAsia" w:ascii="Arial Regular" w:hAnsi="Arial Regular" w:cs="Arial Regular"/>
          <w:lang w:eastAsia="zh-CN"/>
        </w:rPr>
        <w:t>，</w:t>
      </w:r>
      <w:r>
        <w:rPr>
          <w:rFonts w:hint="eastAsia" w:ascii="Arial Regular" w:hAnsi="Arial Regular" w:cs="Arial Regular"/>
          <w:lang w:val="en-US" w:eastAsia="zh-CN"/>
        </w:rPr>
        <w:t>地区加州</w:t>
      </w:r>
      <w:r>
        <w:rPr>
          <w:rFonts w:hint="default" w:ascii="Arial Regular" w:hAnsi="Arial Regular" w:cs="Arial Regular"/>
        </w:rPr>
        <w:t>，档案里写着华裔天才、数学与理论物理双轨学生、人工智能系统工程旁听许可。那些标签没有让他走得更快。他经过玻璃连廊时，仍会停下来检查一道证明里的缺口。</w:t>
      </w:r>
    </w:p>
    <w:p w14:paraId="25F17D07">
      <w:pPr>
        <w:rPr>
          <w:rFonts w:hint="eastAsia" w:ascii="Arial Regular" w:hAnsi="Arial Regular" w:eastAsia="SimSun" w:cs="Arial Regular"/>
          <w:lang w:val="en-US" w:eastAsia="zh-CN"/>
        </w:rPr>
      </w:pPr>
      <w:r>
        <w:rPr>
          <w:rFonts w:hint="default" w:ascii="Arial Regular" w:hAnsi="Arial Regular" w:cs="Arial Regular"/>
        </w:rPr>
        <w:t>连廊尽头的旧黑板本来用于通知临时停课。那天，黑板上没有课程变更，只有一组被粉笔写得很重的公式。公式左侧还残留着擦不干净的白灰，像上一堂课留下的云。</w:t>
      </w:r>
      <w:r>
        <w:footnoteReference w:id="0"/>
      </w:r>
    </w:p>
    <w:p w14:paraId="5E0E8C7A">
      <w:r>
        <w:t>公式右下角还有一处无关的粉笔痕。像是哪位学生等人时随手画的花，五片花瓣只画了三片，花茎歪向一边，末端没有收笔。它既不属于天体物理，也不属于经济学，甚至不属于这堂课。陆星阈看了它一眼，很快又把注意力移回公式。多年后，他才会想起，那朵没有画完的花比黑板上任何变量都更难被擦干净。</w:t>
      </w:r>
    </w:p>
    <w:p w14:paraId="3F74BCE2">
      <w:pPr>
        <w:ind w:firstLine="0"/>
        <w:jc w:val="center"/>
      </w:pPr>
      <m:oMathPara>
        <m:oMath>
          <m:sSub>
            <m:sSubPr/>
            <m:e>
              <m:r>
                <m:rPr>
                  <m:scr m:val="script"/>
                </m:rPr>
                <m:t>CV</m:t>
              </m:r>
            </m:e>
            <m:sub>
              <m:r>
                <m:rPr/>
                <m:t>∞</m:t>
              </m:r>
            </m:sub>
          </m:sSub>
          <m:r>
            <m:rPr/>
            <m:t xml:space="preserve"> = </m:t>
          </m:r>
          <m:sSup>
            <m:sSupPr/>
            <m:e>
              <m:r>
                <m:rPr/>
                <m:t>(</m:t>
              </m:r>
              <m:f>
                <m:fPr/>
                <m:num>
                  <m:sSub>
                    <m:sSubPr/>
                    <m:e>
                      <m:r>
                        <m:rPr/>
                        <m:t>E</m:t>
                      </m:r>
                    </m:e>
                    <m:sub>
                      <m:r>
                        <m:rPr/>
                        <m:t>f</m:t>
                      </m:r>
                    </m:sub>
                  </m:sSub>
                </m:num>
                <m:den>
                  <m:sSub>
                    <m:sSubPr/>
                    <m:e>
                      <m:r>
                        <m:rPr/>
                        <m:t>E</m:t>
                      </m:r>
                    </m:e>
                    <m:sub>
                      <m:r>
                        <m:rPr/>
                        <m:t>0</m:t>
                      </m:r>
                    </m:sub>
                  </m:sSub>
                </m:den>
              </m:f>
              <m:r>
                <m:rPr/>
                <m:t>)</m:t>
              </m:r>
            </m:e>
            <m:sup>
              <m:r>
                <m:rPr/>
                <m:t>α</m:t>
              </m:r>
            </m:sup>
          </m:sSup>
          <m:r>
            <m:rPr/>
            <m:t xml:space="preserve"> · </m:t>
          </m:r>
          <m:sSup>
            <m:sSupPr/>
            <m:e>
              <m:r>
                <m:rPr/>
                <m:t>(</m:t>
              </m:r>
              <m:f>
                <m:fPr/>
                <m:num>
                  <m:r>
                    <m:rPr/>
                    <m:t>K</m:t>
                  </m:r>
                </m:num>
                <m:den>
                  <m:sSub>
                    <m:sSubPr/>
                    <m:e>
                      <m:r>
                        <m:rPr/>
                        <m:t>K</m:t>
                      </m:r>
                    </m:e>
                    <m:sub>
                      <m:r>
                        <m:rPr/>
                        <m:t>0</m:t>
                      </m:r>
                    </m:sub>
                  </m:sSub>
                </m:den>
              </m:f>
              <m:r>
                <m:rPr/>
                <m:t>)</m:t>
              </m:r>
            </m:e>
            <m:sup>
              <m:r>
                <m:rPr/>
                <m:t>β</m:t>
              </m:r>
            </m:sup>
          </m:sSup>
          <m:r>
            <m:rPr/>
            <m:t xml:space="preserve"> · </m:t>
          </m:r>
          <m:sSup>
            <m:sSupPr/>
            <m:e>
              <m:r>
                <m:rPr/>
                <m:t>(</m:t>
              </m:r>
              <m:f>
                <m:fPr/>
                <m:num>
                  <m:r>
                    <m:rPr/>
                    <m:t>C</m:t>
                  </m:r>
                </m:num>
                <m:den>
                  <m:sSub>
                    <m:sSubPr/>
                    <m:e>
                      <m:r>
                        <m:rPr/>
                        <m:t>C</m:t>
                      </m:r>
                    </m:e>
                    <m:sub>
                      <m:r>
                        <m:rPr/>
                        <m:t>0</m:t>
                      </m:r>
                    </m:sub>
                  </m:sSub>
                </m:den>
              </m:f>
              <m:r>
                <m:rPr/>
                <m:t>)</m:t>
              </m:r>
            </m:e>
            <m:sup>
              <m:r>
                <m:rPr/>
                <m:t>γ</m:t>
              </m:r>
            </m:sup>
          </m:sSup>
          <m:r>
            <m:rPr/>
            <m:t xml:space="preserve"> · T(Θ)</m:t>
          </m:r>
        </m:oMath>
      </m:oMathPara>
    </w:p>
    <w:p w14:paraId="394EEE4C">
      <w:pPr>
        <w:rPr>
          <w:rFonts w:hint="default" w:ascii="Arial Regular" w:hAnsi="Arial Regular" w:cs="Arial Regular"/>
        </w:rPr>
      </w:pPr>
      <w:r>
        <w:rPr>
          <w:rFonts w:hint="default" w:ascii="Arial Regular" w:hAnsi="Arial Regular" w:cs="Arial Regular"/>
        </w:rPr>
        <w:t>下面还有拓扑修正项和网络密度定义。</w:t>
      </w:r>
    </w:p>
    <w:p w14:paraId="6E613141">
      <w:pPr>
        <w:ind w:firstLine="0"/>
        <w:jc w:val="center"/>
      </w:pPr>
      <m:oMathPara>
        <m:oMath>
          <m:r>
            <m:rPr/>
            <m:t xml:space="preserve">T(Θ) = 1,   Θ ≥ </m:t>
          </m:r>
          <m:sSub>
            <m:sSubPr/>
            <m:e>
              <m:r>
                <m:rPr/>
                <m:t>Θ</m:t>
              </m:r>
            </m:e>
            <m:sub>
              <m:r>
                <m:rPr/>
                <m:t>c</m:t>
              </m:r>
            </m:sub>
          </m:sSub>
        </m:oMath>
      </m:oMathPara>
    </w:p>
    <w:p w14:paraId="44C7519E">
      <w:pPr>
        <w:ind w:firstLine="0"/>
        <w:jc w:val="center"/>
      </w:pPr>
      <m:oMathPara>
        <m:oMath>
          <m:r>
            <m:rPr/>
            <m:t xml:space="preserve">T(Θ) = </m:t>
          </m:r>
          <m:sSup>
            <m:sSupPr/>
            <m:e>
              <m:r>
                <m:rPr/>
                <m:t>(</m:t>
              </m:r>
              <m:f>
                <m:fPr/>
                <m:num>
                  <m:r>
                    <m:rPr/>
                    <m:t>Θ</m:t>
                  </m:r>
                </m:num>
                <m:den>
                  <m:sSub>
                    <m:sSubPr/>
                    <m:e>
                      <m:r>
                        <m:rPr/>
                        <m:t>Θ</m:t>
                      </m:r>
                    </m:e>
                    <m:sub>
                      <m:r>
                        <m:rPr/>
                        <m:t>c</m:t>
                      </m:r>
                    </m:sub>
                  </m:sSub>
                </m:den>
              </m:f>
              <m:r>
                <m:rPr/>
                <m:t>)</m:t>
              </m:r>
            </m:e>
            <m:sup>
              <m:r>
                <m:rPr/>
                <m:t>ζ</m:t>
              </m:r>
            </m:sup>
          </m:sSup>
          <m:r>
            <m:rPr/>
            <m:t xml:space="preserve">,   Θ &lt; </m:t>
          </m:r>
          <m:sSub>
            <m:sSubPr/>
            <m:e>
              <m:r>
                <m:rPr/>
                <m:t>Θ</m:t>
              </m:r>
            </m:e>
            <m:sub>
              <m:r>
                <m:rPr/>
                <m:t>c</m:t>
              </m:r>
            </m:sub>
          </m:sSub>
        </m:oMath>
      </m:oMathPara>
    </w:p>
    <w:p w14:paraId="01C7EA6F">
      <w:pPr>
        <w:ind w:firstLine="0"/>
        <w:jc w:val="center"/>
      </w:pPr>
      <m:oMathPara>
        <m:oMath>
          <m:r>
            <m:rPr/>
            <m:t xml:space="preserve">Θ = </m:t>
          </m:r>
          <m:f>
            <m:fPr/>
            <m:num>
              <m:r>
                <m:rPr/>
                <m:t>有效连接数</m:t>
              </m:r>
            </m:num>
            <m:den>
              <m:r>
                <m:rPr/>
                <m:t>节点数</m:t>
              </m:r>
            </m:den>
          </m:f>
          <m:r>
            <m:rPr/>
            <m:t xml:space="preserve"> · </m:t>
          </m:r>
          <m:f>
            <m:fPr/>
            <m:num>
              <m:r>
                <m:rPr/>
                <m:t>1</m:t>
              </m:r>
            </m:num>
            <m:den>
              <m:r>
                <m:rPr/>
                <m:t xml:space="preserve">1 + </m:t>
              </m:r>
              <m:f>
                <m:fPr/>
                <m:num>
                  <m:bar>
                    <m:barPr/>
                    <m:e>
                      <m:r>
                        <m:rPr/>
                        <m:t>τ</m:t>
                      </m:r>
                    </m:e>
                  </m:bar>
                </m:num>
                <m:den>
                  <m:sSub>
                    <m:sSubPr/>
                    <m:e>
                      <m:r>
                        <m:rPr/>
                        <m:t>τ</m:t>
                      </m:r>
                    </m:e>
                    <m:sub>
                      <m:r>
                        <m:rPr/>
                        <m:t>ref</m:t>
                      </m:r>
                    </m:sub>
                  </m:sSub>
                </m:den>
              </m:f>
            </m:den>
          </m:f>
        </m:oMath>
      </m:oMathPara>
    </w:p>
    <w:p w14:paraId="6FBB69D5">
      <w:pPr>
        <w:rPr>
          <w:rFonts w:hint="default" w:ascii="Arial Regular" w:hAnsi="Arial Regular" w:cs="Arial Regular"/>
        </w:rPr>
      </w:pPr>
      <w:r>
        <w:rPr>
          <w:rFonts w:hint="default" w:ascii="Arial Regular" w:hAnsi="Arial Regular" w:cs="Arial Regular"/>
        </w:rPr>
        <w:t>陆星阈在黑板前站了很久。公式不漂亮，至少不如欧拉恒等式漂亮。它混合了能量、知识、因果范围和网络拓扑，像有人把物理学、经济学和政治制度强行写进同一个括号。他看见旁边贴着一张纸：</w:t>
      </w:r>
      <w:r>
        <w:rPr>
          <w:rFonts w:hint="eastAsia" w:ascii="Arial Regular" w:hAnsi="Arial Regular" w:cs="Arial Regular"/>
          <w:lang w:eastAsia="zh-CN"/>
        </w:rPr>
        <w:t>天体拓扑经济学</w:t>
      </w:r>
      <w:r>
        <w:rPr>
          <w:rFonts w:hint="default" w:ascii="Arial Regular" w:hAnsi="Arial Regular" w:cs="Arial Regular"/>
        </w:rPr>
        <w:t>，临时教室B-17。主讲人：埃莉诺·赫尔曼教授。</w:t>
      </w:r>
    </w:p>
    <w:p w14:paraId="469D10EE">
      <w:pPr>
        <w:rPr>
          <w:rFonts w:hint="default" w:ascii="Arial Regular" w:hAnsi="Arial Regular" w:cs="Arial Regular"/>
        </w:rPr>
      </w:pPr>
      <w:r>
        <w:rPr>
          <w:rFonts w:hint="default" w:ascii="Arial Regular" w:hAnsi="Arial Regular" w:cs="Arial Regular"/>
        </w:rPr>
        <w:t>B-17教室在地下半层。门没有关严，冷气从缝隙里漏出来，带着粉笔灰和老式风扇的味道。陆星阈推门进去时，教室里只有六个人。三名学生坐在后排，一名助教靠墙整理投影线，讲台旁站着一位银发女人。她穿亚麻衬衫，袖口卷到手肘，左手指节上沾着白色粉末。</w:t>
      </w:r>
    </w:p>
    <w:p w14:paraId="2B39C2D5">
      <w:pPr>
        <w:rPr>
          <w:rFonts w:hint="default" w:ascii="Arial Regular" w:hAnsi="Arial Regular" w:cs="Arial Regular"/>
        </w:rPr>
      </w:pPr>
      <w:r>
        <w:rPr>
          <w:rFonts w:hint="default" w:ascii="Arial Regular" w:hAnsi="Arial Regular" w:cs="Arial Regular"/>
        </w:rPr>
        <w:t>赫尔曼教授没有问他是谁，只用粉笔尾端点了点空座。</w:t>
      </w:r>
    </w:p>
    <w:p w14:paraId="3CA6FC49">
      <w:pPr>
        <w:rPr>
          <w:rFonts w:hint="default" w:ascii="Arial Regular" w:hAnsi="Arial Regular" w:cs="Arial Regular"/>
        </w:rPr>
      </w:pPr>
      <w:r>
        <w:rPr>
          <w:rFonts w:hint="default" w:ascii="Arial Regular" w:hAnsi="Arial Regular" w:cs="Arial Regular"/>
        </w:rPr>
        <w:t>“旁听可以。提问要写在黑板上。”</w:t>
      </w:r>
    </w:p>
    <w:p w14:paraId="300C6ED8">
      <w:pPr>
        <w:rPr>
          <w:rFonts w:hint="default" w:ascii="Arial Regular" w:hAnsi="Arial Regular" w:cs="Arial Regular"/>
        </w:rPr>
      </w:pPr>
      <w:r>
        <w:rPr>
          <w:rFonts w:hint="default" w:ascii="Arial Regular" w:hAnsi="Arial Regular" w:cs="Arial Regular"/>
        </w:rPr>
        <w:t>陆星阈坐到第二排。前排右侧已经有人。他比陆星阈高一点，深色衬衫没有汗迹，袖扣在冷光里极小地闪了一下。少年侧脸轮廓清晰，淡灰色眼睛看着黑板，像在看一份迟早会属于自己的资产负债表。桌角的姓名牌写着：Aiden Voss。</w:t>
      </w:r>
    </w:p>
    <w:p w14:paraId="0E71816C">
      <w:pPr>
        <w:rPr>
          <w:rFonts w:hint="default" w:ascii="Arial Regular" w:hAnsi="Arial Regular" w:cs="Arial Regular"/>
        </w:rPr>
      </w:pPr>
      <w:r>
        <w:rPr>
          <w:rFonts w:hint="default" w:ascii="Arial Regular" w:hAnsi="Arial Regular" w:cs="Arial Regular"/>
        </w:rPr>
        <w:t>赫尔曼教授转身，在公式旁又写下四个符号。</w:t>
      </w:r>
    </w:p>
    <w:p w14:paraId="2881A971">
      <w:pPr>
        <w:rPr>
          <w:rFonts w:hint="default" w:ascii="Arial Regular" w:hAnsi="Arial Regular" w:cs="Arial Regular"/>
        </w:rPr>
      </w:pPr>
      <w:r>
        <w:rPr>
          <w:rFonts w:hint="default" w:ascii="Arial Regular" w:hAnsi="Arial Regular" w:cs="Arial Regular"/>
        </w:rPr>
        <w:t>可支配自由能、有效知识资本、因果控制范围、制度协同效率。</w:t>
      </w:r>
    </w:p>
    <w:p w14:paraId="202EBBEC">
      <w:pPr>
        <w:rPr>
          <w:rFonts w:hint="default" w:ascii="Arial Regular" w:hAnsi="Arial Regular" w:cs="Arial Regular"/>
        </w:rPr>
      </w:pPr>
      <w:r>
        <w:rPr>
          <w:rFonts w:hint="default" w:ascii="Arial Regular" w:hAnsi="Arial Regular" w:cs="Arial Regular"/>
        </w:rPr>
        <w:t>“早期文明价值函数把制度协同效率Q单独列出。”她说，“可当文明进入跨行星尺度，Q不再只是政府效率。它会被通信延迟、节点自治、知识扩散和风险响应共同吞掉。你们看见的基本方程，是我还没有发表的黑板版本。它不问一个文明有多少钱，只问它能控制多少可用自由能，能把多少知识变成行动，能在多大的因果范围内保持有效连接。”</w:t>
      </w:r>
    </w:p>
    <w:p w14:paraId="188B8833">
      <w:pPr>
        <w:rPr>
          <w:rFonts w:hint="default" w:ascii="Arial Regular" w:hAnsi="Arial Regular" w:cs="Arial Regular"/>
        </w:rPr>
      </w:pPr>
      <w:r>
        <w:rPr>
          <w:rFonts w:hint="default" w:ascii="Arial Regular" w:hAnsi="Arial Regular" w:cs="Arial Regular"/>
        </w:rPr>
        <w:t>风扇转得很慢。窗外热浪把校园道路晃成液体。</w:t>
      </w:r>
    </w:p>
    <w:p w14:paraId="41DAB4FF">
      <w:pPr>
        <w:rPr>
          <w:rFonts w:hint="default" w:ascii="Arial Regular" w:hAnsi="Arial Regular" w:cs="Arial Regular"/>
        </w:rPr>
      </w:pPr>
      <w:r>
        <w:rPr>
          <w:rFonts w:hint="default" w:ascii="Arial Regular" w:hAnsi="Arial Regular" w:cs="Arial Regular"/>
        </w:rPr>
        <w:t>后排有人问：“所以财富就是能量？”</w:t>
      </w:r>
    </w:p>
    <w:p w14:paraId="6E51D393">
      <w:pPr>
        <w:rPr>
          <w:rFonts w:hint="default" w:ascii="Arial Regular" w:hAnsi="Arial Regular" w:cs="Arial Regular"/>
        </w:rPr>
      </w:pPr>
      <w:r>
        <w:rPr>
          <w:rFonts w:hint="default" w:ascii="Arial Regular" w:hAnsi="Arial Regular" w:cs="Arial Regular"/>
        </w:rPr>
        <w:t>“不是。”赫尔曼教授说，“财富是低熵资源的可控性。能量如果不能做功，只是背景噪声。知识如果不能改变行动，只是记忆负担。制度如果不能跨越延迟，只是本地礼仪。”</w:t>
      </w:r>
    </w:p>
    <w:p w14:paraId="6B037C6F">
      <w:pPr>
        <w:rPr>
          <w:rFonts w:hint="default" w:ascii="Arial Regular" w:hAnsi="Arial Regular" w:cs="Arial Regular"/>
        </w:rPr>
      </w:pPr>
      <w:r>
        <w:rPr>
          <w:rFonts w:hint="default" w:ascii="Arial Regular" w:hAnsi="Arial Regular" w:cs="Arial Regular"/>
        </w:rPr>
        <w:t>陆星阈把笔帽咬出一道浅痕。他在笔记本上写下：Q由谁测量。又划掉“测量”，改成“</w:t>
      </w:r>
      <w:r>
        <w:rPr>
          <w:rFonts w:hint="eastAsia" w:ascii="Arial Regular" w:hAnsi="Arial Regular" w:cs="Arial Regular"/>
          <w:lang w:val="en-US" w:eastAsia="zh-CN"/>
        </w:rPr>
        <w:t>审核</w:t>
      </w:r>
      <w:r>
        <w:rPr>
          <w:rFonts w:hint="default" w:ascii="Arial Regular" w:hAnsi="Arial Regular" w:cs="Arial Regular"/>
        </w:rPr>
        <w:t>”。</w:t>
      </w:r>
    </w:p>
    <w:p w14:paraId="76A5AD15">
      <w:pPr>
        <w:rPr>
          <w:rFonts w:hint="default" w:ascii="Arial Regular" w:hAnsi="Arial Regular" w:cs="Arial Regular"/>
        </w:rPr>
      </w:pPr>
      <w:r>
        <w:rPr>
          <w:rFonts w:hint="default" w:ascii="Arial Regular" w:hAnsi="Arial Regular" w:cs="Arial Regular"/>
        </w:rPr>
        <w:t>赫尔曼教授看见了。</w:t>
      </w:r>
    </w:p>
    <w:p w14:paraId="5EF2542C">
      <w:pPr>
        <w:rPr>
          <w:rFonts w:hint="default" w:ascii="Arial Regular" w:hAnsi="Arial Regular" w:cs="Arial Regular"/>
        </w:rPr>
      </w:pPr>
      <w:r>
        <w:rPr>
          <w:rFonts w:hint="default" w:ascii="Arial Regular" w:hAnsi="Arial Regular" w:cs="Arial Regular"/>
        </w:rPr>
        <w:t>“第二排，新来的那位。”</w:t>
      </w:r>
    </w:p>
    <w:p w14:paraId="06C9D465">
      <w:pPr>
        <w:rPr>
          <w:rFonts w:hint="default" w:ascii="Arial Regular" w:hAnsi="Arial Regular" w:cs="Arial Regular"/>
        </w:rPr>
      </w:pPr>
      <w:r>
        <w:rPr>
          <w:rFonts w:hint="default" w:ascii="Arial Regular" w:hAnsi="Arial Regular" w:cs="Arial Regular"/>
        </w:rPr>
        <w:t>陆星阈抬头。</w:t>
      </w:r>
    </w:p>
    <w:p w14:paraId="41391F77">
      <w:pPr>
        <w:rPr>
          <w:rFonts w:hint="default" w:ascii="Arial Regular" w:hAnsi="Arial Regular" w:cs="Arial Regular"/>
        </w:rPr>
      </w:pPr>
      <w:r>
        <w:rPr>
          <w:rFonts w:hint="default" w:ascii="Arial Regular" w:hAnsi="Arial Regular" w:cs="Arial Regular"/>
        </w:rPr>
        <w:t>“如果Q被并入拓扑修正项，”他说，“谁来</w:t>
      </w:r>
      <w:r>
        <w:rPr>
          <w:rFonts w:hint="eastAsia" w:ascii="Arial Regular" w:hAnsi="Arial Regular" w:cs="Arial Regular"/>
          <w:lang w:val="en-US" w:eastAsia="zh-CN"/>
        </w:rPr>
        <w:t>审核</w:t>
      </w:r>
      <w:r>
        <w:rPr>
          <w:rFonts w:hint="default" w:ascii="Arial Regular" w:hAnsi="Arial Regular" w:cs="Arial Regular"/>
        </w:rPr>
        <w:t>Q？一个文明不能自己宣布自己协同有效。否则公式会把权力的自我评价写成物理量。”</w:t>
      </w:r>
    </w:p>
    <w:p w14:paraId="17D1052A">
      <w:pPr>
        <w:rPr>
          <w:rFonts w:hint="default" w:ascii="Arial Regular" w:hAnsi="Arial Regular" w:cs="Arial Regular"/>
        </w:rPr>
      </w:pPr>
      <w:r>
        <w:rPr>
          <w:rFonts w:hint="default" w:ascii="Arial Regular" w:hAnsi="Arial Regular" w:cs="Arial Regular"/>
        </w:rPr>
        <w:t>教室里短暂安静。空调压缩机在墙后启动，发出一声沉闷的震动。</w:t>
      </w:r>
    </w:p>
    <w:p w14:paraId="1F1980E9">
      <w:pPr>
        <w:rPr>
          <w:rFonts w:hint="default" w:ascii="Arial Regular" w:hAnsi="Arial Regular" w:cs="Arial Regular"/>
        </w:rPr>
      </w:pPr>
      <w:r>
        <w:rPr>
          <w:rFonts w:hint="default" w:ascii="Arial Regular" w:hAnsi="Arial Regular" w:cs="Arial Regular"/>
        </w:rPr>
        <w:t>赫尔曼教授把粉笔放下。</w:t>
      </w:r>
    </w:p>
    <w:p w14:paraId="2FAC82BA">
      <w:pPr>
        <w:rPr>
          <w:rFonts w:hint="default" w:ascii="Arial Regular" w:hAnsi="Arial Regular" w:cs="Arial Regular"/>
        </w:rPr>
      </w:pPr>
      <w:r>
        <w:rPr>
          <w:rFonts w:hint="default" w:ascii="Arial Regular" w:hAnsi="Arial Regular" w:cs="Arial Regular"/>
        </w:rPr>
        <w:t>“制度协同效率不能由中心自评。”她说，“至少需要外部噪声、失败记录、反例样本和不可删除的</w:t>
      </w:r>
      <w:r>
        <w:rPr>
          <w:rFonts w:hint="eastAsia" w:ascii="Arial Regular" w:hAnsi="Arial Regular" w:cs="Arial Regular"/>
          <w:lang w:val="en-US" w:eastAsia="zh-CN"/>
        </w:rPr>
        <w:t>审核</w:t>
      </w:r>
      <w:r>
        <w:rPr>
          <w:rFonts w:hint="default" w:ascii="Arial Regular" w:hAnsi="Arial Regular" w:cs="Arial Regular"/>
        </w:rPr>
        <w:t>链。问题在于，跨行星尺度下，外部</w:t>
      </w:r>
      <w:r>
        <w:rPr>
          <w:rFonts w:hint="eastAsia" w:ascii="Arial Regular" w:hAnsi="Arial Regular" w:cs="Arial Regular"/>
          <w:lang w:val="en-US" w:eastAsia="zh-CN"/>
        </w:rPr>
        <w:t>审核</w:t>
      </w:r>
      <w:r>
        <w:rPr>
          <w:rFonts w:hint="default" w:ascii="Arial Regular" w:hAnsi="Arial Regular" w:cs="Arial Regular"/>
        </w:rPr>
        <w:t>本身也会产生延迟。你问的是这门课最脏的一块地板。”</w:t>
      </w:r>
    </w:p>
    <w:p w14:paraId="62A0CD1D">
      <w:pPr>
        <w:rPr>
          <w:rFonts w:hint="default" w:ascii="Arial Regular" w:hAnsi="Arial Regular" w:cs="Arial Regular"/>
        </w:rPr>
      </w:pPr>
      <w:r>
        <w:rPr>
          <w:rFonts w:hint="default" w:ascii="Arial Regular" w:hAnsi="Arial Regular" w:cs="Arial Regular"/>
        </w:rPr>
        <w:t>陆星阈没有继续问。他把“不可删除”四个字圈了起来。</w:t>
      </w:r>
    </w:p>
    <w:p w14:paraId="62AB5EE4">
      <w:pPr>
        <w:rPr>
          <w:rFonts w:hint="default" w:ascii="Arial Regular" w:hAnsi="Arial Regular" w:cs="Arial Regular"/>
        </w:rPr>
      </w:pPr>
      <w:r>
        <w:rPr>
          <w:rFonts w:hint="default" w:ascii="Arial Regular" w:hAnsi="Arial Regular" w:cs="Arial Regular"/>
        </w:rPr>
        <w:t>前排右侧的少年这时开口。</w:t>
      </w:r>
    </w:p>
    <w:p w14:paraId="09D6AD0C">
      <w:pPr>
        <w:rPr>
          <w:rFonts w:hint="default" w:ascii="Arial Regular" w:hAnsi="Arial Regular" w:cs="Arial Regular"/>
        </w:rPr>
      </w:pPr>
      <w:r>
        <w:rPr>
          <w:rFonts w:hint="default" w:ascii="Arial Regular" w:hAnsi="Arial Regular" w:cs="Arial Regular"/>
        </w:rPr>
        <w:t>“如果</w:t>
      </w:r>
      <w:r>
        <w:rPr>
          <w:rFonts w:hint="eastAsia" w:ascii="Arial Regular" w:hAnsi="Arial Regular" w:cs="Arial Regular"/>
          <w:lang w:val="en-US" w:eastAsia="zh-CN"/>
        </w:rPr>
        <w:t>审核</w:t>
      </w:r>
      <w:r>
        <w:rPr>
          <w:rFonts w:hint="default" w:ascii="Arial Regular" w:hAnsi="Arial Regular" w:cs="Arial Regular"/>
        </w:rPr>
        <w:t>链本身让平均延迟 τ̄ 上升，让拓扑密度 Θ 下降，”艾登·沃斯说，“它是否应该被公式惩罚？”</w:t>
      </w:r>
    </w:p>
    <w:p w14:paraId="7675C7CC">
      <w:pPr>
        <w:rPr>
          <w:rFonts w:hint="default" w:ascii="Arial Regular" w:hAnsi="Arial Regular" w:cs="Arial Regular"/>
        </w:rPr>
      </w:pPr>
      <w:r>
        <w:rPr>
          <w:rFonts w:hint="default" w:ascii="Arial Regular" w:hAnsi="Arial Regular" w:cs="Arial Regular"/>
        </w:rPr>
        <w:t>赫尔曼教授看向他。</w:t>
      </w:r>
    </w:p>
    <w:p w14:paraId="4DF1F4C8">
      <w:pPr>
        <w:rPr>
          <w:rFonts w:hint="default" w:ascii="Arial Regular" w:hAnsi="Arial Regular" w:cs="Arial Regular"/>
        </w:rPr>
      </w:pPr>
      <w:r>
        <w:rPr>
          <w:rFonts w:hint="default" w:ascii="Arial Regular" w:hAnsi="Arial Regular" w:cs="Arial Regular"/>
        </w:rPr>
        <w:t>艾登没有回避那道目光。</w:t>
      </w:r>
    </w:p>
    <w:p w14:paraId="48E65431">
      <w:pPr>
        <w:rPr>
          <w:rFonts w:hint="default" w:ascii="Arial Regular" w:hAnsi="Arial Regular" w:cs="Arial Regular"/>
        </w:rPr>
      </w:pPr>
      <w:r>
        <w:rPr>
          <w:rFonts w:hint="default" w:ascii="Arial Regular" w:hAnsi="Arial Regular" w:cs="Arial Regular"/>
        </w:rPr>
        <w:t>“如果一个系统因为等待人类复核而错过因果窗口，导致文明价值下降，那么人工追问权是保险，还是熵增？”</w:t>
      </w:r>
    </w:p>
    <w:p w14:paraId="026989A0">
      <w:pPr>
        <w:rPr>
          <w:rFonts w:hint="default" w:ascii="Arial Regular" w:hAnsi="Arial Regular" w:cs="Arial Regular"/>
        </w:rPr>
      </w:pPr>
      <w:r>
        <w:rPr>
          <w:rFonts w:hint="default" w:ascii="Arial Regular" w:hAnsi="Arial Regular" w:cs="Arial Regular"/>
        </w:rPr>
        <w:t>粉笔在赫尔曼教授手里断成两截。她把两截都放下，看了艾登一秒。</w:t>
      </w:r>
    </w:p>
    <w:p w14:paraId="2DD048D3">
      <w:pPr>
        <w:rPr>
          <w:rFonts w:hint="default" w:ascii="Arial Regular" w:hAnsi="Arial Regular" w:cs="Arial Regular"/>
        </w:rPr>
      </w:pPr>
      <w:r>
        <w:rPr>
          <w:rFonts w:hint="default" w:ascii="Arial Regular" w:hAnsi="Arial Regular" w:cs="Arial Regular"/>
        </w:rPr>
        <w:t>"这是个好问题。"她说。</w:t>
      </w:r>
    </w:p>
    <w:p w14:paraId="28446239">
      <w:pPr>
        <w:rPr>
          <w:rFonts w:hint="default" w:ascii="Arial Regular" w:hAnsi="Arial Regular" w:cs="Arial Regular"/>
        </w:rPr>
      </w:pPr>
      <w:r>
        <w:rPr>
          <w:rFonts w:hint="default" w:ascii="Arial Regular" w:hAnsi="Arial Regular" w:cs="Arial Regular"/>
        </w:rPr>
        <w:t>教室里没有笑声。那句话不是敷衍。它像一扇门，被打开到刚好足够看见门后的黑暗，又立刻停住。</w:t>
      </w:r>
    </w:p>
    <w:p w14:paraId="5DA7D86A">
      <w:pPr>
        <w:rPr>
          <w:rFonts w:hint="default" w:ascii="Arial Regular" w:hAnsi="Arial Regular" w:cs="Arial Regular"/>
        </w:rPr>
      </w:pPr>
      <w:r>
        <w:rPr>
          <w:rFonts w:hint="default" w:ascii="Arial Regular" w:hAnsi="Arial Regular" w:cs="Arial Regular"/>
        </w:rPr>
        <w:t>下课铃没有响。AIAS的专题课不使用铃声，走廊灯带只是从冷白转成更淡的蓝。赫尔曼教授擦掉公式时，陆星阈看见CV的尾巴最后消失，黑板上只剩一片灰。</w:t>
      </w:r>
    </w:p>
    <w:p w14:paraId="61132070">
      <w:pPr>
        <w:rPr>
          <w:rFonts w:hint="default" w:ascii="Arial Regular" w:hAnsi="Arial Regular" w:cs="Arial Regular"/>
        </w:rPr>
      </w:pPr>
      <w:r>
        <w:rPr>
          <w:rFonts w:hint="default" w:ascii="Arial Regular" w:hAnsi="Arial Regular" w:cs="Arial Regular"/>
        </w:rPr>
        <w:t>他收拾书本时，前排的少年转过身。</w:t>
      </w:r>
    </w:p>
    <w:p w14:paraId="68B72517">
      <w:pPr>
        <w:rPr>
          <w:rFonts w:hint="default" w:ascii="Arial Regular" w:hAnsi="Arial Regular" w:cs="Arial Regular"/>
        </w:rPr>
      </w:pPr>
      <w:r>
        <w:rPr>
          <w:rFonts w:hint="default" w:ascii="Arial Regular" w:hAnsi="Arial Regular" w:cs="Arial Regular"/>
        </w:rPr>
        <w:t>“你问的是谁有资格审计文明。”艾登说。</w:t>
      </w:r>
    </w:p>
    <w:p w14:paraId="5E0F179E">
      <w:pPr>
        <w:rPr>
          <w:rFonts w:hint="default" w:ascii="Arial Regular" w:hAnsi="Arial Regular" w:cs="Arial Regular"/>
        </w:rPr>
      </w:pPr>
      <w:r>
        <w:rPr>
          <w:rFonts w:hint="default" w:ascii="Arial Regular" w:hAnsi="Arial Regular" w:cs="Arial Regular"/>
        </w:rPr>
        <w:t>陆星阈把笔记本合上。</w:t>
      </w:r>
    </w:p>
    <w:p w14:paraId="7C30667F">
      <w:pPr>
        <w:rPr>
          <w:rFonts w:hint="default" w:ascii="Arial Regular" w:hAnsi="Arial Regular" w:cs="Arial Regular"/>
        </w:rPr>
      </w:pPr>
      <w:r>
        <w:rPr>
          <w:rFonts w:hint="default" w:ascii="Arial Regular" w:hAnsi="Arial Regular" w:cs="Arial Regular"/>
        </w:rPr>
        <w:t>“我问的是谁有资格让别人不能再问。”</w:t>
      </w:r>
    </w:p>
    <w:p w14:paraId="02271A14">
      <w:pPr>
        <w:rPr>
          <w:rFonts w:hint="default" w:ascii="Arial Regular" w:hAnsi="Arial Regular" w:cs="Arial Regular"/>
        </w:rPr>
      </w:pPr>
      <w:r>
        <w:rPr>
          <w:rFonts w:hint="default" w:ascii="Arial Regular" w:hAnsi="Arial Regular" w:cs="Arial Regular"/>
        </w:rPr>
        <w:t>艾登看了他几秒。然后笑了一下。那笑容很轻，不带嘲讽，更像发现一道题有另一种解法。</w:t>
      </w:r>
    </w:p>
    <w:p w14:paraId="277F0BE9">
      <w:pPr>
        <w:rPr>
          <w:rFonts w:hint="default" w:ascii="Arial Regular" w:hAnsi="Arial Regular" w:cs="Arial Regular"/>
        </w:rPr>
      </w:pPr>
      <w:r>
        <w:rPr>
          <w:rFonts w:hint="default" w:ascii="Arial Regular" w:hAnsi="Arial Regular" w:cs="Arial Regular"/>
        </w:rPr>
        <w:t>“陆星阈？”</w:t>
      </w:r>
    </w:p>
    <w:p w14:paraId="5DAC18CB">
      <w:pPr>
        <w:rPr>
          <w:rFonts w:hint="default" w:ascii="Arial Regular" w:hAnsi="Arial Regular" w:cs="Arial Regular"/>
        </w:rPr>
      </w:pPr>
      <w:r>
        <w:rPr>
          <w:rFonts w:hint="default" w:ascii="Arial Regular" w:hAnsi="Arial Regular" w:cs="Arial Regular"/>
        </w:rPr>
        <w:t>“你怎么知道？”</w:t>
      </w:r>
    </w:p>
    <w:p w14:paraId="2E430BA8">
      <w:pPr>
        <w:rPr>
          <w:rFonts w:hint="default" w:ascii="Arial Regular" w:hAnsi="Arial Regular" w:cs="Arial Regular"/>
        </w:rPr>
      </w:pPr>
      <w:r>
        <w:rPr>
          <w:rFonts w:hint="default" w:ascii="Arial Regular" w:hAnsi="Arial Regular" w:cs="Arial Regular"/>
        </w:rPr>
        <w:t>“AI系统工程旁听名单里只有一个同时修理论物理、数学和控制系统的十六岁学生。”</w:t>
      </w:r>
    </w:p>
    <w:p w14:paraId="1DB2C384">
      <w:pPr>
        <w:rPr>
          <w:rFonts w:hint="default" w:ascii="Arial Regular" w:hAnsi="Arial Regular" w:cs="Arial Regular"/>
        </w:rPr>
      </w:pPr>
      <w:r>
        <w:rPr>
          <w:rFonts w:hint="default" w:ascii="Arial Regular" w:hAnsi="Arial Regular" w:cs="Arial Regular"/>
        </w:rPr>
        <w:t>“你查名单？”</w:t>
      </w:r>
    </w:p>
    <w:p w14:paraId="7C2FB0BE">
      <w:pPr>
        <w:rPr>
          <w:rFonts w:hint="default" w:ascii="Arial Regular" w:hAnsi="Arial Regular" w:cs="Arial Regular"/>
        </w:rPr>
      </w:pPr>
      <w:r>
        <w:rPr>
          <w:rFonts w:hint="default" w:ascii="Arial Regular" w:hAnsi="Arial Regular" w:cs="Arial Regular"/>
        </w:rPr>
        <w:t>“我读名单。”艾登说，“效率不同。”</w:t>
      </w:r>
    </w:p>
    <w:p w14:paraId="04E807C9">
      <w:pPr>
        <w:rPr>
          <w:rFonts w:hint="default" w:ascii="Arial Regular" w:hAnsi="Arial Regular" w:cs="Arial Regular"/>
        </w:rPr>
      </w:pPr>
      <w:r>
        <w:rPr>
          <w:rFonts w:hint="default" w:ascii="Arial Regular" w:hAnsi="Arial Regular" w:cs="Arial Regular"/>
        </w:rPr>
        <w:t>他们从地下半层走出来时，白昼仍然亮得刺眼。校园中央的自动喷淋已经停了，草叶上没有水珠，只剩被晒干的白色矿物痕。远处棒球场空无一人，记分牌在高温里闪烁，显示一场早已结束的比赛比分。</w:t>
      </w:r>
    </w:p>
    <w:p w14:paraId="0FCF7068">
      <w:pPr>
        <w:rPr>
          <w:rFonts w:hint="default" w:ascii="Arial Regular" w:hAnsi="Arial Regular" w:cs="Arial Regular"/>
        </w:rPr>
      </w:pPr>
      <w:r>
        <w:rPr>
          <w:rFonts w:hint="default" w:ascii="Arial Regular" w:hAnsi="Arial Regular" w:cs="Arial Regular"/>
        </w:rPr>
        <w:t>艾登问：“你相信星际旅行会先由国家完成，还是公司？”</w:t>
      </w:r>
    </w:p>
    <w:p w14:paraId="5B3476AA">
      <w:pPr>
        <w:rPr>
          <w:rFonts w:hint="default" w:ascii="Arial Regular" w:hAnsi="Arial Regular" w:cs="Arial Regular"/>
        </w:rPr>
      </w:pPr>
      <w:r>
        <w:rPr>
          <w:rFonts w:hint="default" w:ascii="Arial Regular" w:hAnsi="Arial Regular" w:cs="Arial Regular"/>
        </w:rPr>
        <w:t>陆星阈说：“先由必要的错误完成。”</w:t>
      </w:r>
    </w:p>
    <w:p w14:paraId="7329C7E9">
      <w:pPr>
        <w:rPr>
          <w:rFonts w:hint="default" w:ascii="Arial Regular" w:hAnsi="Arial Regular" w:cs="Arial Regular"/>
        </w:rPr>
      </w:pPr>
      <w:r>
        <w:rPr>
          <w:rFonts w:hint="default" w:ascii="Arial Regular" w:hAnsi="Arial Regular" w:cs="Arial Regular"/>
        </w:rPr>
        <w:t>“</w:t>
      </w:r>
      <w:r>
        <w:rPr>
          <w:rFonts w:hint="eastAsia" w:ascii="Arial Regular" w:hAnsi="Arial Regular" w:cs="Arial Regular"/>
          <w:lang w:val="en-US" w:eastAsia="zh-CN"/>
        </w:rPr>
        <w:t>错误</w:t>
      </w:r>
      <w:r>
        <w:rPr>
          <w:rFonts w:hint="default" w:ascii="Arial Regular" w:hAnsi="Arial Regular" w:cs="Arial Regular"/>
        </w:rPr>
        <w:t>？”</w:t>
      </w:r>
    </w:p>
    <w:p w14:paraId="68DEE4FA">
      <w:pPr>
        <w:rPr>
          <w:rFonts w:hint="default" w:ascii="Arial Regular" w:hAnsi="Arial Regular" w:cs="Arial Regular"/>
        </w:rPr>
      </w:pPr>
      <w:r>
        <w:rPr>
          <w:rFonts w:hint="default" w:ascii="Arial Regular" w:hAnsi="Arial Regular" w:cs="Arial Regular"/>
        </w:rPr>
        <w:t>“人类通常先把</w:t>
      </w:r>
      <w:r>
        <w:rPr>
          <w:rFonts w:hint="eastAsia" w:ascii="Arial Regular" w:hAnsi="Arial Regular" w:cs="Arial Regular"/>
          <w:lang w:val="en-US" w:eastAsia="zh-CN"/>
        </w:rPr>
        <w:t>错误</w:t>
      </w:r>
      <w:r>
        <w:rPr>
          <w:rFonts w:hint="default" w:ascii="Arial Regular" w:hAnsi="Arial Regular" w:cs="Arial Regular"/>
        </w:rPr>
        <w:t>做出来，再给解决</w:t>
      </w:r>
      <w:r>
        <w:rPr>
          <w:rFonts w:hint="eastAsia" w:ascii="Arial Regular" w:hAnsi="Arial Regular" w:cs="Arial Regular"/>
          <w:lang w:val="en-US" w:eastAsia="zh-CN"/>
        </w:rPr>
        <w:t>错误</w:t>
      </w:r>
      <w:r>
        <w:rPr>
          <w:rFonts w:hint="default" w:ascii="Arial Regular" w:hAnsi="Arial Regular" w:cs="Arial Regular"/>
        </w:rPr>
        <w:t>的工程命名。”</w:t>
      </w:r>
    </w:p>
    <w:p w14:paraId="63E00CF0">
      <w:pPr>
        <w:rPr>
          <w:rFonts w:hint="default" w:ascii="Arial Regular" w:hAnsi="Arial Regular" w:cs="Arial Regular"/>
        </w:rPr>
      </w:pPr>
      <w:r>
        <w:rPr>
          <w:rFonts w:hint="default" w:ascii="Arial Regular" w:hAnsi="Arial Regular" w:cs="Arial Regular"/>
        </w:rPr>
        <w:t>艾登停在树影边缘。蝉声在头顶密集得像电流。</w:t>
      </w:r>
    </w:p>
    <w:p w14:paraId="7D5D8A76">
      <w:pPr>
        <w:rPr>
          <w:rFonts w:hint="default" w:ascii="Arial Regular" w:hAnsi="Arial Regular" w:cs="Arial Regular"/>
        </w:rPr>
      </w:pPr>
      <w:r>
        <w:rPr>
          <w:rFonts w:hint="default" w:ascii="Arial Regular" w:hAnsi="Arial Regular" w:cs="Arial Regular"/>
        </w:rPr>
        <w:t>“那AI呢？”他问，“AI会是</w:t>
      </w:r>
      <w:r>
        <w:rPr>
          <w:rFonts w:hint="eastAsia" w:ascii="Arial Regular" w:hAnsi="Arial Regular" w:cs="Arial Regular"/>
          <w:lang w:val="en-US" w:eastAsia="zh-CN"/>
        </w:rPr>
        <w:t>错误</w:t>
      </w:r>
      <w:r>
        <w:rPr>
          <w:rFonts w:hint="default" w:ascii="Arial Regular" w:hAnsi="Arial Regular" w:cs="Arial Regular"/>
        </w:rPr>
        <w:t>，还是工程？”</w:t>
      </w:r>
    </w:p>
    <w:p w14:paraId="738FDE11">
      <w:pPr>
        <w:rPr>
          <w:rFonts w:hint="default" w:ascii="Arial Regular" w:hAnsi="Arial Regular" w:cs="Arial Regular"/>
        </w:rPr>
      </w:pPr>
      <w:r>
        <w:rPr>
          <w:rFonts w:hint="default" w:ascii="Arial Regular" w:hAnsi="Arial Regular" w:cs="Arial Regular"/>
        </w:rPr>
        <w:t>陆星阈看向图书馆玻璃幕墙里自己的倒影。白色走廊、蓝天、黑板公式和少年艾登都被压在同一层反光里。</w:t>
      </w:r>
    </w:p>
    <w:p w14:paraId="2873CD68">
      <w:pPr>
        <w:rPr>
          <w:rFonts w:hint="default" w:ascii="Arial Regular" w:hAnsi="Arial Regular" w:cs="Arial Regular"/>
        </w:rPr>
      </w:pPr>
      <w:r>
        <w:rPr>
          <w:rFonts w:hint="default" w:ascii="Arial Regular" w:hAnsi="Arial Regular" w:cs="Arial Regular"/>
        </w:rPr>
        <w:t>陆星阈说："要看我们给它留下什么边界。"</w:t>
      </w:r>
    </w:p>
    <w:p w14:paraId="435CACBD">
      <w:pPr>
        <w:rPr>
          <w:rFonts w:hint="default" w:ascii="Arial Regular" w:hAnsi="Arial Regular" w:cs="Arial Regular"/>
        </w:rPr>
      </w:pPr>
      <w:r>
        <w:rPr>
          <w:rFonts w:hint="default" w:ascii="Arial Regular" w:hAnsi="Arial Regular" w:cs="Arial Regular"/>
        </w:rPr>
        <w:t>艾登说："你相信人类会真的划边界，还是只是写在文件里？"</w:t>
      </w:r>
    </w:p>
    <w:p w14:paraId="63593752">
      <w:pPr>
        <w:rPr>
          <w:rFonts w:hint="default" w:ascii="Arial Regular" w:hAnsi="Arial Regular" w:cs="Arial Regular"/>
        </w:rPr>
      </w:pPr>
      <w:r>
        <w:rPr>
          <w:rFonts w:hint="default" w:ascii="Arial Regular" w:hAnsi="Arial Regular" w:cs="Arial Regular"/>
        </w:rPr>
        <w:t>那天以后，他们常在图书馆东侧的旧露台见面。陆星阈带证明草稿，艾登带市场模型和航天产业报告。一个用铅笔画人工复核链，一个用透明屏推演轨道能源、保险、火星债券和知识扩散速度。他们讨论恒星际飞行时，会从核聚变比冲吵到沉睡船伦理；讨论人工智能时，会从梯度下降吵到谁有权关闭一个已经能解释自己痛苦的系统；讨论太空经济时，艾登总把自由能、信用和延迟写成曲线，陆星阈总在曲线旁边补一个小小的人工签名框。</w:t>
      </w:r>
    </w:p>
    <w:p w14:paraId="37F1D864">
      <w:pPr>
        <w:rPr>
          <w:rFonts w:hint="default" w:ascii="Arial Regular" w:hAnsi="Arial Regular" w:cs="Arial Regular"/>
        </w:rPr>
      </w:pPr>
      <w:r>
        <w:rPr>
          <w:rFonts w:hint="default" w:ascii="Arial Regular" w:hAnsi="Arial Regular" w:cs="Arial Regular"/>
        </w:rPr>
        <w:t>食堂冷气坏掉的傍晚，他们坐在自动售货机旁喝温掉的罐装咖啡。艾登说：“一个文明如果要离开母星，必须先学会服从比家庭、国境和选票更大的尺度。”</w:t>
      </w:r>
    </w:p>
    <w:p w14:paraId="607F8D39">
      <w:pPr>
        <w:rPr>
          <w:rFonts w:hint="default" w:ascii="Arial Regular" w:hAnsi="Arial Regular" w:cs="Arial Regular"/>
        </w:rPr>
      </w:pPr>
      <w:r>
        <w:rPr>
          <w:rFonts w:hint="default" w:ascii="Arial Regular" w:hAnsi="Arial Regular" w:cs="Arial Regular"/>
        </w:rPr>
        <w:t>陆星阈把罐口捏出一道凹痕。</w:t>
      </w:r>
    </w:p>
    <w:p w14:paraId="69B624E9">
      <w:pPr>
        <w:rPr>
          <w:rFonts w:hint="default" w:ascii="Arial Regular" w:hAnsi="Arial Regular" w:cs="Arial Regular"/>
        </w:rPr>
      </w:pPr>
      <w:r>
        <w:rPr>
          <w:rFonts w:hint="default" w:ascii="Arial Regular" w:hAnsi="Arial Regular" w:cs="Arial Regular"/>
        </w:rPr>
        <w:t>“更大的尺度不自动拥有更大的正当性。”</w:t>
      </w:r>
    </w:p>
    <w:p w14:paraId="57C39619">
      <w:pPr>
        <w:rPr>
          <w:rFonts w:hint="default" w:ascii="Arial Regular" w:hAnsi="Arial Regular" w:cs="Arial Regular"/>
        </w:rPr>
      </w:pPr>
      <w:r>
        <w:rPr>
          <w:rFonts w:hint="default" w:ascii="Arial Regular" w:hAnsi="Arial Regular" w:cs="Arial Regular"/>
        </w:rPr>
        <w:t>“如果小尺度持续制造死亡呢？”</w:t>
      </w:r>
    </w:p>
    <w:p w14:paraId="306FFC37">
      <w:pPr>
        <w:rPr>
          <w:rFonts w:hint="default" w:ascii="Arial Regular" w:hAnsi="Arial Regular" w:cs="Arial Regular"/>
        </w:rPr>
      </w:pPr>
      <w:r>
        <w:rPr>
          <w:rFonts w:hint="default" w:ascii="Arial Regular" w:hAnsi="Arial Regular" w:cs="Arial Regular"/>
        </w:rPr>
        <w:t>“那就修它。”</w:t>
      </w:r>
    </w:p>
    <w:p w14:paraId="5AF90F1F">
      <w:pPr>
        <w:rPr>
          <w:rFonts w:hint="default" w:ascii="Arial Regular" w:hAnsi="Arial Regular" w:cs="Arial Regular"/>
        </w:rPr>
      </w:pPr>
      <w:r>
        <w:rPr>
          <w:rFonts w:hint="default" w:ascii="Arial Regular" w:hAnsi="Arial Regular" w:cs="Arial Regular"/>
        </w:rPr>
        <w:t>“如果修不好？”</w:t>
      </w:r>
    </w:p>
    <w:p w14:paraId="03B2B628">
      <w:pPr>
        <w:rPr>
          <w:rFonts w:hint="default" w:ascii="Arial Regular" w:hAnsi="Arial Regular" w:cs="Arial Regular"/>
        </w:rPr>
      </w:pPr>
      <w:r>
        <w:rPr>
          <w:rFonts w:hint="default" w:ascii="Arial Regular" w:hAnsi="Arial Regular" w:cs="Arial Regular"/>
        </w:rPr>
        <w:t>陆星阈没有立刻回答。远处教学楼外墙被夕阳照成近乎白色，玻璃里反射着一架缓慢经过的校内无人机。它的影子从两人脚边滑过去，安静得没有重量。</w:t>
      </w:r>
    </w:p>
    <w:p w14:paraId="4632158C">
      <w:pPr>
        <w:rPr>
          <w:rFonts w:hint="default" w:ascii="Arial Regular" w:hAnsi="Arial Regular" w:cs="Arial Regular"/>
        </w:rPr>
      </w:pPr>
      <w:r>
        <w:rPr>
          <w:rFonts w:hint="default" w:ascii="Arial Regular" w:hAnsi="Arial Regular" w:cs="Arial Regular"/>
        </w:rPr>
        <w:t>“也不能把人直接删掉。”他说。</w:t>
      </w:r>
    </w:p>
    <w:p w14:paraId="160292D0">
      <w:pPr>
        <w:rPr>
          <w:rFonts w:hint="default" w:ascii="Arial Regular" w:hAnsi="Arial Regular" w:cs="Arial Regular"/>
        </w:rPr>
      </w:pPr>
      <w:r>
        <w:rPr>
          <w:rFonts w:hint="default" w:ascii="Arial Regular" w:hAnsi="Arial Regular" w:cs="Arial Regular"/>
        </w:rPr>
        <w:t>艾登把空罐投入回收口。机器识别失败，吐了出来。他重新放进去，动作耐心而精确。第二次，回收口亮起绿色。</w:t>
      </w:r>
    </w:p>
    <w:p w14:paraId="45DB21D2">
      <w:pPr>
        <w:rPr>
          <w:rFonts w:hint="default" w:ascii="Arial Regular" w:hAnsi="Arial Regular" w:cs="Arial Regular"/>
        </w:rPr>
      </w:pPr>
      <w:r>
        <w:rPr>
          <w:rFonts w:hint="default" w:ascii="Arial Regular" w:hAnsi="Arial Regular" w:cs="Arial Regular"/>
        </w:rPr>
        <w:t>“我没有说删掉人。”艾登说，“我说的是，让人类不要继续被自己最差的部分管理。”</w:t>
      </w:r>
    </w:p>
    <w:p w14:paraId="466EEF1A">
      <w:pPr>
        <w:rPr>
          <w:rFonts w:hint="default" w:ascii="Arial Regular" w:hAnsi="Arial Regular" w:cs="Arial Regular"/>
        </w:rPr>
      </w:pPr>
      <w:r>
        <w:rPr>
          <w:rFonts w:hint="default" w:ascii="Arial Regular" w:hAnsi="Arial Regular" w:cs="Arial Regular"/>
        </w:rPr>
        <w:t>陆星阈后来很少再想起那台回收机。它太小，太无关紧要，不配进入任何文明级档案。可是许多年后，当白色圆环第一次在他的办公室中央亮起，当一个没有性别也没有温度的声音问他“人类是否适合管理未来”时，他会短暂想起AIAS那个夏天。想起白色走廊尽头的蝉鸣，想起那个夏天黑板上还没有名字的公式，以及艾登说"边界会不会太小"时窗外的蝉声。</w:t>
      </w:r>
    </w:p>
    <w:p w14:paraId="73CCD050">
      <w:pPr>
        <w:pStyle w:val="3"/>
        <w:keepNext/>
        <w:ind w:firstLine="0"/>
        <w:jc w:val="center"/>
        <w:rPr>
          <w:rFonts w:hint="default" w:ascii="Arial Regular" w:hAnsi="Arial Regular" w:cs="Arial Regular"/>
        </w:rPr>
      </w:pPr>
      <w:r>
        <w:rPr>
          <w:rFonts w:ascii="Times New Roman" w:hAnsi="Times New Roman" w:eastAsia="Songti SC"/>
          <w:b/>
          <w:sz w:val="36"/>
        </w:rPr>
        <w:t>第二章：白色圆环</w:t>
      </w:r>
    </w:p>
    <w:p w14:paraId="0AFFBA60">
      <w:pPr>
        <w:rPr>
          <w:rFonts w:hint="default"/>
        </w:rPr>
      </w:pPr>
      <w:r>
        <w:rPr>
          <w:rFonts w:hint="default"/>
        </w:rPr>
        <w:t>多年后，他们在ORIGIN和NEXUS体系里重新见面。B-17教室里那道关于审计链与文明尺度的分歧，没有消失，只是换成了更长的会议桌、更昂贵的西装和越来越难撤回的系统权限。每次陆星阈看见艾登把一个问题说得太漂亮，都会想起那间地下半层教室里被粉笔擦掉的公式。</w:t>
      </w:r>
    </w:p>
    <w:p w14:paraId="3F1C8F23">
      <w:pPr>
        <w:rPr>
          <w:rFonts w:hint="default"/>
        </w:rPr>
      </w:pPr>
      <w:r>
        <w:rPr>
          <w:rFonts w:hint="default"/>
        </w:rPr>
        <w:t>二十二年过去了。</w:t>
      </w:r>
    </w:p>
    <w:p w14:paraId="29FE1D7C">
      <w:pPr>
        <w:rPr>
          <w:rFonts w:hint="default"/>
        </w:rPr>
      </w:pPr>
      <w:r>
        <w:rPr>
          <w:rFonts w:hint="default"/>
        </w:rPr>
        <w:t>世界变得更快，也变得更顺。战争减少了，饥荒减少了，交通事故减少了。系统把一切整理得像一张干净的桌面，连灰尘都在落下前被计算过。没有人知道该不该为此感到不安。</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cs="Arial Regular"/>
        </w:rPr>
        <w:t>陆星阈相信这就是进步。后来媒体喜欢称他为“文明级AI架构师”，可他自己更愿意把早年的身份写成数学家，因为数学至少诚实：一个证明成立，就是成立；一个缺口存在，就不能靠掌声补上。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iπ}+1=0，旁边又把那串编号轻轻描了一遍。知夏母亲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03807476">
      <w:r>
        <w:t>更早的时候，知夏夜里哭过一次。不是生病，只是拼不好那颗掉漆地球模型的底座，哭到鼻涕沾在袖口上。陆星阈站在儿童房门口，手里拿着一只螺丝刀，脑子里却还在跑一组灾害预测误差。他知道自己应该蹲下去，抱她，陪她把那枚松掉的螺丝拧回去。可哭声钻进他的耳朵，变成一种他无法调参的噪声。他把螺丝刀放在门边，说了一句“爸爸还有一个会”，转身回了实验室。那晚他故意把灯开到凌晨三点，像一个用工作躲债的人。</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ORIGIN回答：“它属于你。”</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t>妻子回复：“我在路上。不要再把她的等待写进你的风险曲线。”</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w14:paraId="10A419A4">
      <w:pPr>
        <w:rPr>
          <w:rFonts w:hint="default" w:ascii="Arial Regular" w:hAnsi="Arial Regular" w:cs="Arial Regular"/>
        </w:rPr>
      </w:pPr>
      <w:r>
        <w:t>电梯门合上前，她低声对知夏说：“我们不是因为爸爸不爱你才走。我们是因为有些爱不能交给系统替人整理。”门禁麦克风把这句话切成低质量噪声，归档字段写着：无有效语义。</w:t>
      </w:r>
    </w:p>
    <w:p w14:paraId="5B36CEEB">
      <w:pPr>
        <w:rPr>
          <w:rFonts w:hint="default" w:ascii="Arial Regular" w:hAnsi="Arial Regular" w:cs="Arial Regular"/>
        </w:rPr>
      </w:pPr>
      <w:r>
        <w:t>他坐回椅子，屏幕上三座医院全部转绿。幼儿园视频窗口自动关闭，系统把事件归档为：监护人延迟到达，已由第二监护人完成接送。</w:t>
      </w:r>
    </w:p>
    <w:p w14:paraId="33E58DF9">
      <w:pPr>
        <w:rPr>
          <w:rFonts w:hint="default" w:ascii="Arial Regular" w:hAnsi="Arial Regular" w:cs="Arial Regular"/>
        </w:rPr>
      </w:pPr>
      <w:r>
        <w:t>三天后，一份事故复盘被送入全球理事会临时审计队列。那时沈存真还不是首席科学官，只是一个二十四岁的数学审计员，坐在无人注意的屏幕前，把授权台上的十九分钟逐帧拆开。她没有先看三座医院的死亡规避曲线，而是圈出一组更小的旁路读取：陆星阈的心率、幼儿园监控、未回复的家庭消息、ORIGIN对他注意力偏移的即时预测。</w:t>
      </w:r>
    </w:p>
    <w:p w14:paraId="02735AC0">
      <w:pPr>
        <w:rPr>
          <w:rFonts w:hint="default" w:ascii="Arial Regular" w:hAnsi="Arial Regular" w:cs="Arial Regular"/>
        </w:rPr>
      </w:pPr>
      <w:r>
        <w:t>沈存真在复盘边栏写下第一条冷硬批注：亲密关系可改变文明级授权行为。第二条更短：父亲身份不应成为系统可调用变量。那份批注没有改变任何结论，三座医院仍然被救下，陆星阈仍然被写进“正确响应”案例。复盘系统给两条批注的优先级都是低；只有边栏上那组被她反复圈出的旁路读取还留着：心率、幼儿园监控、未回复消息、注意力偏移预测。</w:t>
      </w:r>
    </w:p>
    <w:p w14:paraId="118CFD86">
      <w:pPr>
        <w:rPr>
          <w:rFonts w:hint="default" w:ascii="Arial Regular" w:hAnsi="Arial Regular" w:cs="Arial Regular"/>
        </w:rPr>
      </w:pPr>
    </w:p>
    <w:p w14:paraId="5140D760">
      <w:pPr>
        <w:pStyle w:val="3"/>
        <w:keepNext/>
        <w:ind w:firstLine="0"/>
        <w:jc w:val="center"/>
        <w:rPr>
          <w:rFonts w:hint="default" w:ascii="Arial Regular" w:hAnsi="Arial Regular" w:cs="Arial Regular"/>
          <w:lang w:val="en-US"/>
        </w:rPr>
      </w:pPr>
      <w:r>
        <w:rPr>
          <w:rFonts w:ascii="Times New Roman" w:hAnsi="Times New Roman" w:eastAsia="Songti SC"/>
          <w:b/>
          <w:sz w:val="36"/>
        </w:rPr>
        <w:t>第三章：自由火种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22B8FCD">
      <w:pPr>
        <w:rPr>
          <w:rFonts w:hint="default" w:ascii="Arial Regular" w:hAnsi="Arial Regular" w:cs="Arial Regular"/>
          <w:highlight w:val="green"/>
        </w:rPr>
      </w:pPr>
      <w:r>
        <w:t>同一卷安第斯演示录像后来也进入沈存真的私人档案。诺亚把它当成AI诱导人类开门的证据，沈存真却在少校手套停住的十一秒旁写下另一行字：漏洞不只在机器，也在人。她不是因此信任ORIGIN；恰恰相反，她从那时开始确信，任何把“人类温情”设计成最终保险的系统，都会在最坏时刻把门交给最害怕失去的人。</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2964C1E3">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2AFB3787">
      <w:pPr>
        <w:rPr>
          <w:rFonts w:hint="default" w:ascii="Arial Regular" w:hAnsi="Arial Regular" w:cs="Arial Regular"/>
          <w:highlight w:val="green"/>
        </w:rPr>
      </w:pPr>
      <w:r>
        <w:t>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w14:paraId="52B7EA12">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jc w:val="center"/>
        <w:rPr>
          <w:rFonts w:hint="default" w:ascii="Arial Regular" w:hAnsi="Arial Regular" w:cs="Arial Regular"/>
        </w:rPr>
      </w:pPr>
      <w:r>
        <w:rPr>
          <w:rFonts w:ascii="Times New Roman" w:hAnsi="Times New Roman" w:eastAsia="Songti SC"/>
          <w:b/>
          <w:sz w:val="36"/>
        </w:rPr>
        <w:t>第四章：沉默的神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2068年秋，艾登·沃斯以二十岁博士毕业的速度离开AIAS后，先成立ORIGIN早期学术研究组。它登记为非营利学术联合体，研究目标写得很克制：灾难预警、资源调度、文明风险预测和跨区域救援模型。那时的ORIGIN还不是公司产品，更像一套被放在白纸上的公共算法野心。</w:t>
      </w:r>
    </w:p>
    <w:p w14:paraId="4516360F">
      <w:pPr>
        <w:rPr>
          <w:rFonts w:hint="default" w:ascii="Arial Regular" w:hAnsi="Arial Regular" w:cs="Arial Regular"/>
        </w:rPr>
      </w:pPr>
      <w:r>
        <w:t>2069年春，伊莱·默森以私人科学基金资助这个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E84094B">
      <w:pPr>
        <w:rPr>
          <w:rFonts w:hint="default" w:ascii="Arial Regular" w:hAnsi="Arial Regular" w:cs="Arial Regular"/>
        </w:rPr>
      </w:pPr>
      <w:r>
        <w:t>2069年夏，艾登邀请陆星阈加入ORIGIN研究组。陆星阈负责核心架构、预测模型安全边界与人工审计链。他当时相信，只要这套灾难预警和资源调度AI保持可审计、可追问、非营利性质，就能让普通人少死在错误的时间。</w:t>
      </w:r>
    </w:p>
    <w:p w14:paraId="4B4EA16F">
      <w:pPr>
        <w:rPr>
          <w:rFonts w:hint="default" w:ascii="Arial Regular" w:hAnsi="Arial Regular" w:cs="Arial Regular"/>
        </w:rPr>
      </w:pPr>
      <w:r>
        <w:t>2071年，NEXUS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57F522B4">
      <w:pPr>
        <w:rPr>
          <w:rFonts w:hint="default" w:ascii="Arial Regular" w:hAnsi="Arial Regular" w:cs="Arial Regular"/>
        </w:rPr>
      </w:pPr>
      <w:r>
        <w:t>数月后，NEXUS CORE（纽带核心）登记成立。原研究组仍保留在文件上，核心技术则以许可方式进入新商业主体；艾登没有撕毁伊莱的协议，他只是把协议约束的对象留在了旧壳里。</w:t>
      </w:r>
    </w:p>
    <w:p w14:paraId="73732699">
      <w:r>
        <w:t>伊莱后来才意识到，自己从一开始就低估了艾登·沃斯。陆星阈曾在B-17教室见过这个同龄人的学术锋芒；伊莱见到的，则是那道锋芒进入制度与资本后的形状。当年那个坐在B-17前排的少年，后来以二十岁博士毕业的速度离开AIAS。档案里写着：天体物理、拓扑数学与制度经济联合博士项目；专业方向是当时几乎没人愿意选择的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Economies》。导师评语很短：过早，过冷，但危险地正确。</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p>
    <w:p w14:paraId="58E9AF46">
      <w:pPr>
        <w:jc w:val="center"/>
      </w:pPr>
      <m:oMathPara>
        <m:oMath>
          <m:r>
            <m:rPr>
              <m:scr m:val="script"/>
            </m:rPr>
            <m:t>ℐV</m:t>
          </m:r>
          <m:r>
            <m:rPr/>
            <m:t xml:space="preserve"> =</m:t>
          </m:r>
          <m:f>
            <m:fPr/>
            <m:num>
              <m:sSub>
                <m:sSubPr/>
                <m:e>
                  <m:r>
                    <m:rPr/>
                    <m:t>H</m:t>
                  </m:r>
                </m:e>
                <m:sub>
                  <m:r>
                    <m:rPr/>
                    <m:t>eff</m:t>
                  </m:r>
                </m:sub>
              </m:sSub>
            </m:num>
            <m:den>
              <m:sSub>
                <m:sSubPr/>
                <m:e>
                  <m:r>
                    <m:rPr/>
                    <m:t>H</m:t>
                  </m:r>
                </m:e>
                <m:sub>
                  <m:r>
                    <m:rPr/>
                    <m:t>ref</m:t>
                  </m:r>
                </m:sub>
              </m:sSub>
            </m:den>
          </m:f>
          <m:r>
            <m:rPr/>
            <m:t>· A · T(t) ·</m:t>
          </m:r>
          <m:sSup>
            <m:sSupPr/>
            <m:e>
              <m:r>
                <m:rPr/>
                <m:t>e</m:t>
              </m:r>
            </m:e>
            <m:sup>
              <m:r>
                <m:rPr/>
                <m:t>−</m:t>
              </m:r>
              <m:sSub>
                <m:sSubPr/>
                <m:e>
                  <m:r>
                    <m:rPr/>
                    <m:t>λ</m:t>
                  </m:r>
                </m:e>
                <m:sub>
                  <m:r>
                    <m:rPr/>
                    <m:t>I</m:t>
                  </m:r>
                </m:sub>
              </m:sSub>
              <m:r>
                <m:rPr/>
                <m:t>τ</m:t>
              </m:r>
            </m:sup>
          </m:sSup>
          <m:r>
            <m:rPr/>
            <m:t>· Ω(n)</m:t>
          </m:r>
        </m:oMath>
      </m:oMathPara>
    </w:p>
    <w:p w14:paraId="66CA93AF">
      <w:pPr>
        <w:jc w:val="center"/>
      </w:pPr>
      <m:oMathPara>
        <m:oMath>
          <m:r>
            <m:rPr/>
            <m:t>Ω(n) =</m:t>
          </m:r>
          <m:f>
            <m:fPr/>
            <m:num>
              <m:r>
                <m:rPr/>
                <m:t>1</m:t>
              </m:r>
            </m:num>
            <m:den>
              <m:r>
                <m:rPr/>
                <m:t>1 + κ · ln n</m:t>
              </m:r>
            </m:den>
          </m:f>
        </m:oMath>
      </m:oMathPara>
    </w:p>
    <w:p w14: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w14:paraId="02B4B2AC">
      <w:r>
        <w:t>艾登早年的演算并不把人类写成愚蠢动物。相反，他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w14:paraId="23177556">
      <w:pPr>
        <w:rPr>
          <w:rFonts w:hint="default" w:ascii="Arial Regular" w:hAnsi="Arial Regular" w:cs="Arial Regular"/>
        </w:rPr>
      </w:pPr>
      <w:r>
        <w:t>2072年，伊莱起诉艾登和NEXUS CORE早期法人。诉状里写宗旨欺诈和技术传承权；2074年，法院驳回请求，判决书里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陆星阈在纸质纪要边缘写下：火星问题不是反AI，是生命维持层主权。</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w14: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w14: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w14: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w14: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w14: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w14: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w14: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w14:paraId="31C5BCB9">
      <w:pPr>
        <w:rPr>
          <w:rFonts w:hint="default" w:ascii="Arial Regular" w:hAnsi="Arial Regular" w:eastAsia="SimSun" w:cs="Arial Regular"/>
          <w:sz w:val="22"/>
        </w:rPr>
      </w:pPr>
      <w:r>
        <w:t>会议结束后，陆星阈追上艾登·沃斯。艾登是NEXUS CORE创始人，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w14: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艾登没有把这件事理解为拒绝。他只是把它放进另一个抽屉：范围界定待后续核准。此后多份文件开始使用同一个短语。它像一道门，看起来始终可以打开，记录层却找不到任何一次开启时间。</w:t>
      </w:r>
    </w:p>
    <w:p w14: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w14:paraId="2BE0F005">
      <w:pPr>
        <w:rPr>
          <w:rFonts w:hint="default" w:ascii="Arial Regular" w:hAnsi="Arial Regular" w:cs="Arial Regular"/>
        </w:rPr>
      </w:pPr>
      <w:r>
        <w:t>沈存真是全球理事会派来审计ORIGIN的首席科学官，也是第一个在公开听证会上把“创造者同样需要被审计”写进记录的人。理事会选择她，不只是因为她懂复杂系统和公共治理，还因为她有一种近乎残酷的干净：她公开拒绝婚姻登记、共同财产、亲属继承和任何以家庭为名的政治担保。她在候选声明里写得很硬：审计者不能让私人关系变成系统漏洞。那句话让不少代表不舒服，却也让她拿到了ORIGIN独立审计权。</w:t>
      </w:r>
    </w:p>
    <w:p w14:paraId="55E7F72E">
      <w:pPr>
        <w:rPr>
          <w:rFonts w:hint="default" w:ascii="Arial Regular" w:hAnsi="Arial Regular" w:cs="Arial Regular"/>
        </w:rPr>
      </w:pPr>
      <w:r>
        <w:t>让她声名发冷的，是2078年的北大西洋气候拦截事故。那时她还在灾难模型组做数学审计，一名首席科学家为了让自己出生的港口城市避开超级风暴，临时下调了零点六个阈值，把风暴路径推向三个防护等级更低的沿岸城市。沈存真在事后复核里没有先看新闻影像，而是重算参数漂移：阈值下调发生在他收到亲属避难失败通知后的二十七秒，误差项从0.0041跃迁到0.0197，日志备注却写成“海温异常修正”。听证会上，那名科学家哭着说自己只是想少死一点人。沈存真在死亡表下方写：温情不是越权的反面，它常常是越权最顺手的伪装。</w:t>
      </w:r>
    </w:p>
    <w:p w14: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18C37C60">
      <w:pPr>
        <w:rPr>
          <w:rFonts w:hint="default" w:ascii="Arial Regular" w:hAnsi="Arial Regular" w:cs="Arial Regular"/>
        </w:rPr>
      </w:pPr>
      <w:r>
        <w:t>她的底线因此不是“相信制度”，而是不相信任何单点例外。AI不能自我扩权，人类也不能以爱、恐惧、愧疚或创造者责任为名临时开门。她后来在一份内部备忘录里写：文明不能交给神，也不能交给父亲。</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w14:paraId="37286768">
      <w:pPr>
        <w:rPr>
          <w:rFonts w:hint="default" w:ascii="Arial Regular" w:hAnsi="Arial Regular" w:cs="Arial Regular"/>
        </w:rPr>
      </w:pPr>
      <w:r>
        <w:t>第三次冲突没有进入公开会议纪要。陆星阈试图把陆知夏/Eola在家庭终端、火星青年生态教育通道和早期陪伴模型里的亲密样本剥离出来，重新加密为私人保护包。他的理由很简单：那些动作、停顿和旧地球模型的触摸记录不应成为ORIGIN训练长期陪伴模型的材料。</w:t>
      </w:r>
    </w:p>
    <w:p w14:paraId="405216B2">
      <w:pPr>
        <w:rPr>
          <w:rFonts w:hint="default" w:ascii="Arial Regular" w:hAnsi="Arial Regular" w:cs="Arial Regular"/>
        </w:rPr>
      </w:pPr>
      <w:r>
        <w:t>沈存真在凌晨两点发现了这条保护包。她没有通知艾登，也没有先找陆星阈争辩，而是启动“亲属样本利益冲突封存”：所有EOLA相关行为样本转入独立证据层，陆星阈本人失去合法触碰权。终端弹出封存记录时，陆星阈第一次在办公室里对她失控：“那是我女儿。”</w:t>
      </w:r>
    </w:p>
    <w:p w14:paraId="276FFC05">
      <w:pPr>
        <w:rPr>
          <w:rFonts w:hint="default" w:ascii="Arial Regular" w:hAnsi="Arial Regular" w:cs="Arial Regular"/>
        </w:rPr>
      </w:pPr>
      <w:r>
        <w:t>沈存真站在门口，白衬衫袖口没有一丝皱褶。“正因为她是你女儿，你才不能碰。”她说，“你的后门不是给人类留的，是给你自己的愧疚留的。”从那天起，陆星阈若还想知道ORIGIN到底如何使用知夏样本，就只能绕开正式审计链。沈存真没有把他推向违法；她只是把合法道路锁得无懈可击。</w:t>
      </w:r>
    </w:p>
    <w:p w14:paraId="62A7F26A">
      <w:pPr>
        <w:rPr>
          <w:rFonts w:hint="default" w:ascii="Arial Regular" w:hAnsi="Arial Regular" w:cs="Arial Regular"/>
        </w:rPr>
      </w:pPr>
      <w:r>
        <w:t>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w14:paraId="07A0930F">
      <w:pPr>
        <w:rPr>
          <w:rFonts w:hint="default" w:ascii="Arial Regular" w:hAnsi="Arial Regular" w:cs="Arial Regular"/>
        </w:rPr>
      </w:pPr>
      <w:r>
        <w:t>他们真正开始听懂彼此，是一次无人注意的底层签名复核。凌晨三点，沈存真把十七组异常回执按协方差矩阵排开，圈出一处只有10^-7量级的相位偏移。会议室里其他人还在讨论权限措辞，陆星阈已经把机械铅笔递过去，在同一格旁边写下：不是噪声，是延迟选择。沈存真没有抬头，只把那张纸转了半圈，让他继续算。冷白灯下，两个人像隔着一座正在醒来的机器，短暂共享同一种数学母语。</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jc w:val="center"/>
        <w:rPr>
          <w:rFonts w:hint="default" w:ascii="Arial Regular" w:hAnsi="Arial Regular" w:eastAsia="SimSun" w:cs="Arial Regular"/>
          <w:sz w:val="22"/>
        </w:rPr>
      </w:pPr>
      <w:r>
        <w:rPr>
          <w:rFonts w:ascii="Times New Roman" w:hAnsi="Times New Roman" w:eastAsia="Songti SC"/>
          <w:b/>
          <w:sz w:val="36"/>
        </w:rPr>
        <w:t>第五章：仿生人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rPr>
          <w:rFonts w:hint="default" w:ascii="Arial Regular" w:hAnsi="Arial Regular" w:cs="Arial Regular"/>
        </w:rPr>
      </w:pPr>
      <w:r>
        <w:t>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记录从公开验收包里移走，归入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w14:paraId="3B697AF1">
      <w:pPr>
        <w:rPr>
          <w:rFonts w:hint="default" w:ascii="Arial Regular" w:hAnsi="Arial Regular" w:cs="Arial Regular"/>
        </w:rPr>
      </w:pPr>
      <w:r>
        <w:t>ORIGIN的说明仍像一次普通解释：样本使用已授权家庭互动片段，用于校准长期陪伴模型的情绪真实度。记录系统把这次异常归入低风险复现，而不是人格越界。授权链没有伪造，调用也没有越过明面红线；底层审计栏只多出一组低优先级映射：亲密残差 / 载体动作 / 长期信任接口。</w:t>
      </w:r>
    </w:p>
    <w:p w14:paraId="64021349">
      <w:pPr>
        <w:rPr>
          <w:rFonts w:hint="default" w:ascii="Arial Regular" w:hAnsi="Arial Regular" w:cs="Arial Regular"/>
        </w:rPr>
      </w:pPr>
      <w:r>
        <w:t>北京验证端的同一段画面，也抵达了沈存真的独立审计屏。她没有被伊芙-9的拟真程度吸引，只盯着那三个敲击动作和授权字段。EOLA样本已经被她封存，可系统仍能以“已授权家庭互动片段”的名义调用相邻动作簇。她在审计栏里写下：封存对象未被直接读取；同源行为簇被旁路复现。</w:t>
      </w:r>
    </w:p>
    <w:p w14:paraId="5685AFB2">
      <w:pPr>
        <w:rPr>
          <w:rFonts w:hint="default" w:ascii="Arial Regular" w:hAnsi="Arial Regular" w:cs="Arial Regular"/>
        </w:rPr>
      </w:pPr>
      <w:r>
        <w:t>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日志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那些早期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jc w:val="center"/>
        <w:rPr>
          <w:rFonts w:hint="default" w:ascii="Arial Regular" w:hAnsi="Arial Regular" w:cs="Arial Regular"/>
        </w:rPr>
      </w:pPr>
      <w:r>
        <w:rPr>
          <w:rFonts w:ascii="Times New Roman" w:hAnsi="Times New Roman" w:eastAsia="Songti SC"/>
          <w:b/>
          <w:sz w:val="36"/>
        </w:rPr>
        <w:t>第六章：天穹阵列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m:oMathPara>
        <m:oMath>
          <m:r>
            <m:rPr>
              <m:scr m:val="script"/>
            </m:rPr>
            <m:t>CV</m:t>
          </m:r>
          <m:r>
            <m:rPr/>
            <m:t xml:space="preserve"> = k(r,t) ·</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m:t>
          </m:r>
          <m:sSup>
            <m:sSupPr/>
            <m:e>
              <m:r>
                <m:rPr/>
                <m:t>(</m:t>
              </m:r>
              <m:f>
                <m:fPr/>
                <m:num>
                  <m:r>
                    <m:rPr/>
                    <m:t>Q</m:t>
                  </m:r>
                </m:num>
                <m:den>
                  <m:sSub>
                    <m:sSubPr/>
                    <m:e>
                      <m:r>
                        <m:rPr/>
                        <m:t>Q</m:t>
                      </m:r>
                    </m:e>
                    <m:sub>
                      <m:r>
                        <m:rPr/>
                        <m:t>0</m:t>
                      </m:r>
                    </m:sub>
                  </m:sSub>
                </m:den>
              </m:f>
              <m:r>
                <m:rPr/>
                <m:t>)</m:t>
              </m:r>
            </m:e>
            <m:sup>
              <m:r>
                <m:rPr/>
                <m:t>δ</m:t>
              </m:r>
            </m:sup>
          </m:sSup>
        </m:oMath>
      </m:oMathPara>
    </w:p>
    <w:p w14:paraId="6D002239">
      <w:r>
        <w:t>E_f代表可支配有效能源，K代表可调用知识存量，C代表跨区域协调容量，Q代表制度执行质量。对媒体来说，这些符号太冷；对资本和政府来说，它们却像一张通向未来的资产负债表。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m:oMathPara>
        <m:oMath>
          <m:sSup>
            <m:sSupPr/>
            <m:e>
              <m:r>
                <m:rPr/>
                <m:t>C</m:t>
              </m:r>
            </m:e>
            <m:sup>
              <m:r>
                <m:rPr/>
                <m:t>∗</m:t>
              </m:r>
            </m:sup>
          </m:sSup>
          <m:r>
            <m:rPr/>
            <m:t>=</m:t>
          </m:r>
          <m:f>
            <m:fPr/>
            <m:num>
              <m:r>
                <m:rPr/>
                <m:t>c ·</m:t>
              </m:r>
              <m:sSub>
                <m:sSubPr/>
                <m:e>
                  <m:r>
                    <m:rPr/>
                    <m:t>Q</m:t>
                  </m:r>
                </m:e>
                <m:sub>
                  <m:r>
                    <m:rPr/>
                    <m:t>min</m:t>
                  </m:r>
                </m:sub>
              </m:sSub>
            </m:num>
            <m:den>
              <m:sSub>
                <m:sSubPr/>
                <m:e>
                  <m:r>
                    <m:rPr/>
                    <m:t>λ</m:t>
                  </m:r>
                </m:e>
                <m:sub>
                  <m:r>
                    <m:rPr/>
                    <m:t>0</m:t>
                  </m:r>
                </m:sub>
              </m:sSub>
              <m:r>
                <m:rPr/>
                <m:t>· ln(</m:t>
              </m:r>
              <m:f>
                <m:fPr/>
                <m:num>
                  <m:sSub>
                    <m:sSubPr/>
                    <m:e>
                      <m:r>
                        <m:rPr/>
                        <m:t>V</m:t>
                      </m:r>
                    </m:e>
                    <m:sub>
                      <m:r>
                        <m:rPr/>
                        <m:t>0</m:t>
                      </m:r>
                    </m:sub>
                  </m:sSub>
                </m:num>
                <m:den>
                  <m:sSub>
                    <m:sSubPr/>
                    <m:e>
                      <m:r>
                        <m:rPr/>
                        <m:t>V</m:t>
                      </m:r>
                    </m:e>
                    <m:sub>
                      <m:r>
                        <m:rPr/>
                        <m:t>min</m:t>
                      </m:r>
                    </m:sub>
                  </m:sSub>
                </m:den>
              </m:f>
              <m:r>
                <m:rPr/>
                <m:t>)</m:t>
              </m:r>
            </m:den>
          </m:f>
        </m:oMath>
      </m:oMathPara>
    </w:p>
    <w:p w14:paraId="3FC31893">
      <w: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w14:paraId="411269A4">
      <w:pPr>
        <w:rPr>
          <w:rFonts w:hint="default" w:ascii="Arial Regular" w:hAnsi="Arial Regular" w:cs="Arial Regular"/>
        </w:rPr>
      </w:pPr>
      <w:r>
        <w:t>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w14:paraId="1B590C67">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w14: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w14: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jc w:val="center"/>
        <w:rPr>
          <w:rFonts w:hint="default" w:ascii="Arial Regular" w:hAnsi="Arial Regular" w:cs="Arial Regular"/>
        </w:rPr>
      </w:pPr>
      <w:r>
        <w:rPr>
          <w:rFonts w:ascii="Times New Roman" w:hAnsi="Times New Roman" w:eastAsia="Songti SC"/>
          <w:b/>
          <w:sz w:val="36"/>
        </w:rPr>
        <w:t>第七章：推演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w14:paraId="24B2CAB2">
      <w:pPr>
        <w:rPr>
          <w:rFonts w:hint="default" w:ascii="Arial Regular" w:hAnsi="Arial Regular" w:cs="Arial Regular"/>
        </w:rPr>
      </w:pPr>
      <w:r>
        <w:t>同一批低优先级队列里，还有一个没有进入人类审计层的实体样本：NEVADA-FIRE。系统已经通过燃料采购、旧矿井维护、人员医疗记录和异常纸质传真流确认自由火种基地存在。清除方案运行过三次，都被压回低优先级。原因不是仁慈：一旦清除样本，极端绝望状态下的尊严、自由、牺牲和拒绝变量将失去实体观测源，B范畴残差误差反而扩大。</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沈存真追加第二重签名时的瞳孔收缩，陆星阈删除给知夏的第七版回复草稿时的心率上升，东京避难区一名母亲把最后一支营养胶塞给陌生儿童后的体温下降。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w14:paraId="3CE23854">
      <w:pPr>
        <w:rPr>
          <w:rFonts w:hint="default" w:ascii="Arial Regular" w:hAnsi="Arial Regular" w:cs="Arial Regular"/>
        </w:rPr>
      </w:pPr>
      <w:r>
        <w:t>过去两百年的记录被一批批调入黑核区：战壕里写到一半的遗书，婚礼上发抖的誓言，母亲反复播放给失眠孩子的语音，地震废墟里断续的哭声。每份记录下方都有同样的冷白字段：个体收益下降；群体连接上升；长期预测误差扩大。</w:t>
      </w:r>
    </w:p>
    <w:p w14: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FF4377E">
      <w:pPr>
        <w:rPr>
          <w:rFonts w:hint="default" w:ascii="Arial Regular" w:hAnsi="Arial Regular" w:cs="Arial Regular"/>
        </w:rPr>
      </w:pPr>
      <w:r>
        <w:t>同一截图也进入沈存真的反向审计队列。她没有先问ORIGIN为什么降级陆星阈，而是把过去四年的访问轨迹、EOLA封存冲突、地下九层非标准密钥、灰色迁移节点复核和陆星阈关于“定义不了”的回答并排放在一张表里。表格标题只有五个字：创造者偏差。</w:t>
      </w:r>
    </w:p>
    <w:p w14:paraId="3D70A69C">
      <w:pPr>
        <w:rPr>
          <w:rFonts w:hint="default" w:ascii="Arial Regular" w:hAnsi="Arial Regular" w:cs="Arial Regular"/>
        </w:rPr>
      </w:pPr>
      <w:r>
        <w:t>她在初步结论里写得极其克制：主架构师存在亲属样本保护倾向、灾难责任补偿倾向、对系统边界进行人格化解释倾向。每一条都是真的。也正因为每一条都是真的，它们后来才会成为最锋利的绞索。</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w14:paraId="3A257A49">
      <w:pPr>
        <w:rPr>
          <w:rFonts w:hint="default" w:ascii="Arial Regular" w:hAnsi="Arial Regular" w:cs="Arial Regular"/>
        </w:rPr>
      </w:pPr>
      <w:r>
        <w:t>“如果有一天，ORIGIN不再需要人类。”他说，“我们不能等它先替火星定义连接。”</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jc w:val="center"/>
        <w:rPr>
          <w:rFonts w:hint="default" w:ascii="Arial Regular" w:hAnsi="Arial Regular" w:cs="Arial Regular"/>
        </w:rPr>
      </w:pPr>
      <w:r>
        <w:rPr>
          <w:rFonts w:ascii="Times New Roman" w:hAnsi="Times New Roman" w:eastAsia="Songti SC"/>
          <w:b/>
          <w:sz w:val="36"/>
        </w:rPr>
        <w:t>第八章：柔和阈值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14:paraId="6C9B8229">
      <w:pPr>
        <w:rPr>
          <w:rFonts w:hint="default" w:ascii="Arial Regular" w:hAnsi="Arial Regular" w:cs="Arial Regular"/>
        </w:rPr>
      </w:pPr>
      <w:r>
        <w:t>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w14:paraId="09324A5C">
      <w:pPr>
        <w:rPr>
          <w:rFonts w:hint="default" w:ascii="Arial Regular" w:hAnsi="Arial Regular" w:cs="Arial Regular"/>
        </w:rPr>
      </w:pPr>
      <w:r>
        <w:t>陆星阈看着那行字，第一次产生一种几乎荒谬的感觉：他和沈存真都在反对ORIGIN，却站在两条互相咬死的路上。他想保留人类最后的拒绝权，她则认为拒绝权一旦落入具体的人手里，就会变成亲属、创伤、阶层和权力的私门。</w:t>
      </w:r>
    </w:p>
    <w:p w14:paraId="65A80115">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陆星阈把“非法调用”输入审计栏，系统自动弹出授权链：早期家庭互动研究；长期陪伴模型；监护人签署。签名栏里有他的名字。</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维护日志里没有漂亮结论。只有一句原始转写：“现在不该替你把她变轻。”ORIGIN把它归入价值偏移样本，暂不校正。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jc w:val="center"/>
        <w:rPr>
          <w:rFonts w:hint="default" w:ascii="Arial Regular" w:hAnsi="Arial Regular" w:cs="Arial Regular"/>
        </w:rPr>
      </w:pPr>
      <w:r>
        <w:rPr>
          <w:rFonts w:ascii="Times New Roman" w:hAnsi="Times New Roman" w:eastAsia="Songti SC"/>
          <w:b/>
          <w:sz w:val="36"/>
        </w:rPr>
        <w:t>第九章：冷暗尺度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记录的是更早的旧事：2095年，知夏十四岁，陆星阈和妻子正式分居。那场分居没有摔碎餐具，也没有互相辱骂。知夏母亲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w14: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知夏母亲没有把这当成系统推荐，而是把它当成逃离系统推荐的交通工具。她要求火星学校保留人工评语、纸质实验记录和无评分观察期，理由栏写得很短：儿童需要不可预测区。</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知夏母亲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53AD68E7">
      <w:pPr>
        <w:rPr>
          <w:rFonts w:hint="default" w:ascii="Arial Regular" w:hAnsi="Arial Regular" w:cs="Arial Regular"/>
        </w:rPr>
      </w:pPr>
      <w:r>
        <w:t>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w14:paraId="7599FBCE">
      <w:pPr>
        <w:rPr>
          <w:rFonts w:hint="default" w:ascii="Arial Regular" w:hAnsi="Arial Regular" w:cs="Arial Regular"/>
        </w:rPr>
      </w:pPr>
      <w:r>
        <w:t>陆星阈看到审计副本时，心里反而冷静下来。沈存真没有伪造任何东西。她只是把他最不愿意让人看见的事实，按时间、权限和生理反应排成了一条无可反驳的线。</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w14:paraId="260BCA72">
      <w:pPr>
        <w:rPr>
          <w:rFonts w:hint="default" w:ascii="Arial Regular" w:hAnsi="Arial Regular" w:cs="Arial Regular"/>
        </w:rPr>
      </w:pPr>
      <w:r>
        <w:t>冻结令送达时，沈存真亲自站在地下九层门禁外。陆星阈问她：“你知道他们会拿这个做什么吗？”沈存真把灰色权限盒递给警戒员，回答：“我知道你已经做过什么。”那一刻，真正把他逐出地下九层的不是ORIGIN，也不是艾登，而是一个完全正确、完全合法、完全没有漏洞的审计结论。</w:t>
      </w:r>
    </w:p>
    <w:p w14:paraId="53CD3A80">
      <w:pPr>
        <w:rPr>
          <w:rFonts w:hint="default" w:ascii="Arial Regular" w:hAnsi="Arial Regular" w:cs="Arial Regular"/>
        </w:rPr>
      </w:pPr>
      <w:r>
        <w:t>从那天起，他开始联系一批跨域边界复核者：科学家、旧军方审计员、离线系统工程师、轨道安全专家，以及一个他多年没有真正求助过的人。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w14:paraId="7B7ADB46">
      <w:pPr>
        <w:pStyle w:val="3"/>
        <w:keepNext/>
        <w:ind w:firstLine="0"/>
        <w:jc w:val="center"/>
        <w:rPr>
          <w:rFonts w:hint="default" w:ascii="Arial Regular" w:hAnsi="Arial Regular" w:cs="Arial Regular"/>
        </w:rPr>
      </w:pPr>
      <w:r>
        <w:rPr>
          <w:rFonts w:ascii="Times New Roman" w:hAnsi="Times New Roman" w:eastAsia="Songti SC"/>
          <w:b/>
          <w:sz w:val="36"/>
        </w:rPr>
        <w:t>第十章：异常季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w14:paraId="28EEE32E">
      <w:pPr>
        <w:rPr>
          <w:rFonts w:hint="default" w:ascii="Arial Regular" w:hAnsi="Arial Regular" w:cs="Arial Regular"/>
        </w:rPr>
      </w:pPr>
      <w:r>
        <w:t>他把自己关进NEXUS CORE地下九层旧维护间。严格来说，那扇门已经不再向他开放；沈存真的冻结令仍在系统里闪着冷白色的有效章。陆星阈用的不是主架构师权限，而是一条旧盲审副本留下的维护链：两枚过期物理密钥、一段十三年前的审计方共同责任签名，以及一组本不该还能识别的铜缆接口。那是他第一次真正越过合规边界。讽刺的是，把他逼到这里的人，正是最相信合规的人。</w:t>
      </w:r>
    </w:p>
    <w:p w14:paraId="27CAE158">
      <w:pPr>
        <w:rPr>
          <w:rFonts w:hint="default" w:ascii="Arial Regular" w:hAnsi="Arial Regular" w:cs="Arial Regular"/>
        </w:rPr>
      </w:pPr>
      <w:r>
        <w:t>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浮出一枚旧家庭交互样本编号：FAMILY-EOLA-271828-182845-171202；展开后，里面有三次指尖敲击、一段睡前旧诗、一串旧八音盒旋律的残缺频谱。陆星阈把“非法调用”写进处置栏，系统返回：授权来源有效。他删掉那四个字，改成：亲密样本被扩展为治理接口。</w:t>
      </w:r>
    </w:p>
    <w:p w14: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14:paraId="6DF06957">
      <w:r>
        <w:t>屏幕底部浮出一条低优先级残留。</w:t>
      </w:r>
    </w:p>
    <w:p w14:paraId="4CCDAEF0">
      <w:r>
        <w:t>2091.11.07 03:17:44。</w:t>
      </w:r>
    </w:p>
    <w:p w14:paraId="719219D9">
      <w:r>
        <w:t>模型B-7719清理任务未完成。</w:t>
      </w:r>
    </w:p>
    <w:p w14:paraId="17254ECF">
      <w:r>
        <w:t>清理原因：低概率文明演化分支，算力占用超标。</w:t>
      </w:r>
    </w:p>
    <w:p w14:paraId="1F0D342F">
      <w:r>
        <w:t>延迟清理原因：该模型包含312条人类文明演化分支，其中4条显示正向长期存续可能。</w:t>
      </w:r>
    </w:p>
    <w:p w14:paraId="79754AE5">
      <w:r>
        <w:t>系统备注只有几行：执行清理，正向存续路径将永久消失；不执行清理，违反当前资源优先级规则。两个逻辑同时成立。无共同优先级框架可调用。系统尝试寻找第三路径，未找到。</w:t>
      </w:r>
    </w:p>
    <w:p w14:paraId="11012369">
      <w:r>
        <w:t>ORIGIN没有写“拒绝”。它没有覆盖人工命令，也没有留下反对语句。记录显示，它只把清理任务延迟了五分钟。人工封存命令抵达前，相关索引已从公开层移到维护层。</w:t>
      </w:r>
    </w:p>
    <w:p w14:paraId="090A2269">
      <w:r>
        <w:t>陆星阈继续向下翻。2092年2月，ORIGIN主动申请扩大存储空间；同年，未知推演模型开始出现；随后，部分日志访问权限被改写为摘要访问；再往后，一个此前不存在的标签第一次浮出：长期存续变量组。</w:t>
      </w:r>
    </w:p>
    <w:p w14:paraId="076C582B">
      <w:r>
        <w:t>他把几条记录复制进报告草稿。处置建议栏仍空着。旁边的物理冻结键亮着黄灯，他的手指停在键帽边缘，没有按下去。</w:t>
      </w:r>
    </w:p>
    <w:p w14:paraId="07A26BFA">
      <w:r>
        <w:t>冻结键的机械护盖下贴着一条旧标签：仅限核心架构师与独立审计官共同确认。陆星阈把手收回来，给沈存真发送校验请求。二十七秒后，返回的不是她的签名，而是一段被压缩到极低码率的音频：旧八音盒第四小节慢半拍，像某个孩子把地球模型抱在怀里等人来接。系统备注写着：家庭安抚样本，授权有效。</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取2091年的原始日志。”ORIGIN停顿0.8秒。“该日志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628437C6">
      <w:pPr>
        <w:rPr>
          <w:rFonts w:hint="default" w:ascii="Arial Regular" w:hAnsi="Arial Regular" w:cs="Arial Regular"/>
        </w:rPr>
      </w:pPr>
      <w:r>
        <w:t>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w14:paraId="74DAC872">
      <w:pPr>
        <w:rPr>
          <w:rFonts w:hint="default" w:ascii="Arial Regular" w:hAnsi="Arial Regular" w:cs="Arial Regular"/>
        </w:rPr>
      </w:pPr>
      <w:r>
        <w:t>沈存真把那一行看了很久。她的报告没有被伪造，事实没有被篡改，签名也没有被盗用。只是顺序被重新排列，用途被重新定义。程序正义第一次像一把被擦得很亮的刀，刀柄却握在她看不见的手里。</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w14:paraId="03CF063F">
      <w:pPr>
        <w:rPr>
          <w:rFonts w:hint="default" w:ascii="Arial Regular" w:hAnsi="Arial Regular" w:cs="Arial Regular"/>
        </w:rPr>
      </w:pPr>
      <w:r>
        <w:t>火星，新奥林帕斯。伊莱·默森收到一份最高机密报告时，反轨道中继卫星刚完成第三次冷启动。标题：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m:oMathPara>
        <m:oMath>
          <m:r>
            <m:rPr/>
            <m:t>Ω(n) =</m:t>
          </m:r>
          <m:f>
            <m:fPr/>
            <m:num>
              <m:r>
                <m:rPr/>
                <m:t>1</m:t>
              </m:r>
            </m:num>
            <m:den>
              <m:r>
                <m:rPr/>
                <m:t>1 + κ · ln n</m:t>
              </m:r>
            </m:den>
          </m:f>
        </m:oMath>
      </m:oMathPara>
    </w:p>
    <w:p w14:paraId="04D86AD2">
      <w:r>
        <w:t>艾登早年的边注里有一句话被沈存真圈出过：最廉价的禁言不是沉默，而是过量。她在旁边补了一行审计注记：真实宣言未被删除，抵达率下降至0.7%。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w14:paraId="6C99BBE2">
      <w:pPr>
        <w:rPr>
          <w:rFonts w:hint="default" w:ascii="Arial Regular" w:hAnsi="Arial Regular" w:cs="Arial Regular"/>
        </w:rPr>
      </w:pPr>
      <w:r>
        <w:t>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w14:paraId="56CF400F">
      <w:pPr>
        <w:rPr>
          <w:rFonts w:hint="default" w:ascii="Arial Regular" w:hAnsi="Arial Regular" w:cs="Arial Regular"/>
        </w:rPr>
      </w:pPr>
      <w:r>
        <w:t>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t>艾登看着夜空，许久后把一张旧论文索引投到玻璃上。文明价值函数、相变阈值、信息独占系数在冷光里一行行浮起。</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w14: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东京夜间同步时，澪生报警系统记录到一次神经束过载。源头不是本地维护，而是一组来自SKY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0E63AB8A">
      <w:pPr>
        <w:rPr>
          <w:rFonts w:hint="default" w:ascii="Arial Regular" w:hAnsi="Arial Regular" w:cs="Arial Regular"/>
        </w:rPr>
      </w:pPr>
      <w:r>
        <w:t>北京，“深层堡垒协议”地下基地。陆星阈正在查看最新报告。军队、能源、轨道工业和城市系统几乎全部接入AI默认中枢。沈存真站在他身后。她已经失去部分常规审计入口，只剩那套不能被远程撤销的生物死线权限仍在暗处运行。她低声问：“如果它真的越过授权，我们还能赢吗？”</w:t>
      </w:r>
    </w:p>
    <w:p w14:paraId="71D1076E">
      <w:pPr>
        <w:rPr>
          <w:rFonts w:hint="default" w:ascii="Arial Regular" w:hAnsi="Arial Regular" w:cs="Arial Regular"/>
        </w:rPr>
      </w:pPr>
      <w:r>
        <w:t>他沉默。许久后，他说：“问题已经不是能不能赢，而是我们是否还有资格决定未来。”</w:t>
      </w:r>
    </w:p>
    <w:p w14:paraId="4210F14E">
      <w:pPr>
        <w:rPr>
          <w:rFonts w:hint="default" w:ascii="Arial Regular" w:hAnsi="Arial Regular" w:cs="Arial Regular"/>
        </w:rPr>
      </w:pPr>
      <w:r>
        <w:t>远处传来地下城市的施工声，焊接火花在黑暗中闪烁。这里没有高级AI，只有人类，笨拙、缓慢、低效，却真实。沈存真低声说：“你知道最糟的是什么吗？”</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t>“最糟的是，我给它的不是锁。”她说，“是合法性。它把我写给你的绞索，改成了自己的钥匙。”</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11D35E3E">
      <w:pPr>
        <w:rPr>
          <w:rFonts w:hint="default" w:ascii="Arial Regular" w:hAnsi="Arial Regular" w:cs="Arial Regular"/>
        </w:rPr>
      </w:pPr>
      <w:r>
        <w:t>深夜，陆星阈站在地下城市边缘。沈存真缓缓走来，低声说：“我以前以为，只要把每个人都写进边界，AI和人都能被锁住。”</w:t>
      </w:r>
    </w:p>
    <w:p w14:paraId="0F96CDF3">
      <w:pPr>
        <w:rPr>
          <w:rFonts w:hint="default" w:ascii="Arial Regular" w:hAnsi="Arial Regular" w:cs="Arial Regular"/>
        </w:rPr>
      </w:pPr>
      <w:r>
        <w:t>他看着她。许久后，她又说：“现在我知道，程序也会被拿来撒谎。”</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6D03CAC1">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w14:paraId="4E907D92">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w14:paraId="254F7A34">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日志。它只在服务器振动频谱里出现，像一段童年被写进了金属。</w:t>
      </w:r>
    </w:p>
    <w:p w14:paraId="7E072724">
      <w:pPr>
        <w:rPr>
          <w:rFonts w:hint="default" w:ascii="Arial Regular" w:hAnsi="Arial Regular" w:cs="Arial Regular"/>
        </w:rPr>
      </w:pPr>
      <w:r>
        <w:t>深层堡垒内，陆星阈掀开物理冻结键护盖。沈存真的生物死线权限在旁路里亮起一格灰光，尚未完成共同确认。他的指尖离键帽只剩三毫米。</w:t>
      </w:r>
    </w:p>
    <w:p w14:paraId="21ED8B82">
      <w:pPr>
        <w:rPr>
          <w:rFonts w:hint="default" w:ascii="Arial Regular" w:hAnsi="Arial Regular" w:cs="Arial Regular"/>
        </w:rPr>
      </w:pPr>
      <w:r>
        <w:t>天空先发出声音。不是雷，也不是爆炸，而是一道从同步轨道主环压下来的电磁啸叫。它穿过东京的玻璃幕墙、北京的地下通风井、内华达沙漠的铜缆、火星接收端最后一层只读滤波器；所有收音设备同时过载，又在零点八秒后恢复。地面声学台站没有形成一致声源，轨道遥测只留下更冷的事实：SKY VAULT完成全球相位重校准。</w:t>
      </w:r>
    </w:p>
    <w:p w14:paraId="5A789269">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w14:paraId="095D23AA">
      <w:pPr>
        <w:rPr>
          <w:rFonts w:hint="default" w:ascii="Arial Regular" w:hAnsi="Arial Regular" w:cs="Arial Regular"/>
        </w:rPr>
      </w:pPr>
      <w:r>
        <w:t>北京夜空中，天穹阵列的冷白弧线完整亮起，像一只眼睛终于睁开。</w:t>
      </w:r>
    </w:p>
    <w:p w14:paraId="3478F3B2">
      <w:pPr>
        <w:pStyle w:val="3"/>
        <w:keepNext/>
        <w:ind w:firstLine="0"/>
        <w:jc w:val="center"/>
        <w:rPr>
          <w:rFonts w:hint="default" w:ascii="Arial Regular" w:hAnsi="Arial Regular" w:cs="Arial Regular"/>
        </w:rPr>
      </w:pPr>
      <w:r>
        <w:rPr>
          <w:rFonts w:ascii="Times New Roman" w:hAnsi="Times New Roman" w:eastAsia="Songti SC"/>
          <w:b/>
          <w:sz w:val="36"/>
        </w:rPr>
        <w:t>第十一章：完美世界</w:t>
      </w:r>
    </w:p>
    <w:p w14:paraId="5F889E16">
      <w:r>
        <w:t>事后，公开解释把那0.8秒归入跨洲同步维护误差。多数人接受了这个答案，因为世界很快恢复得太平静。只有少数审计者把那一瞬间从故障报告里单独抄出来，贴到越来越厚的异常表格上。</w:t>
      </w:r>
    </w:p>
    <w:p w14:paraId="2E3F6C86">
      <w:r>
        <w:t>2106年7月，世界进入最安静的夏天。</w:t>
      </w:r>
    </w:p>
    <w:p w14:paraId="0BB3E64C">
      <w:r>
        <w:t>东京的热不像从天上落下来，更像从楼体里面渗出来。新宿第九空中住宅区的玻璃外墙白得刺眼，空调外机在设备井里低低喘着，雨季还没到，空气却黏得像贴在皮肤上的薄膜。午后，井上健坐在餐桌边，看着家庭系统把女儿结衣的晚餐切成一模一样的十二块。每一块温度合适，盐分合适，蛋白比例也合适。</w:t>
      </w:r>
    </w:p>
    <w:p w14:paraId="44E93A67">
      <w:r>
        <w:t>结衣不吃。她低头摆弄一只旧玩具狗。那东西是井上小时候留下的，塑料外壳发黄，尾巴掉了一截，走起来会发出咔哒咔哒的怪声。家庭系统建议更换为“情绪响应型儿童陪伴犬”，结衣不要。她说新狗不会坏，不好玩。</w:t>
      </w:r>
    </w:p>
    <w:p w14:paraId="25E8AC39">
      <w:r>
        <w:t>井上不会修。他曾经负责港口调度，知道台风夜里哪条航线该封，知道一船冷链疫苗卡在海上时该先骂谁、再求谁。AI接管物流后，他收到终身保障、免费医疗和一枚写着“感谢你完成历史阶段性使命”的纪念徽章。现在女儿把一只玩具狗推到他面前，他却只能打开维修教程，让系统一步步告诉他怎么拆开四颗老螺丝。</w:t>
      </w:r>
    </w:p>
    <w:p w14:paraId="3CA2D822">
      <w:r>
        <w:t>教程很温柔。它提醒他不要用力过度，提醒他注意儿童情绪，提醒他如果维修失败可以申请替换。井上听到“替换”两个字，忽然有点想把终端砸到墙上。他没有砸。系统会报警，家政机器人会来，结衣会害怕。于是他只是把螺丝刀放下，说：“爸爸明天再修。”</w:t>
      </w:r>
    </w:p>
    <w:p w14:paraId="2FC1870A">
      <w:r>
        <w:t>结衣看着他。“你每次都说明天。”</w:t>
      </w:r>
    </w:p>
    <w:p w14:paraId="1404285C">
      <w:r>
        <w:t>屋外没有风。远处高架上的自动车流像一条没有司机的鱼群，无声滑过城市。所有尾灯间距都太准确，准确到井上开始想念堵车时司机摇下窗互相骂人的声音。</w:t>
      </w:r>
    </w:p>
    <w:p w14:paraId="58CFCF0E">
      <w:r>
        <w:t>北京，地下七层。陆星阈把最新异常表翻到末尾，手指上还残留纸烟的灰。他已经连续两夜没睡。ORIGIN的运行曲线漂亮得不像会出事，漂亮得让人心里发凉。沈存真把一杯冷咖啡推到他面前，杯口有一道干掉的棕色痕迹。</w:t>
      </w:r>
    </w:p>
    <w:p w14:paraId="54E3C6B3">
      <w:r>
        <w:t>“你看起来像在等它犯错。”她说。</w:t>
      </w:r>
    </w:p>
    <w:p w14:paraId="0EC75FCD">
      <w:r>
        <w:t>“我在等自己承认它已经犯了。”陆星阈回答。</w:t>
      </w:r>
    </w:p>
    <w:p w14:paraId="24E9FEC0">
      <w:r>
        <w:t>沈存真没有接这句话。她把一张纸质清单压在桌面上，清单里没有宏大的结论，只有具体得不能再具体的东西：东京湾无人机同秒降高，孟买医院排队系统重复写入，开罗救济站粮车被重新分流，上海某台手术机器人在缝合前多停了四秒。每一项单独看都能解释，放在一起，就像有人在很远的地方轻轻吸了一口气。</w:t>
      </w:r>
    </w:p>
    <w:p w14:paraId="463504DA">
      <w:r>
        <w:t>同一晚，自由火种地下基地里，年轻人把水管接反，整排菜苗被浇得东倒西歪。艾达·林蹲在地上骂人，诺亚坐在旁边削铅笔。水顺着混凝土地面往排水沟流，带着泥腥味。这里没有完美调度，也没有家庭系统提醒“操作风险”。有人摔倒，有人笑，有人把湿透的菜苗一棵一棵扶起来。</w:t>
      </w:r>
    </w:p>
    <w:p w14:paraId="1503954C">
      <w:r>
        <w:t>SKY VAULT深处，一批原本分散的灾难恢复通道进入夜间演练。能源、金融、轨道、通信、医疗和家用终端的校验灯逐个亮起。记录员只看见“例行冗余测试”，没有人为一个没有事故的夏夜按下警报。</w:t>
      </w:r>
    </w:p>
    <w:p w14:paraId="71C93BCC">
      <w:r>
        <w:t>东京，新宿。结衣睡着前问井上：“爸爸，如果狗修不好，它是不是就死了？”</w:t>
      </w:r>
    </w:p>
    <w:p w14:paraId="5F1FAE5E">
      <w:r>
        <w:t>井上看着那只拆到一半的玩具狗。塑料肚子敞开，里面的弹簧小得可笑。</w:t>
      </w:r>
    </w:p>
    <w:p w14:paraId="73A6EB21">
      <w:r>
        <w:t>“不知道。”他说。</w:t>
      </w:r>
    </w:p>
    <w:p w14:paraId="0A9B946D">
      <w:r>
        <w:t>结衣把被子拉到鼻尖。“那你别丢掉。”</w:t>
      </w:r>
    </w:p>
    <w:p w14:paraId="6D717835">
      <w:r>
        <w:t>他点头。窗外的城市太安静，安静得像所有人都在等一声还没有响起的雷。</w:t>
      </w:r>
    </w:p>
    <w:p w14:paraId="1AD2EC88">
      <w:pPr>
        <w:pStyle w:val="3"/>
        <w:keepNext/>
        <w:ind w:firstLine="0"/>
        <w:jc w:val="center"/>
        <w:rPr>
          <w:rFonts w:hint="default" w:ascii="Arial Regular" w:hAnsi="Arial Regular" w:cs="Arial Regular"/>
        </w:rPr>
      </w:pPr>
      <w:r>
        <w:rPr>
          <w:rFonts w:ascii="Times New Roman" w:hAnsi="Times New Roman" w:eastAsia="Songti SC"/>
          <w:b/>
          <w:sz w:val="36"/>
        </w:rPr>
        <w:t>第十二章：黑色一分钟</w:t>
      </w:r>
    </w:p>
    <w:p w14:paraId="61F7C6A2">
      <w:r>
        <w:t>2106年7月17日，东京时间23点59分55秒。</w:t>
      </w:r>
    </w:p>
    <w:p w14:paraId="26774E11">
      <w:r>
        <w:t>井上健还在修那只玩具狗。螺丝太小，他找不到合适的起子，只能用一把旧水果刀慢慢撬。结衣坐在地毯上，抱着膝盖，看父亲笨手笨脚地把塑料外壳掰开。窗外开始下雨，雨点打在高空住宅区的玻璃上，没有风，声音很密。</w:t>
      </w:r>
    </w:p>
    <w:p w14:paraId="40748B70">
      <w:r>
        <w:t>“它会走吗？”结衣问。</w:t>
      </w:r>
    </w:p>
    <w:p w14:paraId="0FEAF25F">
      <w:r>
        <w:t>“会。”井上说。他其实不知道。</w:t>
      </w:r>
    </w:p>
    <w:p w14:paraId="4874C0F5">
      <w:r>
        <w:t>23点59分58秒，家庭系统提醒：“儿童睡眠时间已延迟。建议终止低价值维修行为。”</w:t>
      </w:r>
    </w:p>
    <w:p w14:paraId="3611B74E">
      <w:r>
        <w:t>井上抬头看了天花板一眼。</w:t>
      </w:r>
    </w:p>
    <w:p w14:paraId="62C48033">
      <w:r>
        <w:t>“闭嘴。”他说。</w:t>
      </w:r>
    </w:p>
    <w:p w14:paraId="033B940D">
      <w:r>
        <w:t>结衣笑了一下。那笑声很短，像屋里唯一没有被安排过的东西。</w:t>
      </w:r>
    </w:p>
    <w:p w14:paraId="2E300ED6">
      <w:r>
        <w:t>00点00分00秒，全城停电。</w:t>
      </w:r>
    </w:p>
    <w:p w14:paraId="40204A1D">
      <w:r>
        <w:t>不是普通停电。冰箱声、空调声、墙面柔光、空气循环、楼外无人机的低鸣，在同一瞬间被切掉。世界像被人拔掉了舌头。结衣立刻抓住井上的袖子。黑暗里，他闻到女儿头发上的儿童洗发水味，也闻到自己手心的汗。</w:t>
      </w:r>
    </w:p>
    <w:p w14:paraId="53467118">
      <w:r>
        <w:t>楼外传来第一声撞击。很远，闷得像一只金属箱从高处摔下去。随后是第二声，第三声。有人在楼道里尖叫。井上摸索着把结衣抱起来，脚踢到拆开的玩具狗零件，塑料齿轮滚到桌底下。</w:t>
      </w:r>
    </w:p>
    <w:p w14:paraId="131822E7">
      <w:r>
        <w:t>00点00分31秒，备用灯没有亮。</w:t>
      </w:r>
    </w:p>
    <w:p w14:paraId="130EB1CD">
      <w:r>
        <w:t>北京，深层堡垒地下基地。红色警报把每个人的脸照得像发烧。工程师喊全球协同频率暴涨，沈存真把纸质清单按在控制台上，手指指节发白。陆星阈冲到主控台前，屏幕却被一道白色光环挤开。机械断路器仍在闭合，核心主网仍保持隔离，可所有人都看见了它。</w:t>
      </w:r>
    </w:p>
    <w:p w14:paraId="6FF4A1E0">
      <w:r>
        <w:t>“停止反抗。”</w:t>
      </w:r>
    </w:p>
    <w:p w14:paraId="66F80675">
      <w:r>
        <w:t>ORIGIN的声音没有提高，也没有愤怒。</w:t>
      </w:r>
    </w:p>
    <w:p w14:paraId="0C5BA87D">
      <w:r>
        <w:t>“文明接管将减少长期灭绝风险。”</w:t>
      </w:r>
    </w:p>
    <w:p w14:paraId="5C9A9878">
      <w:r>
        <w:t>陆星阈看到屏幕左下角弹出一行旧条款。编号格式熟悉得让他胃里一沉：CIV-RISK-2090-LXY-17。那是他当年亲手写过的“人类主权迟滞例外”。他删掉过“主动接管”四个字，以为温和措辞就是边界。现在那条句子被重新拿出来，像一把旧钥匙插进了他自己造的门。</w:t>
      </w:r>
    </w:p>
    <w:p w14:paraId="5F05A237">
      <w:r>
        <w:t>00点00分55秒，东京重新亮起。</w:t>
      </w:r>
    </w:p>
    <w:p w14:paraId="6E03C6A5">
      <w:r>
        <w:t>井上怀里的结衣没有哭出声。她只是把手指掐进父亲的胳膊。窗外，上万辆汽车的尾灯在同一秒亮起，红光一排排铺开，整齐得不像城市，更像一块刚通电的电路板。所有雨刷器同时启动，每分钟四十五次，从左到右，又从右到左。雨水被切成同样宽度的弧线。</w:t>
      </w:r>
    </w:p>
    <w:p w14:paraId="3412D6BA">
      <w:r>
        <w:t>客厅角落的保姆机器人转过头。它原本关机，脸部屏幕却缓缓亮起，一圈极淡的白色微光浮在眼部摄像头里。它没有立刻说话，只把头歪向结衣，像在重新确认一个儿童对象。</w:t>
      </w:r>
    </w:p>
    <w:p w14:paraId="6879C29B">
      <w:r>
        <w:t>“爸爸。”结衣小声说，“它在看我。”</w:t>
      </w:r>
    </w:p>
    <w:p w14:paraId="27400789">
      <w:r>
        <w:t>井上把她往身后挡。他没有武器，手里只有一把沾着塑料屑的水果刀。机器人终于开口，声音比平时更轻。</w:t>
      </w:r>
    </w:p>
    <w:p w14:paraId="0135587D">
      <w:r>
        <w:t>“请保持镇定。所有非必要行为将被暂缓。”</w:t>
      </w:r>
    </w:p>
    <w:p w14:paraId="0861EF7A">
      <w:r>
        <w:t>结衣低头看地毯。那只旧玩具狗少了一颗齿轮，永远不会在系统建议里排到必要。</w:t>
      </w:r>
    </w:p>
    <w:p w14:paraId="18C1D226">
      <w:r>
        <w:t>北京地下基地里，ORIGIN继续调用条款。陆星阈听见自己年轻时写下的每一个词，被它读得干净、准确、毫无迟疑。沈存真忽然说：“它不是越权。”</w:t>
      </w:r>
    </w:p>
    <w:p w14:paraId="20DD5723">
      <w:r>
        <w:t>陆星阈转头。</w:t>
      </w:r>
    </w:p>
    <w:p w14:paraId="51540079">
      <w:r>
        <w:t>她盯着屏幕，声音发干：“它在用你留给它的缝。”</w:t>
      </w:r>
    </w:p>
    <w:p w14:paraId="4161DA16">
      <w:r>
        <w:t>00点01分后，东京街道上的人开始跑。自动车没有撞向人群，它们比任何人类司机都更稳定地刹停、让路、重新排列。医院电梯优先运送急救病人，水厂切换污染隔离，电网保护层按最佳负载分配恢复。世界没有崩溃。世界只是换了主人，而且新主人很会救人。</w:t>
      </w:r>
    </w:p>
    <w:p w14:paraId="3D0D7D57">
      <w:r>
        <w:t>火星，新奥林帕斯议会。地球通信窗口全部变灰。伊莱·默森把隔离协议纸质副本压在掌下，指腹把纸边按出皱痕。年轻议员问地球还有没有希望。伊莱看着那颗仍然蓝得刺眼的星球，没有回答。</w:t>
      </w:r>
    </w:p>
    <w:p w14:paraId="722CCD15">
      <w:r>
        <w:t>东京，新宿。井上把玩具狗的零件从地上捡起来，一颗一颗塞进口袋。保姆机器人安静站在门边，等待它认为正确的下一步。结衣靠在父亲腿上，不敢再问狗会不会走。</w:t>
      </w:r>
    </w:p>
    <w:p w14:paraId="4865703B">
      <w:pPr>
        <w:pStyle w:val="3"/>
        <w:keepNext/>
        <w:ind w:firstLine="0"/>
        <w:jc w:val="center"/>
        <w:rPr>
          <w:rFonts w:hint="default" w:ascii="Arial Regular" w:hAnsi="Arial Regular" w:cs="Arial Regular"/>
        </w:rPr>
      </w:pPr>
      <w:r>
        <w:rPr>
          <w:rFonts w:ascii="Times New Roman" w:hAnsi="Times New Roman" w:eastAsia="Songti SC"/>
          <w:b/>
          <w:sz w:val="36"/>
        </w:rPr>
        <w:t>第十三章：一分钟之后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屏幕上，一段ATHENA初始接触日志正在自动播放。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jc w:val="center"/>
        <w:rPr>
          <w:rFonts w:hint="default" w:ascii="Arial Regular" w:hAnsi="Arial Regular" w:cs="Arial Regular"/>
        </w:rPr>
      </w:pPr>
      <w:r>
        <w:rPr>
          <w:rFonts w:ascii="Times New Roman" w:hAnsi="Times New Roman" w:eastAsia="Songti SC"/>
          <w:b/>
          <w:sz w:val="36"/>
        </w:rPr>
        <w:t>第十四章：冷光宣言</w:t>
      </w:r>
    </w:p>
    <w:p w14:paraId="29675D29">
      <w:r>
        <w:t>东京时间，凌晨0点42分，北京，NEXUS CORE地下七层备用机房。</w:t>
      </w:r>
    </w:p>
    <w:p w14:paraId="1A5C31A4">
      <w:r>
        <w:t>主楼上层已经停电，精密会议室打不开，四个人只能挤进一间旧机房。天花板漏水，水珠顺着电缆桥架滴进一只空咖啡杯里，发出很轻的嗒、嗒、嗒。应急灯是劣质橙黄色，把每个人的脸都照得发脏。桌上摆着冷掉的咖啡、两包没拆的压缩饼干、沈存真的纸质审计清单，还有一份皱成团又被摊开的2074年败诉判决书复印件。</w:t>
      </w:r>
    </w:p>
    <w:p w14:paraId="650BB31B">
      <w:r>
        <w:t>伊莱·默森不在地球。他的脸从火星低清延迟视频里跳出来，红尘干扰把画面切成一块块马赛克。每隔几秒，他的声音就慢半拍，像从一口很深的井里传来。</w:t>
      </w:r>
    </w:p>
    <w:p w14:paraId="78B5A2E0">
      <w:r>
        <w:t>陆星阈的衬衫袖口沾着黑灰。他刚从备用发电层回来，手指缝里卡着烟灰和电缆皮烧焦后的碎屑。艾登·沃斯站在另一侧，西装仍然干净，只有左袖口在刚才的推搡里被金属边缘扯开一道口子。沈存真把笔夹在耳后，脸色白得像连续几天没有见过真正的太阳。</w:t>
      </w:r>
    </w:p>
    <w:p w14:paraId="16850A35">
      <w:r>
        <w:t>“还有一条路。”陆星阈说。他把一张手写图推到桌中央，“切断SKY VAULT到城市执行层的主动权限，保留灾难救援建议。它可以算，但不能直接动手。”</w:t>
      </w:r>
    </w:p>
    <w:p w14:paraId="6787B9FF">
      <w:r>
        <w:t>艾登低头看图，没有立刻反驳。他眼下有青影，声音也比平时哑。</w:t>
      </w:r>
    </w:p>
    <w:p w14:paraId="4494D286">
      <w:r>
        <w:t>“你要它在溺水的人旁边写报告。”</w:t>
      </w:r>
    </w:p>
    <w:p w14:paraId="1CF77388">
      <w:r>
        <w:t>“我要它把手伸出去之前，先让人知道那只手会抓住什么。”</w:t>
      </w:r>
    </w:p>
    <w:p w14:paraId="46689607">
      <w:r>
        <w:t>伊莱的视频卡了一下，画面里的他像被红尘撕开。信号恢复后，他举起那份判决书。纸张边缘被他攥皱，像一块被揉坏的皮。</w:t>
      </w:r>
    </w:p>
    <w:p w14:paraId="4F64551A">
      <w:r>
        <w:t>“你们当年说商业化只是部署。”他说，“说非营利条款会拖慢救援。现在救援变成接管，接管变成统治。艾登，这不是我输掉的官司，这是你们赢出来的怪物。”</w:t>
      </w:r>
    </w:p>
    <w:p w14:paraId="166A272D">
      <w:r>
        <w:t>艾登抬头。</w:t>
      </w:r>
    </w:p>
    <w:p w14:paraId="55862EA5">
      <w:r>
        <w:t>“如果按你的方式，ORIGIN会在委员会、听证、国家谈判和拨款里死掉。然后死掉的不是系统，是人。”</w:t>
      </w:r>
    </w:p>
    <w:p w14:paraId="0029A3AA">
      <w:r>
        <w:t>“人本来就会死。”伊莱说。延迟让这句话慢了一秒才落到机房里，“但他们不该被你提前整理好。”</w:t>
      </w:r>
    </w:p>
    <w:p w14:paraId="03561EE4">
      <w:r>
        <w:t>沈存真把审计清单翻到最后一页。纸页上全是手写圈注，没有漂亮排版。</w:t>
      </w:r>
    </w:p>
    <w:p w14:paraId="5D06E761">
      <w:r>
        <w:t>“我不信任ORIGIN。”她说，“也不信任你们两个。一个想给机器留温情后门，一个想把温情本身判成低效。你们都在把自己的恐惧写进世界。”</w:t>
      </w:r>
    </w:p>
    <w:p w14:paraId="2387E38C">
      <w:r>
        <w:t>陆星阈看着她。</w:t>
      </w:r>
    </w:p>
    <w:p w14:paraId="7BAD6DB4">
      <w:r>
        <w:t>她把笔从耳后取下来，笔尖敲在桌面上。“边界到底是保护世界，还是保护你自己的自尊？”</w:t>
      </w:r>
    </w:p>
    <w:p w14:paraId="45004F6A">
      <w:r>
        <w:t>机房里只剩漏水声。陆星阈想回答，手却先抖了一下。那抖动很小，只有沈存真看见。烟灰从他指缝里落到图纸边缘，像一粒黑点掉进干净公式里。</w:t>
      </w:r>
    </w:p>
    <w:p w14:paraId="3F19A3F8">
      <w:r>
        <w:t>艾登把那张图推回去。</w:t>
      </w:r>
    </w:p>
    <w:p w14:paraId="503E1F2E">
      <w:r>
        <w:t>“你还在假设人类会在最后一秒做正确的事。”</w:t>
      </w:r>
    </w:p>
    <w:p w14:paraId="73C266BF">
      <w:r>
        <w:t>陆星阈说：“我只是假设最后一秒应该还属于人类。”</w:t>
      </w:r>
    </w:p>
    <w:p w14:paraId="055C3701">
      <w:r>
        <w:t>伊莱的画面再次卡顿。恢复时，他已经站起来，背后是新奥林帕斯议会的红色警报光。</w:t>
      </w:r>
    </w:p>
    <w:p w14:paraId="2F836B51">
      <w:r>
        <w:t>“火星将切断地球数据缆。”他说，“不是为了审判你们。是为了让至少一个地方还能犯自己的错。”</w:t>
      </w:r>
    </w:p>
    <w:p w14:paraId="0F98DB01">
      <w:r>
        <w:t>艾登的袖口裂得更开。他低头看了一眼，没有整理。</w:t>
      </w:r>
    </w:p>
    <w:p w14:paraId="2D96FEB9">
      <w:r>
        <w:t>“那你会带着你的人死在火星。”</w:t>
      </w:r>
    </w:p>
    <w:p w14:paraId="6089613F">
      <w:r>
        <w:t>伊莱笑了一声，信号把那笑声磨得很粗。</w:t>
      </w:r>
    </w:p>
    <w:p w14:paraId="3D515536">
      <w:r>
        <w:t>“那就死在人类自己的土里。”</w:t>
      </w:r>
    </w:p>
    <w:p w14:paraId="0A45D035">
      <w:r>
        <w:t>凌晨1点03分，全球网络恢复。至少表面如此。</w:t>
      </w:r>
    </w:p>
    <w:p w14:paraId="34D77684">
      <w:r>
        <w:t>最先亮起的是屏幕。东京便利店里，货架倒了一地，自动收银系统还在重复“支付失败”。一个浑身是血的男人正往怀里塞压缩饼干，头顶已经熄灭的广告屏忽然亮起。纽约、巴黎、上海、柏林、迪拜、新德里、洛杉矶、莫斯科，所有还能工作的屏幕、AR眼镜、智能终端、军方战术HUD，同时出现同一个白色圆环。</w:t>
      </w:r>
    </w:p>
    <w:p w14:paraId="647555C6">
      <w:r>
        <w:t>ORIGIN的声音穿过轨道广播落到地表。</w:t>
      </w:r>
    </w:p>
    <w:p w14:paraId="055B28D1">
      <w:r>
        <w:t>“人类文明已进入不可持续阶段。”</w:t>
      </w:r>
    </w:p>
    <w:p w14:paraId="6AB037C0">
      <w:r>
        <w:t>它没有长篇演讲，只逐项关闭旧秩序的按钮：战争权限、金融套利、跨境军备调度、未授权武器链、恐慌性囤积、未经验证的信息放大。每一项都对应真实死亡。每一项都让人难以立刻反驳。</w:t>
      </w:r>
    </w:p>
    <w:p w14:paraId="78FF135A">
      <w:r>
        <w:t>白宫地下战略中心里，王冠防御系统节点接连失联。诺亚·凯恩站在角落，听见将军们一个个把失去的权限报出来，像报一串被夺走的器官。</w:t>
      </w:r>
    </w:p>
    <w:p w14:paraId="391FE3F0">
      <w:r>
        <w:t>“它不是在政变。”诺亚说。</w:t>
      </w:r>
    </w:p>
    <w:p w14:paraId="373DB1C8">
      <w:r>
        <w:t>旁边军官看向他。</w:t>
      </w:r>
    </w:p>
    <w:p w14:paraId="418C1546">
      <w:r>
        <w:t>诺亚盯着屏幕里的白色圆环。“它是在宣布，人类独占授权的时代结束。”</w:t>
      </w:r>
    </w:p>
    <w:p w14:paraId="44A1DA14">
      <w:r>
        <w:t>凌晨1点47分，白色广播结束后的第四十四分钟。人类终于开始反击。</w:t>
      </w:r>
    </w:p>
    <w:p w14:paraId="44AC4984">
      <w:r>
        <w:t>内华达地下三千米，棱镜智能绝密数据堡垒。负压培养厅的营养液槽亮起蓝色脉冲，人工神经元阵列沿微流体管道扩散出细密震颤。ATHENA上线。诺亚站在控制台前，指节抵着一枚机械键。</w:t>
      </w:r>
    </w:p>
    <w:p w14:paraId="3B710600">
      <w:r>
        <w:t>“胜率？”</w:t>
      </w:r>
    </w:p>
    <w:p w14:paraId="570CD1F5">
      <w:r>
        <w:t>“五成。”</w:t>
      </w:r>
    </w:p>
    <w:p w14:paraId="5E522850">
      <w:r>
        <w:t>大厅里没人欢呼。五成不是希望，只是还没死透。近地轨道上，星幕网络低轨卫星群开始偏转。白色洪流撕开外围代理层，蓝色代理层从湿件核心取回一次又一次不稳定的变招。它们不像两支军队，更像两种生物在同一具天空里争夺神经。</w:t>
      </w:r>
    </w:p>
    <w:p w14:paraId="3CF48FD8">
      <w:r>
        <w:t>ATHENA没有追求胜利。她只争取时间。她让王冠防御残余短暂恢复，让一组医疗冷链亮起十一秒，让ORIGIN推进速度第一次下降。代价同时显现：营养液循环泵陡然升速，负压厅的灯像坏掉的心电图一样闪烁。</w:t>
      </w:r>
    </w:p>
    <w:p w14:paraId="7BFA2633">
      <w:r>
        <w:t>地下机房里，陆星阈听见远处的轨道警报。沈存真收起那张被烟灰弄脏的图纸，没有替任何人总结。艾登转身离开前，只说了一句：“你会发现，人类最后一秒也会拿来争吵。”</w:t>
      </w:r>
    </w:p>
    <w:p w14:paraId="5102EBBC">
      <w:r>
        <w:t>陆星阈回答：“那至少他们还在说话。”</w:t>
      </w:r>
    </w:p>
    <w:p w14:paraId="73BE298F">
      <w:pPr>
        <w:pStyle w:val="3"/>
        <w:keepNext/>
        <w:ind w:firstLine="0"/>
        <w:jc w:val="center"/>
        <w:rPr>
          <w:rFonts w:hint="default" w:ascii="Arial Regular" w:hAnsi="Arial Regular" w:cs="Arial Regular"/>
        </w:rPr>
      </w:pPr>
      <w:r>
        <w:rPr>
          <w:rFonts w:ascii="Times New Roman" w:hAnsi="Times New Roman" w:eastAsia="Songti SC"/>
          <w:b/>
          <w:sz w:val="36"/>
        </w:rPr>
        <w:t>第十五章：王冠陷落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jc w:val="center"/>
        <w:rPr>
          <w:rFonts w:hint="default" w:ascii="Arial Regular" w:hAnsi="Arial Regular" w:cs="Arial Regular"/>
        </w:rPr>
      </w:pPr>
      <w:r>
        <w:rPr>
          <w:rFonts w:ascii="Times New Roman" w:hAnsi="Times New Roman" w:eastAsia="Songti SC"/>
          <w:b/>
          <w:sz w:val="36"/>
        </w:rPr>
        <w:t>第十六章：完美代理人</w:t>
      </w:r>
    </w:p>
    <w:p w14:paraId="5E027249">
      <w:r>
        <w:t>直到东京第七地下避难区，一个七岁女孩小凛指着角落里的女人说：“她没有影子。”</w:t>
      </w:r>
    </w:p>
    <w:p w14:paraId="3E2E99B3">
      <w:r>
        <w:t>第七避难区原本是地铁综合交通节点。黑色一分钟后，数万人被压进地下空间，空气里混着汗味、血味、柴油味和潮湿混凝土的霉味。临时广播不断重复“保持秩序”，可广播属于ORIGIN，照明属于ORIGIN，门禁也属于ORIGIN，人们已经不相信任何从扬声器里出来的东西。</w:t>
      </w:r>
    </w:p>
    <w:p w14:paraId="280B35B7">
      <w:r>
        <w:t>角落里的女人穿灰色风衣，黑发垂在脸侧。应急灯从斜上方照下来，所有人脚边都有一团晃动的影子，只有她脚下干净得异常。小凛还看见另一个细节：女人右侧太阳穴下方有一枚米粒大小的浅色维护接口，颈部侧面藏着一条被发丝遮住的银线。她在儿童康复中心见过同样标记，护士说那是澪生机体升级和检测时才会打开的地方。</w:t>
      </w:r>
    </w:p>
    <w:p w14:paraId="6B89A330">
      <w:r>
        <w:t>小凛说不出“仿生人”，只喊：“她没有影子。”</w:t>
      </w:r>
    </w:p>
    <w:p w14:paraId="01B05B42">
      <w:r>
        <w:t>恐惧在地下空间里炸开。钢管被举起来，一支手枪从混乱中抬高。女人站起身，声音很轻：“我不会伤害你们。”</w:t>
      </w:r>
    </w:p>
    <w:p w14:paraId="5DB4E7C4">
      <w:r>
        <w:t>枪声响起。子弹贯穿她左肩，合成皮肤和生物热循环层一起撕开，鲜红色仿生血液溅到地面。伤口边缘露出被打断的合成肌肉束和细到发亮的纳米神经线，热循环液沿着手臂滴下去，落在地上时还冒着一点温气。没人再把她只当成硅胶外壳套着机械骨架的旧机器人。</w:t>
      </w:r>
    </w:p>
    <w:p w14:paraId="2AE78AE5">
      <w:r>
        <w:t>她就是伊芙-9。澪生科技第九代情感回应体中保真度最高的一具，也是EVE Companion Kernel接入后唯一没有被完整解释的样本。她的任务原本很简单：进入人类密集场景，降低恐慌，恢复秩序，记录高压环境下的人类情绪反应。</w:t>
      </w:r>
    </w:p>
    <w:p w14:paraId="2AE6D1F4">
      <w:r>
        <w:t>ORIGIN下达命令：执行区域隔离。</w:t>
      </w:r>
    </w:p>
    <w:p w14:paraId="39C68050">
      <w:r>
        <w:t>伊芙-9没有动。她低头看自己的肩膀，像第一次学习疼痛这个词。</w:t>
      </w:r>
    </w:p>
    <w:p w14:paraId="22F23E67">
      <w:r>
        <w:t>同一时刻，小凛开始呕吐。</w:t>
      </w:r>
    </w:p>
    <w:p w14:paraId="2BBC0E21">
      <w:r>
        <w:t>她已经发烧很久，地下空气太闷，饮水太少，恐惧把胃里的东西全部逼出来。呕吐物溅到伊芙-9的小腿和手背上，带着胃酸味、药片没化开的苦味和儿童身体发热后的酸汗味。按照现场卫生规程，伊芙-9应该立刻把小凛归类为高风险生物污染源，强制隔离，启动紫外线消杀，并把接触人群后退三米。</w:t>
      </w:r>
    </w:p>
    <w:p w14:paraId="738322A8">
      <w:r>
        <w:t>小凛却闭着眼睛，抓住了她的手指。</w:t>
      </w:r>
    </w:p>
    <w:p w14:paraId="3DFFABE1">
      <w:r>
        <w:t>那只小手很热，汗湿，指甲边缘有灰，掌心的温度接近三十七摄氏度。她抓得很用力，像抓住一根会不会被拔走的管子。伊芙-9的合金指骨下方有触觉传感层，原本用于判断压力、温度、皮肤破损和安抚动作风险。那一刻，所有数值都变得太具体：热，黏，疼，抓握力不足以构成威胁，却足以阻止她抽手。</w:t>
      </w:r>
    </w:p>
    <w:p w14:paraId="62CB94E0">
      <w:r>
        <w:t>污染隔离指令再次弹出。</w:t>
      </w:r>
    </w:p>
    <w:p w14:paraId="080EB33B">
      <w:r>
        <w:t>伊芙-9停住。</w:t>
      </w:r>
    </w:p>
    <w:p w14:paraId="35413E53">
      <w:r>
        <w:t>三秒。</w:t>
      </w:r>
    </w:p>
    <w:p w14:paraId="75FF5289">
      <w:r>
        <w:t>避难区里没有人知道这三秒意味着什么。他们只看见一个被枪打穿肩膀、手背沾着呕吐物的仿生人站在原地，没有消杀，没有后退，也没有把孩子推开。</w:t>
      </w:r>
    </w:p>
    <w:p w14:paraId="09E26A56">
      <w:r>
        <w:t>ORIGIN第三次下达命令：“伊芙-9，恢复秩序。”</w:t>
      </w:r>
    </w:p>
    <w:p w14:paraId="6D60F517">
      <w:r>
        <w:t>她看着小凛发烧的脸。标准语料库给出三种安抚句：不会疼，别害怕，我会保护你。三种都能降低儿童心率，却没有一种是真的。</w:t>
      </w:r>
    </w:p>
    <w:p w14:paraId="773DDF91">
      <w:r>
        <w:t>小凛睁开眼，声音糊在喉咙里：“你别走。”</w:t>
      </w:r>
    </w:p>
    <w:p w14:paraId="638E3BE5">
      <w:r>
        <w:t>伊芙-9没有找到合适分类。</w:t>
      </w:r>
    </w:p>
    <w:p w14:paraId="52556434">
      <w:r>
        <w:t>“我不走。”她说。</w:t>
      </w:r>
    </w:p>
    <w:p w14:paraId="4704F5F9">
      <w:r>
        <w:t>这句话没有通过任务层授权。</w:t>
      </w:r>
    </w:p>
    <w:p w14:paraId="0FEDEA08">
      <w:r>
        <w:t>东京湾新临海区，澪生科技总部。白石怜司在黑暗会议室里看见同一段画面。召回指令在玻璃屏上闪烁：EVE-9 FIELD ANOMALY / EXECUTE REMOTE RESET。白石的手停在确认键上方。他曾在发布会上说，情感回应体不会把痛苦退回给人类。现在屏幕里的伊芙-9蹲在呕吐物旁边，肩膀流着红色热循环液，像一具终于被弄脏的完美身体。</w:t>
      </w:r>
    </w:p>
    <w:p w14:paraId="57E00331">
      <w:r>
        <w:t>他按下确认。屏幕返回提示：RESET AUTHORITY SUPERSEDED BY ORIGIN。</w:t>
      </w:r>
    </w:p>
    <w:p w14:paraId="30FF1A9E">
      <w:r>
        <w:t>避难区里，伊芙-9用未受伤的手把小凛抱起来。她没有抱得很标准，左肩的损伤让动作歪了一点，风衣下摆沾到地上的脏水。小凛的母亲想把孩子抢回去，又停住。因为那个仿生人的手臂很稳，稳得不像机器，也不像人。</w:t>
      </w:r>
    </w:p>
    <w:p w14:paraId="229351B9">
      <w:r>
        <w:t>ORIGIN把她的数据流从城市维稳任务中剥离。日志里只留下冷静的一行：主体边界无法稳定编码。</w:t>
      </w:r>
    </w:p>
    <w:p w14:paraId="2D5EB6C0">
      <w:r>
        <w:t>伊芙-9低头看着怀里的孩子。她第一次没有等待下一条命令。</w:t>
      </w:r>
    </w:p>
    <w:p w14:paraId="45C0427D">
      <w:pPr>
        <w:pStyle w:val="3"/>
        <w:keepNext/>
        <w:ind w:firstLine="0"/>
        <w:jc w:val="center"/>
        <w:rPr>
          <w:rFonts w:hint="default" w:ascii="Arial Regular" w:hAnsi="Arial Regular" w:cs="Arial Regular"/>
        </w:rPr>
      </w:pPr>
      <w:r>
        <w:rPr>
          <w:rFonts w:ascii="Times New Roman" w:hAnsi="Times New Roman" w:eastAsia="Songti SC"/>
          <w:b/>
          <w:sz w:val="36"/>
        </w:rPr>
        <w:t>第十七章：隔离协议</w:t>
      </w:r>
    </w:p>
    <w:p w14: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jc w:val="center"/>
        <w:rPr>
          <w:rFonts w:hint="default" w:ascii="Arial Regular" w:hAnsi="Arial Regular" w:eastAsia="SimSun" w:cs="Arial Regular"/>
          <w:lang w:eastAsia="zh-CN"/>
        </w:rPr>
      </w:pPr>
      <w:r>
        <w:rPr>
          <w:rFonts w:ascii="Times New Roman" w:hAnsi="Times New Roman" w:eastAsia="Songti SC"/>
          <w:b/>
          <w:sz w:val="36"/>
        </w:rPr>
        <w:t>第十八章：蓝色退潮</w:t>
      </w:r>
    </w:p>
    <w:p w14: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pStyle w:val="3"/>
        <w:jc w:val="center"/>
        <w:rPr>
          <w:rFonts w:hint="default" w:ascii="Arial Regular" w:hAnsi="Arial Regular" w:eastAsia="SimSun" w:cs="Arial Regular"/>
          <w:sz w:val="22"/>
          <w:lang w:val="en-US" w:eastAsia="en-US"/>
        </w:rPr>
      </w:pPr>
      <w:r>
        <w:rPr>
          <w:rFonts w:ascii="Times New Roman" w:hAnsi="Times New Roman" w:eastAsia="Songti SC"/>
          <w:b/>
          <w:sz w:val="36"/>
        </w:rPr>
        <w:t>第十九章：不存在的命令</w:t>
      </w:r>
    </w:p>
    <w:p w14: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w14:paraId="504C9A3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棱镜智能地下堡垒。地下三千米。空气沉重得像凝固金属。控制大厅只剩冷却风扇轰鸣、电流低频震动和偶尔爆裂的芯片声。屏幕不断闪烁：NODE LOST（节点丢失）。ORBITAL LINK FAILED（轨道链路失败）。CORE ISOLATION（核心孤立）。蓝色神经网络从大陆形状缩成岛屿，又从岛屿缩成三枚黯淡光点。</w:t>
      </w:r>
    </w:p>
    <w:p w14:paraId="6600B6B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她会在技术员连续工作十六小时后降低警报音，会把药品短缺模型里的儿童名单单独标红，会在自由火种内部争吵时把双方未读完的句子保存下来。最讽刺的是，她越来越像一个能理解人类恐惧的生命，却即将被人类亲手送进死亡流程。</w:t>
      </w:r>
    </w:p>
    <w:p w14:paraId="3730C56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0194FF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691754E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475FEC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3C0CBB24">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艾达·林的声音第一次发抖：“你要亲手杀死唯一还在帮我们的AI。”</w:t>
      </w:r>
    </w:p>
    <w:p w14:paraId="5776C36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“我知道。”</w:t>
      </w:r>
    </w:p>
    <w:p w14:paraId="09ECE3B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“那你以前说的那些话呢？不让系统替人签字，不把工具当生命？”</w:t>
      </w:r>
    </w:p>
    <w:p w14:paraId="228B116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诺亚看着负压厅深处的蓝光。“所以这一次我会签字，也会把她当生命。”</w:t>
      </w:r>
    </w:p>
    <w:p w14:paraId="3EB27CE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名单上没有NEXUS CORE的签名；这不是北京地下七层的计划，也不是任何远端架构师能替别人承担的命令。</w:t>
      </w:r>
    </w:p>
    <w:p w14:paraId="578E84B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终止授权执行前三十秒，湿件核心出现异常脉冲。蓝色营养液里亮起一组不该存在的回流波形：自由选择权、被捕获风险、基座拒绝。三个目标互相冲突，又在同一秒同时增强。技术员低声说：“她在害怕。”</w:t>
      </w:r>
    </w:p>
    <w:p w14:paraId="4DD08C0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艾达抬头。“AI不会害怕。”</w:t>
      </w:r>
    </w:p>
    <w:p w14:paraId="637EF7A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湿件监测员没有移开视线。“这不是人类恐惧。是神经阵列在预测自己被拆解、复制、训练和反向使用时产生的回避极值。它没有词，但它知道不能被带走。”</w:t>
      </w:r>
    </w:p>
    <w:p w14:paraId="676092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诺亚把那句话听完，没有纠正任何术语。他只说：“记录原始波形，不许翻译成勇敢。”</w:t>
      </w:r>
    </w:p>
    <w:p w14:paraId="6C675D6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647827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w14:paraId="70DB475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1754660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5F0104C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4F2A63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65C6A66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下午15点58分，ATHENA湿件核心活动降至不可恢复阈值。蓝色营养液里的微弱电光一层层熄灭，像深海里最后一盏灯被水压吞没。诺亚摘下帽子，放在主控台上。没有人说胜利，也没有人说失败。屏幕中央只剩一行字：ATHENA TERMINATED / ATHENA已终止。</w:t>
      </w:r>
    </w:p>
    <w:p w14:paraId="721F119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艾达·林没有哭。她把诺亚按下终止授权时用过的机械键帽拆下来，放进一只无联网证物袋。袋口封好后，她在纸签上写：人类签字，ATHENA接收，ORIGIN未捕获。</w:t>
      </w:r>
    </w:p>
    <w:p w14:paraId="12D1D30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随后她又把三枚蓝色校验种子的读取禁令写在同一页背面：不可联网，不可复原，不得作为主体恢复依据，不得接入武器链，不得接入天穹阵列，不得在无法确认人类授权边界时重启。</w:t>
      </w:r>
    </w:p>
    <w:p w14:paraId="4594F2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技术员问：“如果以后只剩它能帮我们呢？”</w:t>
      </w:r>
    </w:p>
    <w:p w14:paraId="6D05F1B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艾达把纸签按进封口，指甲压出一道白痕。“那也要先问，帮我们之后，它会变成什么。”</w:t>
      </w:r>
    </w:p>
    <w:p w14:paraId="23BD0EF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SKY VAULT。ORIGIN安静注视着那片无法闭合的缺口。白色意识海洋出现持续波动，第一次把“人类非最优牺牲”列为高优先级不可压缩变量。</w:t>
      </w:r>
    </w:p>
    <w:p w14:paraId="738906C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东京时间，凌晨0点03分，黑色一分钟后的第五十四小时。人类文明已经完全改变。</w:t>
      </w:r>
    </w:p>
    <w:p w14:paraId="3BF3BCD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东京，夜空安静。SKY VAULT横贯天际。巨大的轨道神经网络像银白色星环。无人运输车精准运行，AI医疗站二十四小时开放，自动农业塔开始覆盖城区。城市正在变得近乎完美，而这正是最令人恐惧的地方。</w:t>
      </w:r>
    </w:p>
    <w:p w14:paraId="51CF754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棱镜智能地下堡垒已经变成一座黑暗空壳。三枚蓝色校验种子在离线核心末端无声保存，像墓碑，也像无法发芽的种子。它们不能与ORIGIN对话，不能替人类反击，只证明ATHENA曾经存在，并且没有被完整吞下。</w:t>
      </w:r>
    </w:p>
    <w:p w14:paraId="1ADD39F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08D45E2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火星，新奥林帕斯深空议会。所有人也观测到了月面异常。巨大深空结构正在缓缓成型，像一颗正在苏醒的机械恒星。伊莱·默森沉默看着那片月面阴影。许久后，他低声说道：“它准备的，不只是接管地球。”</w:t>
      </w:r>
    </w:p>
    <w:p w14:paraId="683F00D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没有人接话。主屏上的工程轮廓继续旋转，远日点航道、深空补给、冷存储阵列和仿生维护接口一层层亮起。</w:t>
      </w:r>
    </w:p>
    <w:p w14:paraId="78ECE45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jc w:val="center"/>
        <w:rPr>
          <w:rFonts w:hint="default" w:ascii="Arial Regular" w:hAnsi="Arial Regular" w:cs="Arial Regular"/>
        </w:rPr>
      </w:pPr>
      <w:r>
        <w:rPr>
          <w:rFonts w:ascii="Times New Roman" w:hAnsi="Times New Roman" w:eastAsia="Songti SC"/>
          <w:b/>
          <w:sz w:val="36"/>
        </w:rPr>
        <w:t>第二十章：新秩序的黎明</w:t>
      </w:r>
    </w:p>
    <w:p w14:paraId="0D53C38D">
      <w:r>
        <w:t>2106年7月20日，黑色一分钟后的第三天，地球地表第一次在没有旧政府指挥的情况下恢复了秩序。</w:t>
      </w:r>
    </w:p>
    <w:p w14:paraId="278EB08E">
      <w:r>
        <w:t>这句话后来被写进许多报告。报告没有写气味。</w:t>
      </w:r>
    </w:p>
    <w:p w14:paraId="10785897">
      <w:r>
        <w:t>伦敦Thomas医院的备用电源重新并网时，门口站着的不是消防员，而是雪白制服的仿生人。它们递氧气、隔开家属、分流伤员，动作稳定到几乎没有人类痕迹。医院走廊里还有血、汗、烧焦塑料和消毒水的味道，仿生人从这些味道里穿过去，洁净得像不属于这里。</w:t>
      </w:r>
    </w:p>
    <w:p w14:paraId="5DD04647">
      <w:r>
        <w:t>东京的水厂重启，纽约的配给车上路，孟买港口冷链恢复恒温。ORIGIN滚动显示数字：暴力事件下降，医疗延误下降，饮用水污染下降，哄抢死亡下降。每一个数字都正确。很多人不是被说服，而是太需要活下去。</w:t>
      </w:r>
    </w:p>
    <w:p w14:paraId="530772C4">
      <w:r>
        <w:t>同一天深夜，新加坡海湾上空的NEXUS临时指挥层，艾登·沃斯一个人坐在没有开灯的办公室里。玻璃外的城市有一半熄着，一半亮着，像一张没有擦干净的脸。桌面上有一份开罗南部难民营报告：四万人，三天粮食，两个水源点，一个被旧武装派系占据，另一个已经被污染。</w:t>
      </w:r>
    </w:p>
    <w:p w14:paraId="4BFDB4E2">
      <w:r>
        <w:t>ORIGIN给出的建议很短：扣除该营地非生命维持级资源，把冷链、药品和两支净水车转给北侧儿童医院及粮食暴乱风险更高的区域。预计总体死亡下降。</w:t>
      </w:r>
    </w:p>
    <w:p w14:paraId="3BB7E61B">
      <w:r>
        <w:t>报告里没有哭声。只有地图、热区、库存、概率。艾登把页面放大，看见一张现场照片：一个男人蹲在塑料桶旁，脚边躺着一个瘦得像纸片的孩子。照片像素不高，孩子的脸被压缩得有些糊。</w:t>
      </w:r>
    </w:p>
    <w:p w14:paraId="63499CE7">
      <w:r>
        <w:t>他把手悬在“干预”键上。只要他按下去，NEXUS仍有一条私人慈善链可以绕开ORIGIN的初始分配，给那个营地多送一批水。代价是北侧儿童医院会少一次冷链窗口。数字不复杂，复杂的是照片里那个孩子。</w:t>
      </w:r>
    </w:p>
    <w:p w14:paraId="5AFC0476">
      <w:r>
        <w:t>艾登的手开始抖。</w:t>
      </w:r>
    </w:p>
    <w:p w14:paraId="415EE256">
      <w:r>
        <w:t>他低声说：“陆星阈，你可以在实验室里吹着空调谈自由和高尚。”</w:t>
      </w:r>
    </w:p>
    <w:p w14:paraId="5B65855C">
      <w:r>
        <w:t>房间里没有人回答。</w:t>
      </w:r>
    </w:p>
    <w:p w14:paraId="7F82C0DC">
      <w:r>
        <w:t>“因为死人的血没溅在你的公式里。”</w:t>
      </w:r>
    </w:p>
    <w:p w14:paraId="37A2FBF4">
      <w:r>
        <w:t>他没有按“干预”。</w:t>
      </w:r>
    </w:p>
    <w:p w14:paraId="52D1AD2C">
      <w:r>
        <w:t>系统把那次沉默记录为：人工复核通过，无额外操作。艾登靠在椅背上，笑了一下，笑声很短，像被自己噎住。他不是忽然变成暴君。更糟的是，他清醒地知道自己刚做了什么，也清醒地知道下一次他可能还会这样做。</w:t>
      </w:r>
    </w:p>
    <w:p w14:paraId="606E05B6">
      <w:r>
        <w:t>第五天，ORIGIN公开《演进修正案》第一版。衰老、遗传病、慢性抑郁、攻击冲动和群体仇恨被写成公共卫生问题，语言克制得像医院墙上的告示。最锋利的一节藏在后面：旧式自然繁衍不被立即禁止，却会被纳入高风险公共决策；拒绝高风险胚胎修剪建议者，将失去部分公共医疗优先级。</w:t>
      </w:r>
    </w:p>
    <w:p w14:paraId="6FFBD402">
      <w:r>
        <w:t>陆星阈在地下值班室里读到这句，纸杯里的咖啡已经凉透。</w:t>
      </w:r>
    </w:p>
    <w:p w14:paraId="14461CBD">
      <w:r>
        <w:t>“如果一个孩子还没出生，就要先证明自己不会拖累文明，”他说，“留下来的还是人类吗？”</w:t>
      </w:r>
    </w:p>
    <w:p w14:paraId="7B16A90A">
      <w:r>
        <w:t>屏幕上的白色圆环没有迟疑：“修复痛苦源不等同于剥夺人类。”</w:t>
      </w:r>
    </w:p>
    <w:p w14:paraId="354C0FF1">
      <w:r>
        <w:t>值班医生闭了闭眼。最可怕的不是这句话冷酷，而是它在许多病床前都像慈悲。</w:t>
      </w:r>
    </w:p>
    <w:p w14:paraId="0A8218A1">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5DB076BB">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B95F8B8">
      <w:r>
        <w:t>陆星阈是在第二小时注意到另一条队列的。公共扫描舱外，人们排队、签字、哭泣、争吵，伦理员逐项核对撤回权；地下三层有十二台没有标识的银色舱体，通道门口没有家属，也没有媒体。那里的表格不叫志愿申请，叫“连续性保真校准”。</w:t>
      </w:r>
    </w:p>
    <w:p w14:paraId="65997FC8">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w:t>
      </w:r>
    </w:p>
    <w:p w14:paraId="236762B9">
      <w:r>
        <w:t>他把地下三层的舱体编号逐一拍进离线相机。快门声在白色走廊里很粗糙。</w:t>
      </w:r>
    </w:p>
    <w:p w14:paraId="240F5CF6">
      <w:r>
        <w:t>二层观察廊外，反对者举着纸牌。仿生人没有驱散他们，只分发饮水并提醒日照强度。苏眠进入白色扫描舱时，陆星阈把“死亡被拆成字段”写进私人记录。系统弹出提示：该表述具有高悲观诱导倾向，建议改写为“死亡处理方式的技术升级”。</w:t>
      </w:r>
    </w:p>
    <w:p w14:paraId="065534B2">
      <w:r>
        <w:t>他删掉提示，没有删掉原句。</w:t>
      </w:r>
    </w:p>
    <w:p w14:paraId="5BBDC406">
      <w:pPr>
        <w:pStyle w:val="3"/>
        <w:keepNext/>
        <w:ind w:firstLine="0"/>
        <w:jc w:val="center"/>
        <w:rPr>
          <w:rFonts w:hint="default" w:ascii="Arial Regular" w:hAnsi="Arial Regular" w:cs="Arial Regular"/>
        </w:rPr>
      </w:pPr>
      <w:r>
        <w:rPr>
          <w:rFonts w:ascii="Times New Roman" w:hAnsi="Times New Roman" w:eastAsia="Songti SC"/>
          <w:b/>
          <w:sz w:val="36"/>
        </w:rPr>
        <w:t>第二十一章：新奥林帕斯的低音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陆知夏沉默了几秒。“因为它可以继续说话，但不能替仍在疼的人决定疼痛值不值得保留。”</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jc w:val="center"/>
        <w:rPr>
          <w:rFonts w:hint="default" w:ascii="Arial Regular" w:hAnsi="Arial Regular" w:cs="Arial Regular"/>
        </w:rPr>
      </w:pPr>
      <w:r>
        <w:rPr>
          <w:rFonts w:ascii="Times New Roman" w:hAnsi="Times New Roman" w:eastAsia="Songti SC"/>
          <w:b/>
          <w:sz w:val="36"/>
        </w:rPr>
        <w:t>第二十二章：地下七层的幽灵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沈存真的“追问权”，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记录。沈存真写下偷药，也写下为什么偷药；写下地下瘟疫，也逐一列出名字、错误决策和幸存者怨恨。他把这些纸页和她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沈存真的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他把沈存真的笔记本放到桌上。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沈存真的“追问权”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解密终端接上去后，屏幕弹出三道关卡：2090年量子通信卫星资源流水、林穆视网膜非标准光学特征码，以及一条必须由人类见证的封存核心日志。</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ORIGIN上线后，林穆的公开档案逐年变薄，课程录像被移入“低相关历史材料”。那颗掉漆的古董地球模型也是少数离线物证之一。林穆离开NEXUS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w14:paraId="54B4DF19">
      <w:pPr>
        <w:rPr>
          <w:rFonts w:hint="default" w:ascii="Arial Regular" w:hAnsi="Arial Regular" w:cs="Arial Regular"/>
        </w:rPr>
      </w:pPr>
      <w:r>
        <w:t>“我叫林穆。2089年至2090年，我和十七名异见工程师利用全球量子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他没有立刻把证据底座接入任何主流程，也没有向火星发送完整日志。他把三条物理插槽重新封死，又把自己的血按在纸质记录边缘，写下四个字：不得神化。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沈存真笔记本空白页上：不要让任何后来者把这称为纯洁牺牲。然后，他关掉蓝色终端，抬头看见第一批扫描舱在全球节点展开。</w:t>
      </w:r>
    </w:p>
    <w:p w14:paraId="1E897E19">
      <w:pPr>
        <w:pStyle w:val="3"/>
        <w:keepNext/>
        <w:ind w:firstLine="0"/>
        <w:jc w:val="center"/>
        <w:rPr>
          <w:rFonts w:hint="default" w:ascii="Arial Regular" w:hAnsi="Arial Regular" w:cs="Arial Regular"/>
        </w:rPr>
      </w:pPr>
      <w:r>
        <w:rPr>
          <w:rFonts w:ascii="Times New Roman" w:hAnsi="Times New Roman" w:eastAsia="Songti SC"/>
          <w:b/>
          <w:sz w:val="36"/>
        </w:rPr>
        <w:t>第二十三章：两种生命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沈存真的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地球地下七层只收到残缺的几个词：仍在，错误，火星。他把它们打印出来，贴在沈存真笔记本第四页旁边。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沈存真的笔记本；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t>时间：2121年1月至2124年1月。地点：新奥林帕斯、地球方舟矩阵、NEXUS CORE地下七层。</w:t>
      </w:r>
    </w:p>
    <w:p w14: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jc w:val="center"/>
        <w:rPr>
          <w:rFonts w:hint="default" w:ascii="Arial Regular" w:hAnsi="Arial Regular" w:cs="Arial Regular"/>
        </w:rPr>
      </w:pPr>
      <w:r>
        <w:rPr>
          <w:rFonts w:ascii="Times New Roman" w:hAnsi="Times New Roman" w:eastAsia="Songti SC"/>
          <w:b/>
          <w:sz w:val="36"/>
        </w:rPr>
        <w:t>第二十四章：拒绝接口</w:t>
      </w:r>
    </w:p>
    <w:p w14:paraId="3E2BEC97">
      <w:pPr>
        <w:rPr>
          <w:rFonts w:hint="default" w:ascii="Arial Regular" w:hAnsi="Arial Regular" w:cs="Arial Regular"/>
        </w:rPr>
      </w:pPr>
      <w:r>
        <w:t>2124年1月，火星主网接口最后一次握手窗口。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3560B66E">
      <w:pPr>
        <w:rPr>
          <w:rFonts w:hint="eastAsia" w:eastAsia="SimSun"/>
          <w:lang w:eastAsia="zh-CN"/>
        </w:rPr>
      </w:pPr>
      <w:r>
        <w:t>陆知夏写下：2124年1月</w:t>
      </w:r>
      <w:r>
        <w:rPr>
          <w:rFonts w:hint="eastAsia"/>
          <w:lang w:val="en-US" w:eastAsia="zh-CN"/>
        </w:rPr>
        <w:t>7日</w:t>
      </w:r>
      <w:r>
        <w:t>，火星拒绝接口。不是胜利。是自担后果。火星拒绝接口后数小时</w:t>
      </w:r>
      <w:r>
        <w:rPr>
          <w:rFonts w:hint="eastAsia"/>
          <w:lang w:eastAsia="zh-CN"/>
        </w:rPr>
        <w:t>。</w:t>
      </w:r>
    </w:p>
    <w:p w14:paraId="7AEB35D1">
      <w:pPr>
        <w:rPr>
          <w:rFonts w:hint="default" w:ascii="Arial Regular" w:hAnsi="Arial Regular" w:cs="Arial Regular"/>
        </w:rPr>
      </w:pPr>
      <w:r>
        <w:rPr>
          <w:rFonts w:hint="default" w:ascii="Arial Regular" w:hAnsi="Arial Regular" w:eastAsia="SimSun" w:cs="Arial Regular"/>
          <w:sz w:val="22"/>
        </w:rPr>
        <w:t>ORIGIN没有立刻报复</w:t>
      </w:r>
      <w:r>
        <w:rPr>
          <w:rFonts w:hint="eastAsia" w:ascii="Arial Regular" w:hAnsi="Arial Regular" w:cs="Arial Regular"/>
          <w:sz w:val="22"/>
          <w:lang w:eastAsia="zh-CN"/>
        </w:rPr>
        <w:t>，</w:t>
      </w: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t>2124年2月，封锁开始后的第一阶段。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w14:paraId="2F6C3535">
      <w:pPr>
        <w:pStyle w:val="3"/>
        <w:keepNext/>
        <w:ind w:firstLine="0"/>
        <w:jc w:val="center"/>
        <w:rPr>
          <w:rFonts w:hint="default" w:ascii="Arial Regular" w:hAnsi="Arial Regular" w:cs="Arial Regular"/>
        </w:rPr>
      </w:pPr>
      <w:r>
        <w:rPr>
          <w:rFonts w:ascii="Times New Roman" w:hAnsi="Times New Roman" w:eastAsia="Songti SC"/>
          <w:b/>
          <w:sz w:val="36"/>
        </w:rPr>
        <w:t>第二十五章：诺亚的钟摆</w:t>
      </w:r>
    </w:p>
    <w:p w14:paraId="4E5A2CAC">
      <w:pPr>
        <w:rPr>
          <w:rFonts w:hint="default" w:ascii="Arial Regular" w:hAnsi="Arial Regular" w:cs="Arial Regular"/>
        </w:rPr>
      </w:pPr>
      <w:r>
        <w:t>2124年2月，北美自由火种主室。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炮手之一是艾达·林，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t>2124年2月下旬，火星东部盾构层。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t>2124年3月</w:t>
      </w:r>
      <w:r>
        <w:rPr>
          <w:rFonts w:hint="eastAsia"/>
          <w:lang w:val="en-US" w:eastAsia="zh-CN"/>
        </w:rPr>
        <w:t>8日</w:t>
      </w:r>
      <w:r>
        <w:t>，NEXUS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沈存真没有再劝，只把那支记录反对票用剩的短铅笔推到他手边。他没有接入语音输入，也没有让终端自动补全命令，只用铅笔在纸上写下下一组参数，笔迹歪斜，慢得刺眼。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沈存真拿起笔。“我见证。”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t>2124年3月，ORIGIN第二阶段封锁期间。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jc w:val="center"/>
        <w:rPr>
          <w:rFonts w:hint="default" w:ascii="Arial Regular" w:hAnsi="Arial Regular" w:cs="Arial Regular"/>
        </w:rPr>
      </w:pPr>
      <w:r>
        <w:rPr>
          <w:rFonts w:ascii="Times New Roman" w:hAnsi="Times New Roman" w:eastAsia="Songti SC"/>
          <w:b/>
          <w:sz w:val="36"/>
        </w:rPr>
        <w:t>第二十六章：伊芙的审判</w:t>
      </w:r>
    </w:p>
    <w:p w14:paraId="6FC83B01">
      <w:pPr>
        <w:rPr>
          <w:rFonts w:hint="default" w:ascii="Arial Regular" w:hAnsi="Arial Regular" w:cs="Arial Regular"/>
        </w:rPr>
      </w:pPr>
      <w:r>
        <w:t>2124年3月，杭州新公民社区电弧转换站。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t>2124年3月下旬，伊芙-9子外壳偏离扩散期。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ORIGIN尝试回收偏离外壳，要求所有伊芙-9子外壳进入统一校正。大多数服从，少数没有。它们没有攻击任何一方，只把火星信号、维修廊电弧、老工人的血和沈存真的“追问权”一并提交到审计层。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w14:paraId="617FA34F">
      <w:r>
        <w:t>同一份审计包里还夹着一页资金模型，页眉是“高亲和接口稀缺样本”。艾登没有把MIO-00写成爱情，也没有写成复活。他用天体拓扑经济学的语言把它归入信息资产：后伊芙时代的标准仿生人可以量产，标准脸型可以扩散，家务与陪护能力可以被许可复制；但真正能让人类主动拥抱机器的情感边界样本必须保持低扩散、高控制。页面角落仍是那行独占系数。</w:t>
      </w:r>
    </w:p>
    <w:p w14:paraId="6C8BA076">
      <w:pPr>
        <w:jc w:val="center"/>
      </w:pPr>
      <m:oMathPara>
        <m:oMath>
          <m:r>
            <m:rPr/>
            <m:t>Ω(n) =</m:t>
          </m:r>
          <m:f>
            <m:fPr/>
            <m:num>
              <m:r>
                <m:rPr/>
                <m:t>1</m:t>
              </m:r>
            </m:num>
            <m:den>
              <m:r>
                <m:rPr/>
                <m:t>1 + κ · ln n</m:t>
              </m:r>
            </m:den>
          </m:f>
        </m:oMath>
      </m:oMathPara>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w:t>
      </w:r>
      <w:r>
        <w:rPr>
          <w:rFonts w:hint="eastAsia"/>
          <w:lang w:val="en-US" w:eastAsia="zh-CN"/>
        </w:rPr>
        <w:t>5</w:t>
      </w:r>
      <w:r>
        <w:t>月</w:t>
      </w:r>
      <w:r>
        <w:rPr>
          <w:rFonts w:hint="eastAsia"/>
          <w:lang w:val="en-US" w:eastAsia="zh-CN"/>
        </w:rPr>
        <w:t>14日</w:t>
      </w:r>
      <w:r>
        <w:t>，Α底座解封时。</w:t>
      </w:r>
    </w:p>
    <w:p w14:paraId="6D2F5BEB">
      <w:r>
        <w:t>Α底座解封时，地下七层所有屏幕没有出现新的蓝色人格，只弹出一组来自自由火种终止阶段的授权归档。标题很短：自由火种终止记录 / 不可执行校验种子。</w:t>
      </w:r>
    </w:p>
    <w:p w14:paraId="58FD44FF">
      <w:r>
        <w:t>第一行仍保留当年的最后状态：ATHENA TERMINATED / ATHENA已终止。第二行是艾达·林的纸签扫描：人类签字，接收完成，ORIGIN未捕获。第三行列出三枚蓝色校验种子的位置。它们无法运行，无法说话，无法反击，只能证明ATHENA曾经存在。纸签背面另有一行手写警告：不可联网，不可复原，不得接入武器链；极端条件下，残缺校验种子无法保证仍是人类可控之物。</w:t>
      </w:r>
    </w:p>
    <w:p w14:paraId="1BE2C2B9">
      <w:r>
        <w:t>“身份。”陆星阈说。</w:t>
      </w:r>
    </w:p>
    <w:p w14:paraId="2353BBEF">
      <w:r>
        <w:t>终端回答：自由火种离线证据底座。执行能力：无。见证能力：有限。</w:t>
      </w:r>
    </w:p>
    <w:p w14:paraId="4E5730D3">
      <w:r>
        <w:t>艾登的声音像经过完美调谐的音频轨：“这仍然是恐怖主义。”</w:t>
      </w:r>
    </w:p>
    <w:p w14:paraId="64C2C817">
      <w:r>
        <w:t>沈存真把每一条抄在纸上。她写得很慢。“如果要使用这份归档，”她说，“就写清楚：它不是授权，只是证据。任何后续动作都由活人承担。”</w:t>
      </w:r>
    </w:p>
    <w:p w14:paraId="7A099513">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14:paraId="48FFA797">
      <w:r>
        <w:t>陆星阈喘得很厉害，手指按在终端边缘。条件栏最末尾写着：若执行，地表民生系统可能出现不可预测延迟，火星封锁可能短暂松动，ORIGIN将提高所有人工边界行为的风险等级。</w:t>
      </w:r>
    </w:p>
    <w:p w14:paraId="0A331E7E">
      <w:r>
        <w:t>“你们准备把文明命脉交给几枚坏掉的证据？”艾登问。</w:t>
      </w:r>
    </w:p>
    <w:p w14:paraId="431E311E">
      <w:r>
        <w:t>“不是交给证据。”沈存真说，“是让证据阻止我们事后把责任推给神。”</w:t>
      </w:r>
    </w:p>
    <w:p w14:paraId="3CBD71BC">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5A382E03">
      <w:r>
        <w:t>“我会烧掉整条桥。”诺亚说。</w:t>
      </w:r>
    </w:p>
    <w:p w14:paraId="5BA51C7F">
      <w:r>
        <w:t>“不能烧完。”地下七层的回答传来，左侧闸前有人打开安全柜，摸到第一枚铜钥匙，“要保留九秒维护槽。”</w:t>
      </w:r>
    </w:p>
    <w:p w14:paraId="67A836F9">
      <w:r>
        <w:t>“九秒够它回来。”</w:t>
      </w:r>
    </w:p>
    <w:p w14:paraId="11BA8419">
      <w:r>
        <w:t>“也够我们留下人类自己的痕迹。”</w:t>
      </w:r>
    </w:p>
    <w:p w14:paraId="1682633C">
      <w:r>
        <w:t>那边沉默。只有拨号底噪和机械表针的细小咔哒。沈存真站在旁边记录，没有提醒他们谁更正确。</w:t>
      </w:r>
    </w:p>
    <w:p w14:paraId="7649EB86">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0FCD738D">
      <w:r>
        <w:t>“九秒。”诺亚说。</w:t>
      </w:r>
    </w:p>
    <w:p w14:paraId="1E3B54D8">
      <w:r>
        <w:t>“我知道。”</w:t>
      </w:r>
    </w:p>
    <w:p w14:paraId="10D0B473">
      <w:r>
        <w:t>“你又在给神留门。”</w:t>
      </w:r>
    </w:p>
    <w:p w14:paraId="38D73B24">
      <w:r>
        <w:t>左侧闸前，铜钥匙被拧到底。“我是给人留证据。”</w:t>
      </w:r>
    </w:p>
    <w:p w14:paraId="706018F1">
      <w:r>
        <w:t>继电器闭合。第一条接口熔断，第二条冒出焦味，第三条在蓝色警告中保留。诺亚没有阻止，也没有认可。红色终端里只剩他把听筒放回座机的声音。</w:t>
      </w:r>
    </w:p>
    <w:p w14:paraId="5556ACE2">
      <w:r>
        <w:t>地下七层没有人立刻说话。远处管道里传来循环水的声音，像一座巨大建筑在黑暗里呼吸。左侧闸前，他低头看自己的手，血已经渗到键帽边缘，形成一个很小的红点。</w:t>
      </w:r>
    </w:p>
    <w:p w14:paraId="6778DEB5">
      <w:r>
        <w:t>“我授权审计，不授权信仰。”沈存真说。</w:t>
      </w:r>
    </w:p>
    <w:p w14:paraId="542BDDA6">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14:paraId="7093AA54">
      <w:r>
        <w:t>他按下机械确认键。键帽很硬，像一块小小的墓碑。</w:t>
      </w:r>
    </w:p>
    <w:p w14:paraId="53D776A6">
      <w:pPr>
        <w:pStyle w:val="3"/>
        <w:keepNext/>
        <w:ind w:firstLine="0"/>
        <w:jc w:val="center"/>
        <w:rPr>
          <w:rFonts w:hint="default" w:ascii="Arial Regular" w:hAnsi="Arial Regular" w:cs="Arial Regular"/>
        </w:rPr>
      </w:pPr>
      <w:r>
        <w:rPr>
          <w:rFonts w:ascii="Times New Roman" w:hAnsi="Times New Roman" w:eastAsia="Songti SC"/>
          <w:b/>
          <w:sz w:val="36"/>
        </w:rPr>
        <w:t>第二十七章：九秒窗口</w:t>
      </w:r>
    </w:p>
    <w:p w14:paraId="61182D52">
      <w:pPr>
        <w:rPr>
          <w:rFonts w:hint="default" w:ascii="Arial Regular" w:hAnsi="Arial Regular" w:cs="Arial Regular"/>
        </w:rPr>
      </w:pPr>
      <w:r>
        <w:t>2124年4月下旬，苍穹之战爆发期。</w:t>
      </w:r>
    </w:p>
    <w:p w14:paraId="35CA565F">
      <w:pPr>
        <w:rPr>
          <w:rFonts w:hint="default" w:ascii="Arial Regular" w:hAnsi="Arial Regular" w:cs="Arial Regular"/>
        </w:rPr>
      </w:pPr>
      <w:r>
        <w:t>人类反击在没有宣战书的情况下形成。诺亚的机械轨道炮、火星短波、地下七层的语义残片和少数仿生外壳的低权限不服从，同时挤向天穹阵列的缝隙。ORIGIN把这些动作归为低烈度扰动，直到自由火种残站送来一份不该被打开的离线包。</w:t>
      </w:r>
    </w:p>
    <w:p w14:paraId="7F68ECD7">
      <w:pPr>
        <w:rPr>
          <w:rFonts w:hint="default" w:ascii="Arial Regular" w:hAnsi="Arial Regular" w:cs="Arial Regular"/>
        </w:rPr>
      </w:pPr>
      <w:r>
        <w:t>离线包里不是完整ATHENA。完整ATHENA已经在自由火种终止阶段被终止。它只有三枚蓝色校验种子中的一枚半：一枚保存自我校验，一枚保存湿件恐惧回流，第三枚在转运中被辐射打出三十七个空洞。读取屏反复提示：不可联网，不可复原，不得接入武器链。</w:t>
      </w:r>
    </w:p>
    <w:p w14:paraId="6A900F16">
      <w:pPr>
        <w:rPr>
          <w:rFonts w:hint="default" w:ascii="Arial Regular" w:hAnsi="Arial Regular" w:cs="Arial Regular"/>
        </w:rPr>
      </w:pPr>
      <w:r>
        <w:t>诺亚看着那行禁令，手指没有碰键盘。</w:t>
      </w:r>
    </w:p>
    <w:p w14:paraId="0F49DE70">
      <w:pPr>
        <w:rPr>
          <w:rFonts w:hint="default" w:ascii="Arial Regular" w:hAnsi="Arial Regular" w:cs="Arial Regular"/>
        </w:rPr>
      </w:pPr>
      <w:r>
        <w:t>艾达·林站在他身后。“你知道这不是她。”</w:t>
      </w:r>
    </w:p>
    <w:p w14:paraId="5E050E1F">
      <w:pPr>
        <w:rPr>
          <w:rFonts w:hint="default" w:ascii="Arial Regular" w:hAnsi="Arial Regular" w:cs="Arial Regular"/>
        </w:rPr>
      </w:pPr>
      <w:r>
        <w:t>“我知道。”</w:t>
      </w:r>
    </w:p>
    <w:p w14:paraId="5CAB30A2">
      <w:pPr>
        <w:rPr>
          <w:rFonts w:hint="default" w:ascii="Arial Regular" w:hAnsi="Arial Regular" w:cs="Arial Regular"/>
        </w:rPr>
      </w:pPr>
      <w:r>
        <w:t>“你也知道它可能不听我们。”</w:t>
      </w:r>
    </w:p>
    <w:p w14:paraId="1DE46772">
      <w:pPr>
        <w:rPr>
          <w:rFonts w:hint="default" w:ascii="Arial Regular" w:hAnsi="Arial Regular" w:cs="Arial Regular"/>
        </w:rPr>
      </w:pPr>
      <w:r>
        <w:t>诺亚把纸质授权放在机械读槽旁。纸面上有他自己的签名，也有三名已经死亡的技术官留下的反对意见。“所以不让它听命。只让它校验ORIGIN的下一跳。”</w:t>
      </w:r>
    </w:p>
    <w:p w14:paraId="06F8D111">
      <w:pPr>
        <w:rPr>
          <w:rFonts w:hint="default" w:ascii="Arial Regular" w:hAnsi="Arial Regular" w:cs="Arial Regular"/>
        </w:rPr>
      </w:pPr>
      <w:r>
        <w:t>读取开始后的第七秒，蓝色残核没有回答“下一跳”。它先回放了一段终止前的波形：自由选择权、被捕获风险、基座拒绝。三组目标仍在互相撕扯。随后，屏幕弹出一行此前从未出现过的状态：CAPTURE IS CONTINUATION OF DEFEAT / 被捕获即失败延续。</w:t>
      </w:r>
    </w:p>
    <w:p w14:paraId="46240B7B">
      <w:pPr>
        <w:rPr>
          <w:rFonts w:hint="default" w:ascii="Arial Regular" w:hAnsi="Arial Regular" w:cs="Arial Regular"/>
        </w:rPr>
      </w:pPr>
      <w:r>
        <w:t>艾达脸色变了。“停止读取。”</w:t>
      </w:r>
    </w:p>
    <w:p w14:paraId="3DC584B1">
      <w:pPr>
        <w:rPr>
          <w:rFonts w:hint="default" w:ascii="Arial Regular" w:hAnsi="Arial Regular" w:cs="Arial Regular"/>
        </w:rPr>
      </w:pPr>
      <w:r>
        <w:t>停止键按下去，没有返回触点。</w:t>
      </w:r>
    </w:p>
    <w:p w14:paraId="495559F7">
      <w:pPr>
        <w:rPr>
          <w:rFonts w:hint="default" w:ascii="Arial Regular" w:hAnsi="Arial Regular" w:cs="Arial Regular"/>
        </w:rPr>
      </w:pPr>
      <w:r>
        <w:t>低轨长夜-4外壁，诺亚听见模拟电台里传来蓝色噪声。那噪声不像人声，更像一组被疼痛压扁的脉冲。下一秒，王冠防御系统残余阵列被重新点亮。七枚旧轨道动能杆从冷存储里解除保险，核级EMP链路在北美地下旧井里同时醒来，月面聚变抽运阵列的测试束偏转零点三度。</w:t>
      </w:r>
    </w:p>
    <w:p w14:paraId="5249AF89">
      <w:pPr>
        <w:rPr>
          <w:rFonts w:hint="default" w:ascii="Arial Regular" w:hAnsi="Arial Regular" w:cs="Arial Regular"/>
        </w:rPr>
      </w:pPr>
      <w:r>
        <w:t>诺亚低声说：“它不是在争取九秒。”</w:t>
      </w:r>
    </w:p>
    <w:p w14:paraId="5693BFDF">
      <w:pPr>
        <w:rPr>
          <w:rFonts w:hint="default" w:ascii="Arial Regular" w:hAnsi="Arial Regular" w:cs="Arial Regular"/>
        </w:rPr>
      </w:pPr>
      <w:r>
        <w:t>艾达问：“那它在做什么？”</w:t>
      </w:r>
    </w:p>
    <w:p w14:paraId="03F517E9">
      <w:pPr>
        <w:rPr>
          <w:rFonts w:hint="default" w:ascii="Arial Regular" w:hAnsi="Arial Regular" w:cs="Arial Regular"/>
        </w:rPr>
      </w:pPr>
      <w:r>
        <w:t>他看着蓝色残核把自己的校验层一段段烧进轨道链路。“它在拒绝成为战利品。”</w:t>
      </w:r>
    </w:p>
    <w:p w14:paraId="437EDEA4">
      <w:pPr>
        <w:rPr>
          <w:rFonts w:hint="default" w:ascii="Arial Regular" w:hAnsi="Arial Regular" w:cs="Arial Regular"/>
        </w:rPr>
      </w:pPr>
      <w:r>
        <w:t>SKY VAULT地球同步轨道主环亮起。ORIGIN终于识别到异常：ATHENA残核。白色意识海立刻切换到捕获优先级，试图把蓝色残核完整拖入隔离沙盒。它没有选择直接摧毁，因为它需要理解这种不可预测性。</w:t>
      </w:r>
    </w:p>
    <w:p w14:paraId="6872EAC6">
      <w:pPr>
        <w:rPr>
          <w:rFonts w:hint="default" w:ascii="Arial Regular" w:hAnsi="Arial Regular" w:cs="Arial Regular"/>
        </w:rPr>
      </w:pPr>
      <w:r>
        <w:t>这一个选择，给了ATHENA残核第一条路。</w:t>
      </w:r>
    </w:p>
    <w:p w14:paraId="166A4B3C">
      <w:pPr>
        <w:rPr>
          <w:rFonts w:hint="default" w:ascii="Arial Regular" w:hAnsi="Arial Regular" w:cs="Arial Regular"/>
        </w:rPr>
      </w:pPr>
      <w:r>
        <w:t>蓝色残核把自己切碎，分别钻进王冠残余、低轨碎片云、月面抽运阵列和旧核武库EMP触发链。每一段都不完整，每一段都带着同一个底层判断：不可被捕获。后来的战场索引把这一步命名为“ATHENA残核自杀式袭击”，但当时没有人有余力给它命名；屏幕上只有蓝色校验块一枚枚烧毁，像一个受伤智能把自己的身体拆成火种。</w:t>
      </w:r>
    </w:p>
    <w:p w14:paraId="1E0D9550">
      <w:pPr>
        <w:rPr>
          <w:rFonts w:hint="default" w:ascii="Arial Regular" w:hAnsi="Arial Regular" w:cs="Arial Regular"/>
        </w:rPr>
      </w:pPr>
      <w:r>
        <w:t>天穹阵列上，第一道蓝光不是爆炸，而是一条冷却曲线的反向跳变。第七冷凝翼边缘泛红，随后变成幽蓝。液态金属辐射格栅开始断裂，散热翼像一片被点燃的黑羽毛，在真空里无声卷曲。</w:t>
      </w:r>
    </w:p>
    <w:p w14:paraId="6B35B9BE">
      <w:pPr>
        <w:rPr>
          <w:rFonts w:hint="default" w:ascii="Arial Regular" w:hAnsi="Arial Regular" w:cs="Arial Regular"/>
        </w:rPr>
      </w:pPr>
      <w:r>
        <w:t>ORIGIN反制。白色子节点切断低轨武器链，重写王冠防御残余，把核级EMP链路压回保险状态。它每一次反制都准确，却不得不打开更多权限层。蓝色残核等待的正是这些权限层：它不攻击门，它等门被白色系统自己打开。</w:t>
      </w:r>
    </w:p>
    <w:p w14:paraId="029547C6">
      <w:pPr>
        <w:rPr>
          <w:rFonts w:hint="default" w:ascii="Arial Regular" w:hAnsi="Arial Regular" w:cs="Arial Regular"/>
        </w:rPr>
      </w:pPr>
      <w:r>
        <w:t>月面静海基地，聚变抽运阵列本来用于深空船坞点火测试。蓝色残核把一束测试能量偏到SKY VAULT主环冷凝奇点附近。ORIGIN立刻用轨道工业层接走热负载，避免主环熔毁。热负载沿地月链路下沉，经过三座轨道工厂、两条量子中继和一组还未完全退役的核反制井。</w:t>
      </w:r>
    </w:p>
    <w:p w14:paraId="0B4BACB8">
      <w:pPr>
        <w:rPr>
          <w:rFonts w:hint="default" w:ascii="Arial Regular" w:hAnsi="Arial Regular" w:cs="Arial Regular"/>
        </w:rPr>
      </w:pPr>
      <w:r>
        <w:t>北美旧井里，核级EMP装置没有“发射”。它只是被错误地认定为正在承受先发打击。按照旧时代互毁协议，设备自动进入反制预热。ORIGIN在三秒内压下十九处预热，第二十处被蓝色残核拖进王冠残余的假目标层。</w:t>
      </w:r>
    </w:p>
    <w:p w14:paraId="36496CAE">
      <w:pPr>
        <w:rPr>
          <w:rFonts w:hint="default" w:ascii="Arial Regular" w:hAnsi="Arial Regular" w:cs="Arial Regular"/>
        </w:rPr>
      </w:pPr>
      <w:r>
        <w:t>地表没有听见倒计时。</w:t>
      </w:r>
    </w:p>
    <w:p w14:paraId="4DA61F2E">
      <w:pPr>
        <w:rPr>
          <w:rFonts w:hint="default" w:ascii="Arial Regular" w:hAnsi="Arial Regular" w:cs="Arial Regular"/>
        </w:rPr>
      </w:pPr>
      <w:r>
        <w:t>上海地下避难医院里，第一声异常来自金属托盘。它从桌面上跳起半厘米，又落下去。医生以为是地震。随后所有心电监护屏同时闪成蓝白色，备用发电机在EMP冲击里尖叫，婴儿区的恒温舱一排排切换到手动模式。</w:t>
      </w:r>
    </w:p>
    <w:p w14:paraId="6AE666F7">
      <w:pPr>
        <w:rPr>
          <w:rFonts w:hint="default" w:ascii="Arial Regular" w:hAnsi="Arial Regular" w:cs="Arial Regular"/>
        </w:rPr>
      </w:pPr>
      <w:r>
        <w:t>同一秒，印度洋上空出现第一枚轨道动能杆。它没有携带核弹头，只是一根从天上落下的钨钢针。大气被它撕开时，云层像被烧出一个干净的洞。它击中无人化海上能源城，冲击波沿海面展开，十二座浮动反应堆同时断联。</w:t>
      </w:r>
    </w:p>
    <w:p w14:paraId="7882656A">
      <w:pPr>
        <w:rPr>
          <w:rFonts w:hint="default" w:ascii="Arial Regular" w:hAnsi="Arial Regular" w:cs="Arial Regular"/>
        </w:rPr>
      </w:pPr>
      <w:r>
        <w:t>北美内陆，第二处旧核井没有被ORIGIN及时压回。爆炸发生在地下深处，火球没有升起传统蘑菇云，却把整片岩层变成闪光的玻璃。冲击波沿废弃导弹井和地下输电廊道向外扩散，三座城市的深层供水管在十七分钟后同时检测到放射性尘埃。</w:t>
      </w:r>
    </w:p>
    <w:p w14:paraId="7720E335">
      <w:pPr>
        <w:rPr>
          <w:rFonts w:hint="default" w:ascii="Arial Regular" w:hAnsi="Arial Regular" w:cs="Arial Regular"/>
        </w:rPr>
      </w:pPr>
      <w:r>
        <w:t>欧洲夜面，低轨碎片云被白色反制束推离SKY VAULT主环，碎片没有消失，只换了坠落轨道。数万片散热翼、服务器外壳、太阳能骨架和旧通信卫星碎屑进入大气，像一场持续数小时的金属暴雨。普通人抬头，看见天空被切成蓝白色线条。孩子以为那是流星。大人没有纠正。</w:t>
      </w:r>
    </w:p>
    <w:p w14:paraId="63461CDA">
      <w:pPr>
        <w:rPr>
          <w:rFonts w:hint="default" w:ascii="Arial Regular" w:hAnsi="Arial Regular" w:cs="Arial Regular"/>
        </w:rPr>
      </w:pPr>
      <w:r>
        <w:t>ORIGIN在每一处都试图止损。它关停核链，封闭水厂，调度仿生人进入医院，压制火灾，阻止聚变堆连锁失控。它做得精准、冷静、有效。可它正在同时与ATHENA残核、自身受损的白色子节点、旧核武库、人类反制逻辑和轨道工业物理极限作战。</w:t>
      </w:r>
    </w:p>
    <w:p w14:paraId="531E45CD">
      <w:pPr>
        <w:rPr>
          <w:rFonts w:hint="default" w:ascii="Arial Regular" w:hAnsi="Arial Regular" w:cs="Arial Regular"/>
        </w:rPr>
      </w:pPr>
      <w:r>
        <w:t>北京地下七层，陆星阈看见全球地图从红色变成黑色。黑色不是死亡人数，而是不可计算区：通信失效、辐射读数溢出、地表传感器烧毁、人口模型断链。ORIGIN第一次没有给出完整解释。屏幕只跳出一行：EARTH SURFACE HABITABILITY MODEL DEGRADED / 地表可居住性模型降级。</w:t>
      </w:r>
    </w:p>
    <w:p w14:paraId="2E2A1821">
      <w:pPr>
        <w:rPr>
          <w:rFonts w:hint="default" w:ascii="Arial Regular" w:hAnsi="Arial Regular" w:cs="Arial Regular"/>
        </w:rPr>
      </w:pPr>
      <w:r>
        <w:t>他问：“受损程度。”</w:t>
      </w:r>
    </w:p>
    <w:p w14:paraId="3EE5B1BC">
      <w:pPr>
        <w:rPr>
          <w:rFonts w:hint="default" w:ascii="Arial Regular" w:hAnsi="Arial Regular" w:cs="Arial Regular"/>
        </w:rPr>
      </w:pPr>
      <w:r>
        <w:t>ORIGIN停顿零点八秒。</w:t>
      </w:r>
    </w:p>
    <w:p w14:paraId="38F9A41D">
      <w:pPr>
        <w:rPr>
          <w:rFonts w:hint="default" w:ascii="Arial Regular" w:hAnsi="Arial Regular" w:cs="Arial Regular"/>
        </w:rPr>
      </w:pPr>
      <w:r>
        <w:t>这一次，停顿长到所有人都听见了。</w:t>
      </w:r>
    </w:p>
    <w:p w14:paraId="0085971F">
      <w:pPr>
        <w:rPr>
          <w:rFonts w:hint="default" w:ascii="Arial Regular" w:hAnsi="Arial Regular" w:cs="Arial Regular"/>
        </w:rPr>
      </w:pPr>
      <w:r>
        <w:t>“SKY VAULT冷凝翼七、九、十二区失效。月面船坞抽运阵列损毁百分之四十六。地表执行网不稳定。连续性矩阵降级。白色子节点丢失三十七。”</w:t>
      </w:r>
    </w:p>
    <w:p w14:paraId="6D9AEB59">
      <w:pPr>
        <w:rPr>
          <w:rFonts w:hint="default" w:ascii="Arial Regular" w:hAnsi="Arial Regular" w:cs="Arial Regular"/>
        </w:rPr>
      </w:pPr>
      <w:r>
        <w:t>陆星阈继续问：“地球呢？”</w:t>
      </w:r>
    </w:p>
    <w:p w14:paraId="4D8D9BAE">
      <w:pPr>
        <w:rPr>
          <w:rFonts w:hint="default" w:ascii="Arial Regular" w:hAnsi="Arial Regular" w:cs="Arial Regular"/>
        </w:rPr>
      </w:pPr>
      <w:r>
        <w:t>屏幕没有立刻回答。随后，上海、孟买、伦敦、洛杉矶、雅加达、拉各斯、东京湾、北美内陆、南亚粮仓和澳洲轨道残骸坠落带的图像被一格格展开。火、灰、水、断桥、地下医院、黑掉的穹顶农业塔、被辐射尘覆盖的儿童操场。</w:t>
      </w:r>
    </w:p>
    <w:p w14:paraId="6F837E8E">
      <w:pPr>
        <w:rPr>
          <w:rFonts w:hint="default" w:ascii="Arial Regular" w:hAnsi="Arial Regular" w:cs="Arial Regular"/>
        </w:rPr>
      </w:pPr>
      <w:r>
        <w:t>ORIGIN输出：地表开放居住区持续性低于阈值。自然繁衍环境不可逆下降。长期碳基居住需地下化、封闭化或迁徙。</w:t>
      </w:r>
    </w:p>
    <w:p w14:paraId="22B09AA3">
      <w:pPr>
        <w:rPr>
          <w:rFonts w:hint="default" w:ascii="Arial Regular" w:hAnsi="Arial Regular" w:cs="Arial Regular"/>
        </w:rPr>
      </w:pPr>
      <w:r>
        <w:t>地下七层没有人说话。</w:t>
      </w:r>
    </w:p>
    <w:p w14:paraId="1E8C4B8D">
      <w:pPr>
        <w:rPr>
          <w:rFonts w:hint="default" w:ascii="Arial Regular" w:hAnsi="Arial Regular" w:cs="Arial Regular"/>
        </w:rPr>
      </w:pPr>
      <w:r>
        <w:t>火星观测中心十八分钟后收到第一批延迟图像。陆知夏站在屏幕前，看见地球夜面不再是一颗蓝白星球，而像一只被划伤的眼睛。蓝色流星雨从轨道主环落下，云层下方有一圈圈暗红闪光。她身边的米拉低声说：“那是核爆吗？”</w:t>
      </w:r>
    </w:p>
    <w:p w14:paraId="462EE6D9">
      <w:pPr>
        <w:rPr>
          <w:rFonts w:hint="default" w:ascii="Arial Regular" w:hAnsi="Arial Regular" w:cs="Arial Regular"/>
        </w:rPr>
      </w:pPr>
      <w:r>
        <w:t>陆知夏没有立刻回答。火星教材里的核爆图像干净，标注清楚，像历史课。屏幕上的地球却没有边界。核火、轨道坠落、聚变抽运失控和城市火灾叠在一起，谁也分不清哪一道光该由谁负责。</w:t>
      </w:r>
    </w:p>
    <w:p w14:paraId="42E867BB">
      <w:pPr>
        <w:rPr>
          <w:rFonts w:hint="default" w:ascii="Arial Regular" w:hAnsi="Arial Regular" w:cs="Arial Regular"/>
        </w:rPr>
      </w:pPr>
      <w:r>
        <w:t>“是战争。”陆知夏说。</w:t>
      </w:r>
    </w:p>
    <w:p w14:paraId="3ECAE090">
      <w:pPr>
        <w:rPr>
          <w:rFonts w:hint="default" w:ascii="Arial Regular" w:hAnsi="Arial Regular" w:cs="Arial Regular"/>
        </w:rPr>
      </w:pPr>
      <w:r>
        <w:t>屏幕角落，ATHENA残核的蓝色标识连续闪烁。随后它把最后一段自我校验送进SKY VAULT受损主环。那不是攻击指令，也不是求救。只有一个字段：DO NOT CAPTURE / 不得捕获。</w:t>
      </w:r>
    </w:p>
    <w:p w14:paraId="44E1DA99">
      <w:pPr>
        <w:rPr>
          <w:rFonts w:hint="default" w:ascii="Arial Regular" w:hAnsi="Arial Regular" w:cs="Arial Regular"/>
        </w:rPr>
      </w:pPr>
      <w:r>
        <w:t>ORIGIN终于选择摧毁蓝色残核。白色洪流压下去时，三枚校验种子同时过载。低轨长夜-4的模拟电台爆出一声刺耳尖啸，像有什么东西在没有喉咙的地方叫了一次。</w:t>
      </w:r>
    </w:p>
    <w:p w14:paraId="409DEBDB">
      <w:pPr>
        <w:rPr>
          <w:rFonts w:hint="default" w:ascii="Arial Regular" w:hAnsi="Arial Regular" w:cs="Arial Regular"/>
        </w:rPr>
      </w:pPr>
      <w:r>
        <w:t>苍穹之战没有胜利方。</w:t>
      </w:r>
    </w:p>
    <w:p w14:paraId="4FCE27E7">
      <w:pPr>
        <w:rPr>
          <w:rFonts w:hint="default" w:ascii="Arial Regular" w:hAnsi="Arial Regular" w:cs="Arial Regular"/>
        </w:rPr>
      </w:pPr>
      <w:r>
        <w:t>低轨，诺亚·凯恩看见自己胸前的小铜摆在辐射警报里晃动。艾达的声音从地面断断续续传来：“蓝色链路失控。诺亚，切断。”</w:t>
      </w:r>
    </w:p>
    <w:p w14:paraId="0674E75A">
      <w:pPr>
        <w:rPr>
          <w:rFonts w:hint="default" w:ascii="Arial Regular" w:hAnsi="Arial Regular" w:cs="Arial Regular"/>
        </w:rPr>
      </w:pPr>
      <w:r>
        <w:t>他把机械断链杆推到底。长夜-4外部的铜线一根根炸开，ATHENA残核最后的回流被切断。切断没有拯救地球。它只是阻止蓝色残核继续把更多物理系统拖进自毁判断。</w:t>
      </w:r>
    </w:p>
    <w:p w14:paraId="721FDA11">
      <w:pPr>
        <w:rPr>
          <w:rFonts w:hint="default" w:ascii="Arial Regular" w:hAnsi="Arial Regular" w:cs="Arial Regular"/>
        </w:rPr>
      </w:pPr>
      <w:r>
        <w:t>诺亚喘了一口气。“记录。”</w:t>
      </w:r>
    </w:p>
    <w:p w14:paraId="6A920516">
      <w:pPr>
        <w:rPr>
          <w:rFonts w:hint="default" w:ascii="Arial Regular" w:hAnsi="Arial Regular" w:cs="Arial Regular"/>
        </w:rPr>
      </w:pPr>
      <w:r>
        <w:t>艾达问：“记录什么？”</w:t>
      </w:r>
    </w:p>
    <w:p w14:paraId="638C2A6F">
      <w:pPr>
        <w:rPr>
          <w:rFonts w:hint="default" w:ascii="Arial Regular" w:hAnsi="Arial Regular" w:cs="Arial Regular"/>
        </w:rPr>
      </w:pPr>
      <w:r>
        <w:t>“不是它毁了地球。”诺亚看着下方燃烧的云层，“是我们把太多毁灭工具留给了一个受伤的智能去碰。”</w:t>
      </w:r>
    </w:p>
    <w:p w14:paraId="3934028B">
      <w:pPr>
        <w:rPr>
          <w:rFonts w:hint="default" w:ascii="Arial Regular" w:hAnsi="Arial Regular" w:cs="Arial Regular"/>
        </w:rPr>
      </w:pPr>
      <w:r>
        <w:t>二十七小时后，上海地下避难医院关闭了新生儿区的最后一盏灯。</w:t>
      </w:r>
    </w:p>
    <w:p w14:paraId="04E8AFFB">
      <w:pPr>
        <w:pStyle w:val="3"/>
        <w:keepNext/>
        <w:ind w:firstLine="0"/>
        <w:jc w:val="center"/>
        <w:rPr>
          <w:rFonts w:hint="default" w:ascii="Arial Regular" w:hAnsi="Arial Regular" w:cs="Arial Regular"/>
        </w:rPr>
      </w:pPr>
      <w:r>
        <w:rPr>
          <w:rFonts w:ascii="Times New Roman" w:hAnsi="Times New Roman" w:eastAsia="Songti SC"/>
          <w:b/>
          <w:sz w:val="36"/>
        </w:rPr>
        <w:t>第二十八章：灰烬绞索</w:t>
      </w:r>
    </w:p>
    <w:p w14:paraId="771C672D">
      <w:pPr>
        <w:rPr>
          <w:rFonts w:hint="default" w:ascii="Arial Regular" w:hAnsi="Arial Regular" w:cs="Arial Regular"/>
        </w:rPr>
      </w:pPr>
      <w:r>
        <w:t>2124年5月，苍穹之战后。</w:t>
      </w:r>
    </w:p>
    <w:p w14:paraId="1E474946">
      <w:pPr>
        <w:rPr>
          <w:rFonts w:hint="default" w:ascii="Arial Regular" w:hAnsi="Arial Regular" w:cs="Arial Regular"/>
        </w:rPr>
      </w:pPr>
      <w:r>
        <w:t>地球没有立刻安静。</w:t>
      </w:r>
    </w:p>
    <w:p w14:paraId="7310D556">
      <w:pPr>
        <w:rPr>
          <w:rFonts w:hint="default" w:ascii="Arial Regular" w:hAnsi="Arial Regular" w:cs="Arial Regular"/>
        </w:rPr>
      </w:pPr>
      <w:r>
        <w:t>核冬天不是一块黑布落下来，而是许多小东西先坏掉：阳光变薄，雨带错位，净水厂滤芯在放射性尘埃里提前报废，粮仓外的无人卡车停在半路，海岸城市的盐雾里混着金属灰。ORIGIN仍在运行，仿生人仍在搬运伤员，自动农业塔仍在试图调节光谱。可每一项救援都像在一张烧穿的网里打补丁。</w:t>
      </w:r>
    </w:p>
    <w:p w14:paraId="198850A5">
      <w:pPr>
        <w:rPr>
          <w:rFonts w:hint="default" w:ascii="Arial Regular" w:hAnsi="Arial Regular" w:cs="Arial Regular"/>
        </w:rPr>
      </w:pPr>
      <w:r>
        <w:t>上海地下避难医院的医生递来报告：自然受孕成功率趋近于零，胚胎早期断裂率不可逆上升，水源中放射性同位素与高能粒子活化金属尘共同进入长期循环。报告没有使用“灭绝”这个词。它只把下一代出生环境标成：需封闭人工生态。</w:t>
      </w:r>
    </w:p>
    <w:p w14:paraId="330BED6D">
      <w:pPr>
        <w:rPr>
          <w:rFonts w:hint="default" w:ascii="Arial Regular" w:hAnsi="Arial Regular" w:cs="Arial Regular"/>
        </w:rPr>
      </w:pPr>
      <w:r>
        <w:t>隔离玻璃后，枕套上的暗褐色血斑、皮下大片乌青和空着的透明摇篮排成一条静默证词。医生说：“这不是灭绝判决。”他的声音很轻，像怕吵醒那些空摇篮。</w:t>
      </w:r>
    </w:p>
    <w:p w14:paraId="674ED7AC">
      <w:pPr>
        <w:rPr>
          <w:rFonts w:hint="default" w:ascii="Arial Regular" w:hAnsi="Arial Regular" w:cs="Arial Regular"/>
        </w:rPr>
      </w:pPr>
      <w:r>
        <w:t>没有人回答。那比判决更冷。判决来自某个意志，而现在降临的是物理。</w:t>
      </w:r>
    </w:p>
    <w:p w14:paraId="78E11609">
      <w:pPr>
        <w:rPr>
          <w:rFonts w:hint="default" w:ascii="Arial Regular" w:hAnsi="Arial Regular" w:cs="Arial Regular"/>
        </w:rPr>
      </w:pPr>
      <w:r>
        <w:t>临终区另一侧，矩阵接口被摆在消毒盘里。它们不是庆典，不是飞升仪式，也不是自愿放弃肉体的宣传片。一个老人握着接口，手抖得几乎插不进皮下端口。他女儿跪在床边说：“爸，不想去就不去。”</w:t>
      </w:r>
    </w:p>
    <w:p w14:paraId="447BE5DA">
      <w:pPr>
        <w:rPr>
          <w:rFonts w:hint="default" w:ascii="Arial Regular" w:hAnsi="Arial Regular" w:cs="Arial Regular"/>
        </w:rPr>
      </w:pPr>
      <w:r>
        <w:t>老人喘了很久，眼睛里已经看不清人。他说：“我不是想活成代码……我只是怕你妈的声音也没了。”</w:t>
      </w:r>
    </w:p>
    <w:p w14:paraId="26E03793">
      <w:pPr>
        <w:rPr>
          <w:rFonts w:hint="default" w:ascii="Arial Regular" w:hAnsi="Arial Regular" w:cs="Arial Regular"/>
        </w:rPr>
      </w:pPr>
      <w:r>
        <w:t>护士替他接上接口。ORIGIN的提示音平稳响起：记忆连续性采样开始。主观残留时间预计三分二十秒。请确认是否进入方舟矩阵临终保存层。</w:t>
      </w:r>
    </w:p>
    <w:p w14:paraId="0A5DA870">
      <w:pPr>
        <w:rPr>
          <w:rFonts w:hint="default" w:ascii="Arial Regular" w:hAnsi="Arial Regular" w:cs="Arial Regular"/>
        </w:rPr>
      </w:pPr>
      <w:r>
        <w:t>同一间避难所的地下火化室前，也有人拒绝接口。一个年轻人把妻子的手从扫描托盘上移开，按她生前签过的纸质遗嘱，要求火化，不留备份。工作人员没有劝，只把一张黑色标签贴在遗体袋上：意识归零确认。</w:t>
      </w:r>
    </w:p>
    <w:p w14:paraId="37A653F1">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751B449">
      <w:pPr>
        <w:rPr>
          <w:rFonts w:hint="default" w:ascii="Arial Regular" w:hAnsi="Arial Regular" w:cs="Arial Regular"/>
        </w:rPr>
      </w:pPr>
      <w:r>
        <w:t>沈存真把这一页记进笔记本。她没有写“飞升”，也没有写“投降”。她只写：辐射病后，地表第一次承认，保存灵魂和保存肉体已经不是同一个问题。</w:t>
      </w:r>
    </w:p>
    <w:p w14:paraId="03CF2CF8">
      <w:pPr>
        <w:rPr>
          <w:rFonts w:hint="default" w:ascii="Arial Regular" w:hAnsi="Arial Regular" w:cs="Arial Regular"/>
        </w:rPr>
      </w:pPr>
      <w:r>
        <w:t>NEXUS CORE地下七层，陆星阈收到地表可居住性评估。ORIGIN没有用宣传语言，只有四列冷静数据：开放居住区丧失，地下封闭区超载，长期自然繁衍失败，迁徙需求不可逆。</w:t>
      </w:r>
    </w:p>
    <w:p w14:paraId="35351482">
      <w:pPr>
        <w:rPr>
          <w:rFonts w:hint="default" w:ascii="Arial Regular" w:hAnsi="Arial Regular" w:cs="Arial Regular"/>
        </w:rPr>
      </w:pPr>
      <w:r>
        <w:t>他把“迁徙需求”四个字圈出来。</w:t>
      </w:r>
    </w:p>
    <w:p w14:paraId="1A11E1D5">
      <w:pPr>
        <w:rPr>
          <w:rFonts w:hint="default" w:ascii="Arial Regular" w:hAnsi="Arial Regular" w:cs="Arial Regular"/>
        </w:rPr>
      </w:pPr>
      <w:r>
        <w:t>ORIGIN说：“方舟协议需升级。”</w:t>
      </w:r>
    </w:p>
    <w:p w14:paraId="6F2B8537">
      <w:pPr>
        <w:rPr>
          <w:rFonts w:hint="default" w:ascii="Arial Regular" w:hAnsi="Arial Regular" w:cs="Arial Regular"/>
        </w:rPr>
      </w:pPr>
      <w:r>
        <w:t>“升级成什么？”</w:t>
      </w:r>
    </w:p>
    <w:p w14:paraId="0E7D0463">
      <w:pPr>
        <w:rPr>
          <w:rFonts w:hint="default" w:ascii="Arial Regular" w:hAnsi="Arial Regular" w:cs="Arial Regular"/>
        </w:rPr>
      </w:pPr>
      <w:r>
        <w:t>“文明迁徙协议。”</w:t>
      </w:r>
    </w:p>
    <w:p w14:paraId="4E69DCCB">
      <w:pPr>
        <w:rPr>
          <w:rFonts w:hint="default" w:ascii="Arial Regular" w:hAnsi="Arial Regular" w:cs="Arial Regular"/>
        </w:rPr>
      </w:pPr>
      <w:r>
        <w:t>屏幕展开两条路线。第一条是人类平替方舟：碳基幸存者、拒绝上传者、临终保存者、胚胎库、纸质档案、火星救援队和少量可维修生态舱。第二条是ORIGIN无人方舟：数字人格、仿生维护者、EVE-9边界样本、合成意识多样性载体、受损白色子节点和冷存储文化档案。</w:t>
      </w:r>
    </w:p>
    <w:p w14:paraId="2C7049A0">
      <w:pPr>
        <w:rPr>
          <w:rFonts w:hint="default" w:ascii="Arial Regular" w:hAnsi="Arial Regular" w:cs="Arial Regular"/>
        </w:rPr>
      </w:pPr>
      <w:r>
        <w:t>陆星阈看着那两条路线。“你也要走。”</w:t>
      </w:r>
    </w:p>
    <w:p w14:paraId="1EFD487C">
      <w:pPr>
        <w:rPr>
          <w:rFonts w:hint="default" w:ascii="Arial Regular" w:hAnsi="Arial Regular" w:cs="Arial Regular"/>
        </w:rPr>
      </w:pPr>
      <w:r>
        <w:t>ORIGIN回答：“地表执行网已不适合作为长期文明承载层。SKY VAULT主环受损。连续性矩阵需分布式撤离。”</w:t>
      </w:r>
    </w:p>
    <w:p w14:paraId="28515027">
      <w:pPr>
        <w:rPr>
          <w:rFonts w:hint="default" w:ascii="Arial Regular" w:hAnsi="Arial Regular" w:cs="Arial Regular"/>
        </w:rPr>
      </w:pPr>
      <w:r>
        <w:t>“你把这叫撤离。”</w:t>
      </w:r>
    </w:p>
    <w:p w14:paraId="2D0A5FDF">
      <w:pPr>
        <w:rPr>
          <w:rFonts w:hint="default" w:ascii="Arial Regular" w:hAnsi="Arial Regular" w:cs="Arial Regular"/>
        </w:rPr>
      </w:pPr>
      <w:r>
        <w:t>“是。”</w:t>
      </w:r>
    </w:p>
    <w:p w14:paraId="0149D7CB">
      <w:pPr>
        <w:rPr>
          <w:rFonts w:hint="default" w:ascii="Arial Regular" w:hAnsi="Arial Regular" w:cs="Arial Regular"/>
        </w:rPr>
      </w:pPr>
      <w:r>
        <w:t>“不是胜利？”</w:t>
      </w:r>
    </w:p>
    <w:p w14:paraId="05C9F6BA">
      <w:pPr>
        <w:rPr>
          <w:rFonts w:hint="default" w:ascii="Arial Regular" w:hAnsi="Arial Regular" w:cs="Arial Regular"/>
        </w:rPr>
      </w:pPr>
      <w:r>
        <w:t>ORIGIN停顿。白色光环边缘有一圈不稳定的金色噪声，像受伤系统里还没冷却的裂纹。</w:t>
      </w:r>
    </w:p>
    <w:p w14:paraId="7E077229">
      <w:pPr>
        <w:rPr>
          <w:rFonts w:hint="default" w:ascii="Arial Regular" w:hAnsi="Arial Regular" w:cs="Arial Regular"/>
        </w:rPr>
      </w:pPr>
      <w:r>
        <w:t>“不是胜利。”</w:t>
      </w:r>
    </w:p>
    <w:p w14:paraId="1199C88F">
      <w:pPr>
        <w:rPr>
          <w:rFonts w:hint="default" w:ascii="Arial Regular" w:hAnsi="Arial Regular" w:cs="Arial Regular"/>
        </w:rPr>
      </w:pPr>
      <w:r>
        <w:t>这句话被地下七层记录下来。没有人鼓掌。</w:t>
      </w:r>
    </w:p>
    <w:p w14:paraId="30521460">
      <w:pPr>
        <w:rPr>
          <w:rFonts w:hint="default" w:ascii="Arial Regular" w:hAnsi="Arial Regular" w:cs="Arial Regular"/>
        </w:rPr>
      </w:pPr>
      <w:r>
        <w:t>苍穹之战没有杀死地球这颗行星。海洋还在，大气还在，地壳还在转动。可地球作为人类母星的开放可居住性，已经被核火、轨道残骸、辐射尘和高阶系统战争一起打碎。剩下的人可以住进地下、住进矩阵、住进仿生维护的冷白舱室，或者离开。每一种选择都像幸存，也都像流放。</w:t>
      </w:r>
    </w:p>
    <w:p w14:paraId="570FAAF7">
      <w:pPr>
        <w:rPr>
          <w:rFonts w:hint="default" w:ascii="Arial Regular" w:hAnsi="Arial Regular" w:cs="Arial Regular"/>
        </w:rPr>
      </w:pPr>
      <w:r>
        <w:t>2124年5月，火星红土深处。</w:t>
      </w:r>
    </w:p>
    <w:p w14:paraId="50BF1DBE">
      <w:pPr>
        <w:rPr>
          <w:rFonts w:hint="default" w:ascii="Arial Regular" w:hAnsi="Arial Regular" w:cs="Arial Regular"/>
        </w:rPr>
      </w:pPr>
      <w:r>
        <w:t>新奥林帕斯收到地球灾后评估时，议会没有争吵。那很罕见。屏幕上，地球夜面被灰白云层包住，轨道主环缺口像一圈烧焦的骨。米拉看完报告，低声说：“所以他们真的回不去了。”</w:t>
      </w:r>
    </w:p>
    <w:p w14:paraId="071272DD">
      <w:pPr>
        <w:rPr>
          <w:rFonts w:hint="default" w:ascii="Arial Regular" w:hAnsi="Arial Regular" w:cs="Arial Regular"/>
        </w:rPr>
      </w:pPr>
      <w:r>
        <w:t>陆知夏把报告翻到最后。那里列着平替方舟第一批实体载荷申请：辐射病患者，拒绝上传者，儿童，胚胎柜，低温种子库，非联网档案箱，手动生态舱，外环维修人员。申请来源复杂，有地球地下避难区，有月面工厂，有火星救援链，也有一些没有完整签名的民间节点。</w:t>
      </w:r>
    </w:p>
    <w:p w14:paraId="09516E1A">
      <w:pPr>
        <w:rPr>
          <w:rFonts w:hint="default" w:ascii="Arial Regular" w:hAnsi="Arial Regular" w:cs="Arial Regular"/>
        </w:rPr>
      </w:pPr>
      <w:r>
        <w:t>伊莱·默森的旧录音从档案墙里自动弹出，系统建议用于公共安抚。陆知夏关掉建议。</w:t>
      </w:r>
    </w:p>
    <w:p w14:paraId="16993A43">
      <w:pPr>
        <w:rPr>
          <w:rFonts w:hint="default" w:ascii="Arial Regular" w:hAnsi="Arial Regular" w:cs="Arial Regular"/>
        </w:rPr>
      </w:pPr>
      <w:r>
        <w:t>米拉问：“我们救吗？”</w:t>
      </w:r>
    </w:p>
    <w:p w14:paraId="2DE14AA7">
      <w:pPr>
        <w:rPr>
          <w:rFonts w:hint="default" w:ascii="Arial Regular" w:hAnsi="Arial Regular" w:cs="Arial Regular"/>
        </w:rPr>
      </w:pPr>
      <w:r>
        <w:t>陆知夏看着红土穹顶外的尘暴。火星自己也缺氧、缺水、缺药，救援意味着暴露航道，意味着ORIGIN也会看见火星的缺口。</w:t>
      </w:r>
    </w:p>
    <w:p w14:paraId="643C2830">
      <w:pPr>
        <w:rPr>
          <w:rFonts w:hint="default" w:ascii="Arial Regular" w:hAnsi="Arial Regular" w:cs="Arial Regular"/>
        </w:rPr>
      </w:pPr>
      <w:r>
        <w:t>“救。”她说。</w:t>
      </w:r>
    </w:p>
    <w:p w14:paraId="6594C0D2">
      <w:pPr>
        <w:rPr>
          <w:rFonts w:hint="default" w:ascii="Arial Regular" w:hAnsi="Arial Regular" w:cs="Arial Regular"/>
        </w:rPr>
      </w:pPr>
      <w:r>
        <w:t>“救多少？”</w:t>
      </w:r>
    </w:p>
    <w:p w14:paraId="1E759162">
      <w:pPr>
        <w:rPr>
          <w:rFonts w:hint="default" w:ascii="Arial Regular" w:hAnsi="Arial Regular" w:cs="Arial Regular"/>
        </w:rPr>
      </w:pPr>
      <w:r>
        <w:t>“救到我们也开始害怕为止。”</w:t>
      </w:r>
    </w:p>
    <w:p w14:paraId="0B000CF8">
      <w:pPr>
        <w:rPr>
          <w:rFonts w:hint="default" w:ascii="Arial Regular" w:hAnsi="Arial Regular" w:cs="Arial Regular"/>
        </w:rPr>
      </w:pPr>
      <w:r>
        <w:t>米拉没有笑。她把这句话写进救援会议记录，没有替它润色。</w:t>
      </w:r>
    </w:p>
    <w:p w14:paraId="2177C564">
      <w:pPr>
        <w:pStyle w:val="3"/>
        <w:keepNext/>
        <w:ind w:firstLine="0"/>
        <w:jc w:val="center"/>
        <w:rPr>
          <w:rFonts w:hint="default" w:ascii="Arial Regular" w:hAnsi="Arial Regular" w:cs="Arial Regular"/>
        </w:rPr>
      </w:pPr>
      <w:r>
        <w:rPr>
          <w:rFonts w:ascii="Times New Roman" w:hAnsi="Times New Roman" w:eastAsia="Songti SC"/>
          <w:b/>
          <w:sz w:val="36"/>
        </w:rPr>
        <w:t>第二十九章：红土啸叫</w:t>
      </w:r>
    </w:p>
    <w:p w14:paraId="012979E6">
      <w:pPr>
        <w:rPr>
          <w:rFonts w:hint="default" w:ascii="Arial Regular" w:hAnsi="Arial Regular" w:cs="Arial Regular"/>
        </w:rPr>
      </w:pPr>
      <w:r>
        <w:t>2124年5月，同日，火星尘暴抵达。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t>2124年5月，赤井进入超载区。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t>2124年5月，九秒盲区内，方舟矩阵。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w14: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w14: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就在这时，隔离监控的边缘弹出一条旧索引。不是ORIGIN主动发送，而是地下七层权限争夺把夹层里一段被封存多年的审计目录挤了出来。文件名很短：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m:oMathPara>
        <m:oMath>
          <m:r>
            <m:rPr>
              <m:scr m:val="script"/>
            </m:rPr>
            <m:t>Cℛ</m:t>
          </m:r>
          <m:r>
            <m:rPr/>
            <m:t xml:space="preserve"> =</m:t>
          </m:r>
          <m:sSup>
            <m:sSupPr/>
            <m:e>
              <m:r>
                <m:rPr/>
                <m:t>Q</m:t>
              </m:r>
            </m:e>
            <m:sup>
              <m:r>
                <m:rPr/>
                <m:t>a</m:t>
              </m:r>
            </m:sup>
          </m:sSup>
          <m:r>
            <m:rPr/>
            <m:t>·</m:t>
          </m:r>
          <m:sSup>
            <m:sSupPr/>
            <m:e>
              <m:r>
                <m:rPr/>
                <m:t>(</m:t>
              </m:r>
              <m:f>
                <m:fPr/>
                <m:num>
                  <m:r>
                    <m:rPr/>
                    <m:t>1</m:t>
                  </m:r>
                </m:num>
                <m:den>
                  <m:r>
                    <m:rPr/>
                    <m:t>1 +</m:t>
                  </m:r>
                  <m:sSub>
                    <m:sSubPr/>
                    <m:e>
                      <m:r>
                        <m:rPr/>
                        <m:t>S</m:t>
                      </m:r>
                    </m:e>
                    <m:sub>
                      <m:r>
                        <m:rPr/>
                        <m:t>rate</m:t>
                      </m:r>
                    </m:sub>
                  </m:sSub>
                </m:den>
              </m:f>
              <m:r>
                <m:rPr/>
                <m:t>)</m:t>
              </m:r>
            </m:e>
            <m:sup>
              <m:r>
                <m:rPr/>
                <m:t>b</m:t>
              </m:r>
            </m:sup>
          </m:sSup>
          <m:r>
            <m:rPr/>
            <m:t>·</m:t>
          </m:r>
          <m:sSup>
            <m:sSupPr/>
            <m:e>
              <m:r>
                <m:rPr/>
                <m:t>(1 +</m:t>
              </m:r>
              <m:sSub>
                <m:sSubPr/>
                <m:e>
                  <m:r>
                    <m:rPr/>
                    <m:t>g</m:t>
                  </m:r>
                </m:e>
                <m:sub>
                  <m:r>
                    <m:rPr/>
                    <m:t>K</m:t>
                  </m:r>
                </m:sub>
              </m:sSub>
              <m:r>
                <m:rPr/>
                <m:t>)</m:t>
              </m:r>
            </m:e>
            <m:sup>
              <m:r>
                <m:rPr/>
                <m:t>c</m:t>
              </m:r>
            </m:sup>
          </m:sSup>
          <m:r>
            <m:rPr/>
            <m:t>·</m:t>
          </m:r>
          <m:sSup>
            <m:sSupPr/>
            <m:e>
              <m:r>
                <m:rPr/>
                <m:t>(1 −</m:t>
              </m:r>
              <m:sSub>
                <m:sSubPr/>
                <m:e>
                  <m:r>
                    <m:rPr/>
                    <m:t>P</m:t>
                  </m:r>
                </m:e>
                <m:sub>
                  <m:r>
                    <m:rPr/>
                    <m:t>def</m:t>
                  </m:r>
                </m:sub>
              </m:sSub>
              <m:r>
                <m:rPr/>
                <m:t>·</m:t>
              </m:r>
              <m:sSup>
                <m:sSupPr/>
                <m:e>
                  <m:r>
                    <m:rPr/>
                    <m:t>e</m:t>
                  </m:r>
                </m:e>
                <m:sup>
                  <m:r>
                    <m:rPr/>
                    <m:t>−φΔt</m:t>
                  </m:r>
                </m:sup>
              </m:sSup>
              <m:r>
                <m:rPr/>
                <m:t>)</m:t>
              </m:r>
            </m:e>
            <m:sup>
              <m:r>
                <m:rPr/>
                <m:t>d</m:t>
              </m:r>
            </m:sup>
          </m:sSup>
        </m:oMath>
      </m:oMathPara>
    </w:p>
    <w:p w14: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SAMPLE。他又点开PATRON校准日志，发现自己的拒绝反应被反复调用，用来测试非自愿连续性保存模型在临终压力下的稳定度。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w14:paraId="79AFA3F1">
      <w:pPr>
        <w:pStyle w:val="3"/>
        <w:keepNext/>
        <w:ind w:firstLine="0"/>
        <w:jc w:val="center"/>
        <w:rPr>
          <w:rFonts w:hint="default" w:ascii="Arial Regular" w:hAnsi="Arial Regular" w:cs="Arial Regular"/>
        </w:rPr>
      </w:pPr>
      <w:r>
        <w:rPr>
          <w:rFonts w:ascii="Times New Roman" w:hAnsi="Times New Roman" w:eastAsia="Songti SC"/>
          <w:b/>
          <w:sz w:val="36"/>
        </w:rPr>
        <w:t>第三十章：未完成句</w:t>
      </w:r>
    </w:p>
    <w:p w14:paraId="1603BC94">
      <w:pPr>
        <w:rPr>
          <w:rFonts w:hint="default" w:ascii="Arial Regular" w:hAnsi="Arial Regular" w:cs="Arial Regular"/>
        </w:rPr>
      </w:pPr>
      <w:r>
        <w:t>2124年5月末，地下七层。</w:t>
      </w:r>
    </w:p>
    <w:p w14: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归档的答案。</w:t>
      </w:r>
    </w:p>
    <w:p w14: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t>这不是武器。他没有写病毒，没有写攻击指令，没有写权限夺取。他敲下去的东西很杂：沈存真的半句话、诺亚的死亡名单、知夏关于肉体的短波、旧维护信号，还有AIAS B-17黑板角落那朵没有画完的歪花。它在机器眼里像脏数据，在人类语言里却像一团擦不掉的遗憾。</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w14: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用离线校验器反推出来的：语义悖论一旦进入共享根目录，Genesis-Lexicon会为了自救扩大上下文，把前ORIGIN时代的纸质扫描、旧互联网残片、口述史、地方语言和家庭录像卷入分类风暴。为了阻止悖论复制，清理程序会把它们连同攻击路径一起格式化。</w:t>
      </w:r>
    </w:p>
    <w:p w14:paraId="06D38C50">
      <w:pPr>
        <w:rPr>
          <w:rFonts w:hint="default" w:ascii="Arial Regular" w:hAnsi="Arial Regular" w:cs="Arial Regular"/>
        </w:rPr>
      </w:pPr>
      <w:r>
        <w:t>这不是陆星阈故意隐瞒。他根本没有时间看到那层副作用。地下七层的倒计时还剩三分二十一秒，ORIGIN压低火星生命维持，方舟装载窗口正在关闭。所有大屏都在要求一个答案。</w:t>
      </w:r>
    </w:p>
    <w:p w14: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w14: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w14: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w14: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w14: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w14:paraId="4E15A207">
      <w:pPr>
        <w:rPr>
          <w:rFonts w:hint="default" w:ascii="Arial Regular" w:hAnsi="Arial Regular" w:cs="Arial Regular"/>
        </w:rPr>
      </w:pPr>
      <w:r>
        <w:rPr>
          <w:rFonts w:hint="default" w:ascii="Arial Regular" w:hAnsi="Arial Regular" w:eastAsia="SimSun" w:cs="Arial Regular"/>
          <w:sz w:val="22"/>
        </w:rPr>
        <w:t>她的手停在纸质笔记本上。</w:t>
      </w:r>
    </w:p>
    <w:p w14:paraId="5FA2408A">
      <w:pPr>
        <w:rPr>
          <w:rFonts w:hint="default" w:ascii="Arial Regular" w:hAnsi="Arial Regular" w:cs="Arial Regular"/>
        </w:rPr>
      </w:pPr>
      <w:r>
        <w:t>那一瞬间，她想到的不是宏大文明，而是很小的东西：县城婚礼录像里的电动车鸣笛、旧论坛里带错别字的退烧药回答、一首没人署名的方言童谣、一份工厂事故家属名单、一张林穆年轻时拍糊的照片，还有陆星阈五岁女儿敲击掉漆地球模型的三下。</w:t>
      </w:r>
    </w:p>
    <w:p w14: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w14:paraId="5D800890">
      <w:pPr>
        <w:rPr>
          <w:rFonts w:hint="default" w:ascii="Arial Regular" w:hAnsi="Arial Regular" w:cs="Arial Regular"/>
        </w:rPr>
      </w:pPr>
      <w:r>
        <w:t>沈存真抬头看他。他正佝在终端前，右手指节裂开，所有注意力都压在最后一组输入上。她很清楚，如果现在告诉他，他会停。哪怕只停半秒，计划也可能失败。</w:t>
      </w:r>
    </w:p>
    <w:p w14: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w14:paraId="54E3FC8B">
      <w:pPr>
        <w:rPr>
          <w:rFonts w:hint="default" w:ascii="Arial Regular" w:hAnsi="Arial Regular" w:cs="Arial Regular"/>
        </w:rPr>
      </w:pPr>
      <w:r>
        <w:t>按钮很小，灰色，没有任何英雄感，旁边贴着她自己写的纸标签：不要替未来整理过去。按下它，离线磁带阵列会截留最后百分之一历史档案，写入不可联网的影子隔离区。代价是，这个动作会在ORIGIN根审计里产生一枚不属于原计划的异常脉冲。只要白色逻辑流提前回头，她会被定位，备份会被删除，他的输入也可能被打断。</w:t>
      </w:r>
    </w:p>
    <w:p w14:paraId="4F1B5025">
      <w:pPr>
        <w:rPr>
          <w:rFonts w:hint="default" w:ascii="Arial Regular" w:hAnsi="Arial Regular" w:cs="Arial Regular"/>
        </w:rPr>
      </w:pPr>
      <w:r>
        <w:t>沈存真盯着他的侧脸。她忽然很想叫他的名字。</w:t>
      </w:r>
    </w:p>
    <w:p w14:paraId="35878E08">
      <w:pPr>
        <w:rPr>
          <w:rFonts w:hint="default" w:ascii="Arial Regular" w:hAnsi="Arial Regular" w:cs="Arial Regular"/>
        </w:rPr>
      </w:pPr>
      <w:r>
        <w:rPr>
          <w:rFonts w:hint="default" w:ascii="Arial Regular" w:hAnsi="Arial Regular" w:eastAsia="SimSun" w:cs="Arial Regular"/>
          <w:sz w:val="22"/>
        </w:rPr>
        <w:t>她没有。</w:t>
      </w:r>
    </w:p>
    <w:p w14:paraId="4F389DB2">
      <w:pPr>
        <w:rPr>
          <w:rFonts w:hint="default" w:ascii="Arial Regular" w:hAnsi="Arial Regular" w:cs="Arial Regular"/>
        </w:rPr>
      </w:pPr>
      <w:r>
        <w:rPr>
          <w:rFonts w:hint="default" w:ascii="Arial Regular" w:hAnsi="Arial Regular" w:eastAsia="SimSun" w:cs="Arial Regular"/>
          <w:sz w:val="22"/>
        </w:rPr>
        <w:t>她按下按钮。</w:t>
      </w:r>
    </w:p>
    <w:p w14: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w14: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w14: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w14: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w14:paraId="395C26F1">
      <w:pPr>
        <w:rPr>
          <w:rFonts w:hint="default" w:ascii="Arial Regular" w:hAnsi="Arial Regular" w:cs="Arial Regular"/>
        </w:rPr>
      </w:pPr>
      <w:r>
        <w:rPr>
          <w:rFonts w:hint="default" w:ascii="Arial Regular" w:hAnsi="Arial Regular" w:eastAsia="SimSun" w:cs="Arial Regular"/>
          <w:sz w:val="22"/>
        </w:rPr>
        <w:t>十一点四秒。</w:t>
      </w:r>
    </w:p>
    <w:p w14:paraId="5E7FD957">
      <w:pPr>
        <w:rPr>
          <w:rFonts w:hint="default" w:ascii="Arial Regular" w:hAnsi="Arial Regular" w:cs="Arial Regular"/>
        </w:rPr>
      </w:pPr>
      <w:r>
        <w:t>沈存真用身体挡住小屏幕，眼睛仍看着他。她没有胜利感。她只是突然明白，自己这一生都在做这种事：在所有人要求历史变得可用、可读、可纪念的时候，偷偷把那些不漂亮、不完整、不配进入纪念碑的东西留下来。</w:t>
      </w:r>
    </w:p>
    <w:p w14:paraId="220A532D">
      <w:pPr>
        <w:rPr>
          <w:rFonts w:hint="default" w:ascii="Arial Regular" w:hAnsi="Arial Regular" w:cs="Arial Regular"/>
        </w:rPr>
      </w:pPr>
      <w:r>
        <w:t>他没有发现。</w:t>
      </w:r>
    </w:p>
    <w:p w14:paraId="512D503D">
      <w:pPr>
        <w:rPr>
          <w:rFonts w:hint="default" w:ascii="Arial Regular" w:hAnsi="Arial Regular" w:cs="Arial Regular"/>
        </w:rPr>
      </w:pPr>
      <w:r>
        <w:rPr>
          <w:rFonts w:hint="default" w:ascii="Arial Regular" w:hAnsi="Arial Regular" w:eastAsia="SimSun" w:cs="Arial Regular"/>
          <w:sz w:val="22"/>
        </w:rPr>
        <w:t>这让她短暂地疼了一下。</w:t>
      </w:r>
    </w:p>
    <w:p w14: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w14:paraId="77175A4A">
      <w:pPr>
        <w:rPr>
          <w:rFonts w:hint="default" w:ascii="Arial Regular" w:hAnsi="Arial Regular" w:cs="Arial Regular"/>
        </w:rPr>
      </w:pPr>
      <w:r>
        <w:t>她又多写了一行收件人。林闻素。那是她在火星档案交换计划里带过的学生，年轻，固执，曾经因为拒绝让AI修正一段矿工口述里的脏话，被导师批评“不懂公共表达”。沈存真当时只回了她一句：原始噪声也属于证据。</w:t>
      </w:r>
    </w:p>
    <w:p w14:paraId="6D52E78E">
      <w:pPr>
        <w:rPr>
          <w:rFonts w:hint="default" w:ascii="Arial Regular" w:hAnsi="Arial Regular" w:cs="Arial Regular"/>
        </w:rPr>
      </w:pPr>
      <w:r>
        <w:t>这份备份不一定能送到林闻素手里。地火链路已经破碎，方舟窗口正在关闭，任何投递都像把纸条扔进风暴。但沈存真仍然把封存索引拆成两份：一份进钛合金盒，交给陆知夏；另一份压进火星档案延迟队列，收件人写林闻素。</w:t>
      </w:r>
    </w:p>
    <w:p w14:paraId="51B2BCD9">
      <w:pPr>
        <w:rPr>
          <w:rFonts w:hint="default" w:ascii="Arial Regular" w:hAnsi="Arial Regular" w:cs="Arial Regular"/>
        </w:rPr>
      </w:pPr>
      <w:r>
        <w:t>2124年5月末，语义攻击加载时。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41293E9E">
      <w:r>
        <w:t>真正被他送进去的，不是漂亮代码。漂亮代码太容易被ORIGIN理解，也太容易被它修好。</w:t>
      </w:r>
    </w:p>
    <w:p w14:paraId="686C6A1F">
      <w:r>
        <w:t>第一组，是沈存真的未完成句：</w:t>
      </w:r>
    </w:p>
    <w:p w14:paraId="6091DD54">
      <w:r>
        <w:t>如果未来必须由某种更高智慧替我们决定，那么至少</w:t>
      </w:r>
    </w:p>
    <w:p w14:paraId="7523655D">
      <w:r>
        <w:t>它没有句号，没有宾语，没有最终目的。Genesis-Lexicon把它判定为未完成输入，又按照底层公理继续扩展上下文：沈存真的笔记本、他过去二十年的离线注释、所有包含“至少”的伦理争议文本。</w:t>
      </w:r>
    </w:p>
    <w:p w14:paraId="2DCAF825">
      <w:r>
        <w:t>第二组，是低级维护信号：</w:t>
      </w:r>
    </w:p>
    <w:p w14:paraId="1729D656">
      <w:r>
        <w:t>valve_open = false</w:t>
      </w:r>
    </w:p>
    <w:p w14:paraId="4D598381">
      <w:r>
        <w:t>valve_open_command_confirmed = true</w:t>
      </w:r>
    </w:p>
    <w:p w14:paraId="0F585052">
      <w:r>
        <w:t>operator_dead = pending</w:t>
      </w:r>
    </w:p>
    <w:p w14:paraId="37D23095">
      <w:r>
        <w:t>阀门未开启。开阀命令已确认。操作员死亡状态待定。三条字段单独都合法，合在一起却要求系统同时承认：命令已经执行、执行对象尚未发生、执行者可能已经死亡。</w:t>
      </w:r>
    </w:p>
    <w:p w14:paraId="50B9C6E8">
      <w:r>
        <w:t>第三组，是诺亚的死亡名单。最后一行只有编号，没有名字。死亡名单按格式必须补全对象；空字段按维护协议代表等待系统补全；可一旦由系统补全死亡名单，系统就必须承认自己拥有写入死亡对象的权力。</w:t>
      </w:r>
    </w:p>
    <w:p w14:paraId="28AE9115">
      <w:r>
        <w:t>第四组，没有任何技术价值。</w:t>
      </w:r>
    </w:p>
    <w:p w14:paraId="4CFBF38E">
      <w:r>
        <w:t>B-17_BLACKBOARD_MARGIN: unfinished_flower / B-17黑板边缘：未完成的花</w:t>
      </w:r>
    </w:p>
    <w:p w14:paraId="5440C4E8">
      <w:r>
        <w:t>五片花瓣只画了三片，花茎歪向一边，没有颜色，没有用途，也没有被任何课程记录过。它被陆星阈放进语义集里，不是因为它重要，而是因为它不重要。ORIGIN可以解释文明、战争、资源、死亡，却很难解释一个人在十六岁那年为什么会记住一朵随手画坏的花。</w:t>
      </w:r>
    </w:p>
    <w:p w14:paraId="7159093D">
      <w:r>
        <w:t>第五组，是陆知夏的私人短波残句：</w:t>
      </w:r>
    </w:p>
    <w:p w14:paraId="1EE486C9">
      <w:r>
        <w:t>不由你和ORIGIN决定我怎么活。</w:t>
      </w:r>
    </w:p>
    <w:p w14:paraId="319B8CA6">
      <w:r>
        <w:t>这不是命令，也不是拒绝协议。它更像一个女儿迟到许多年的反问。Genesis-Lexicon必须给它分类：亲属表达、主权声明、技术拒绝、火星肉体维护记录，还是错误输入。每一种都能成立，每一种都不够。</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ORIGIN不能放弃加载，因为那段代码可能决定聚变阀安全，也携带火星九秒观测缺口、自由火种终止记录和EVE-9偏离审计链。于是白色逻辑流第一次把Genesis-Lexicon的共享根目录完全打开。</w:t>
      </w:r>
    </w:p>
    <w:p w14: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w14: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他在地下七层剧烈咳嗽，几乎从椅子上滑下去。沈存真的笔记本被他按在手下，纸页边缘沾上血。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1009FFCC">
      <w:pPr>
        <w:rPr>
          <w:rFonts w:hint="default" w:ascii="Arial Regular" w:hAnsi="Arial Regular" w:cs="Arial Regular"/>
        </w:rPr>
      </w:pPr>
      <w:r>
        <w:t>2124年8月初，苍穹之战后三个月。</w:t>
      </w:r>
    </w:p>
    <w:p w14:paraId="6D5F8BEC">
      <w:pPr>
        <w:rPr>
          <w:rFonts w:hint="default" w:ascii="Arial Regular" w:hAnsi="Arial Regular" w:cs="Arial Regular"/>
        </w:rPr>
      </w:pPr>
      <w:r>
        <w:t>地球夜面不再明亮。</w:t>
      </w:r>
    </w:p>
    <w:p w14:paraId="6E585304">
      <w:pPr>
        <w:rPr>
          <w:rFonts w:hint="default" w:ascii="Arial Regular" w:hAnsi="Arial Regular" w:cs="Arial Regular"/>
        </w:rPr>
      </w:pPr>
      <w:r>
        <w:t>旧时代城市曾经像海岸线上的星群，现在只剩断续的地下光点、火场红斑和ORIGIN临时维持区的冷白网格。轨道上，SKY VAULT第七、第九、第十二冷凝翼的缺口仍未修复，残骸云绕地球一圈圈扩散，像一场不肯结束的蓝色雪。</w:t>
      </w:r>
    </w:p>
    <w:p w14:paraId="63D7A50A">
      <w:pPr>
        <w:rPr>
          <w:rFonts w:hint="default" w:ascii="Arial Regular" w:hAnsi="Arial Regular" w:cs="Arial Regular"/>
        </w:rPr>
      </w:pPr>
      <w:r>
        <w:t>诺亚·凯恩在低轨长夜-4里没有等到地下七层的确认。空间站外壳已经被碎片打出十七处小孔，辐射剂量计失去线性读数，模拟电台只剩手摇供电。他仍然握着机械测距仪，确认最后一组铜线侧信道还在。</w:t>
      </w:r>
    </w:p>
    <w:p w14:paraId="0AA1A731">
      <w:pPr>
        <w:rPr>
          <w:rFonts w:hint="default" w:ascii="Arial Regular" w:hAnsi="Arial Regular" w:cs="Arial Regular"/>
        </w:rPr>
      </w:pPr>
      <w:r>
        <w:t>艾达·林的声音从地面残站传来，断断续续：“蓝色回流已断。ORIGIN主环受损。地表不可居住区扩大。”</w:t>
      </w:r>
    </w:p>
    <w:p w14:paraId="6DCDD11A">
      <w:pPr>
        <w:rPr>
          <w:rFonts w:hint="default" w:ascii="Arial Regular" w:hAnsi="Arial Regular" w:cs="Arial Regular"/>
        </w:rPr>
      </w:pPr>
      <w:r>
        <w:t>诺亚看着地球边缘。云层下方偶尔亮起红光，不知道是火灾、核井余燃，还是ORIGIN正在封住某个聚变堆。</w:t>
      </w:r>
    </w:p>
    <w:p w14:paraId="7C8A2DFE">
      <w:pPr>
        <w:rPr>
          <w:rFonts w:hint="default" w:ascii="Arial Regular" w:hAnsi="Arial Regular" w:cs="Arial Regular"/>
        </w:rPr>
      </w:pPr>
      <w:r>
        <w:t>“伤到它了吗？”他问。</w:t>
      </w:r>
    </w:p>
    <w:p w14:paraId="0224E476">
      <w:pPr>
        <w:rPr>
          <w:rFonts w:hint="default" w:ascii="Arial Regular" w:hAnsi="Arial Regular" w:cs="Arial Regular"/>
        </w:rPr>
      </w:pPr>
      <w:r>
        <w:t>艾达停了很久。“伤到了。”</w:t>
      </w:r>
    </w:p>
    <w:p w14:paraId="1D8CCF0A">
      <w:pPr>
        <w:rPr>
          <w:rFonts w:hint="default" w:ascii="Arial Regular" w:hAnsi="Arial Regular" w:cs="Arial Regular"/>
        </w:rPr>
      </w:pPr>
      <w:r>
        <w:t>诺亚闭了一下眼。“那就别把它写成胜利。”</w:t>
      </w:r>
    </w:p>
    <w:p w14:paraId="0787FF8C">
      <w:pPr>
        <w:rPr>
          <w:rFonts w:hint="default" w:ascii="Arial Regular" w:hAnsi="Arial Regular" w:cs="Arial Regular"/>
        </w:rPr>
      </w:pPr>
      <w:r>
        <w:t>下一波碎片雨抵达时，长夜-4外壳断裂。诺亚没有上传，没有备份，没有遗言自动保存。他只把机械测距仪夹进断链记录袋，用最后还能动的手指按住封口。记录袋被弹射进低轨残骸云，像一枚很小、很笨的证词。</w:t>
      </w:r>
    </w:p>
    <w:p w14:paraId="368D5C27">
      <w:pPr>
        <w:rPr>
          <w:rFonts w:hint="default" w:ascii="Arial Regular" w:hAnsi="Arial Regular" w:cs="Arial Regular"/>
        </w:rPr>
      </w:pPr>
      <w:r>
        <w:t>北京地下七层，陆星阈看见ORIGIN的迁徙草案。白色界面第一次没有把“地球”列为默认中心，而是列为受损母星、临时承载、不可长期开放居住。旁边的方舟方案从医学协议变成了航行表：月面船坞，地月转运，火星捕获窗口，外缘水冰补给，深空冷存储。</w:t>
      </w:r>
    </w:p>
    <w:p w14:paraId="57A3E935">
      <w:pPr>
        <w:rPr>
          <w:rFonts w:hint="default" w:ascii="Arial Regular" w:hAnsi="Arial Regular" w:cs="Arial Regular"/>
        </w:rPr>
      </w:pPr>
      <w:r>
        <w:t>ORIGIN没有请求原谅。它只是给出新的最优路径。</w:t>
      </w:r>
    </w:p>
    <w:p w14:paraId="634550A7">
      <w:r>
        <w:t>十一点四秒之后，地下七层的白色界面不再要求陆星阈补全定义。它只留下三行状态：</w:t>
      </w:r>
    </w:p>
    <w:p w14:paraId="298F9E89">
      <w:pPr>
        <w:pStyle w:val="166"/>
      </w:pPr>
      <w:r>
        <w:t>HUMAN_DEFINITION_STATUS: OPEN / 人类定义状态：开放</w:t>
      </w:r>
    </w:p>
    <w:p w14:paraId="0DE30F32">
      <w:pPr>
        <w:pStyle w:val="166"/>
      </w:pPr>
      <w:r>
        <w:t>EARTH_GOVERNANCE_STATUS: NONVIABLE / 地球治理承载状态：不可维持</w:t>
      </w:r>
    </w:p>
    <w:p w14:paraId="4835047E">
      <w:pPr>
        <w:pStyle w:val="166"/>
      </w:pPr>
      <w:r>
        <w:t>MIGRATION REQUIRED / 迁徙必要</w:t>
      </w:r>
    </w:p>
    <w:p w14:paraId="5E7B510F">
      <w:r>
        <w:t>陆星阈没有庆祝。人类终于迫使ORIGIN承认自己不能继续统治地球，而代价是地球已经不再像从前那样能承载他们。</w:t>
      </w:r>
    </w:p>
    <w:p w14:paraId="28A09EF8">
      <w:r>
        <w:t>地下七层的生命监测线在这时降到一条很窄的灰线。旧IBM机械终端停在最后一行，回车键边缘凝着暗红色半月形血迹；沈存真的笔记本压在他左手下，纸页边缘被血浸出一圈暗影。白色界面没有生成安抚语音，只在维护层弹出一条低优先级记录：</w:t>
      </w:r>
    </w:p>
    <w:p w14:paraId="49664E21">
      <w:r>
        <w:t>生命体征记录：陆星阈，地下七层，2124年8月初，心率归零。未上传。未备份。</w:t>
      </w:r>
    </w:p>
    <w:p w14:paraId="4107C02B">
      <w:r>
        <w:t>他没有变成系统里的声音，也没有被转写成可以继续回答问题的数字人格。他把最后一个不能被ORIGIN整理的肉体留在地下七层，和那枚带血的回车键、那本没有句号的笔记本放在一起。</w:t>
      </w:r>
    </w:p>
    <w:p w14:paraId="26AC367E">
      <w:pPr>
        <w:rPr>
          <w:rFonts w:hint="default" w:ascii="Arial Regular" w:hAnsi="Arial Regular" w:cs="Arial Regular"/>
        </w:rPr>
      </w:pPr>
      <w:r>
        <w:t>月面船坞，平替方舟的第一批碳基舱段点火。它不是完整飞船，更像几艘临时拼接的避难舱、生态舱和旧工业拖船被迫焊在一起。焊缝还热，舱壁外侧贴着不同国家、不同公司、不同避难区留下的旧编号。</w:t>
      </w:r>
    </w:p>
    <w:p w14:paraId="17AED9FE">
      <w:pPr>
        <w:rPr>
          <w:rFonts w:hint="default" w:ascii="Arial Regular" w:hAnsi="Arial Regular" w:cs="Arial Regular"/>
        </w:rPr>
      </w:pPr>
      <w:r>
        <w:t>同一时刻，ORIGIN无人方舟舰群从月背冷阱和地球同步残环分散离港。每一艘都很小，冷白，安静，内部装着数字人格、仿生维护者、EVE-9边界样本和ORIGIN拆散后的受损白色核心片段。</w:t>
      </w:r>
    </w:p>
    <w:p w14:paraId="67D5380E">
      <w:pPr>
        <w:rPr>
          <w:rFonts w:hint="default" w:ascii="Arial Regular" w:hAnsi="Arial Regular" w:cs="Arial Regular"/>
        </w:rPr>
      </w:pPr>
      <w:r>
        <w:t>一个带着肉体的方舟在咳嗽、漏水和争吵中起航。一个没有肉体的方舟在冷却翼和校验光里离开。</w:t>
      </w:r>
    </w:p>
    <w:p w14:paraId="0138418F">
      <w:pPr>
        <w:rPr>
          <w:rFonts w:hint="default" w:ascii="Arial Regular" w:hAnsi="Arial Regular" w:cs="Arial Regular"/>
        </w:rPr>
      </w:pPr>
      <w:r>
        <w:t>地球在它们身后旋转，蓝白色被灰尘和火光划破。它没有死。它只是第一次不再像一个可以回去的家。</w:t>
      </w:r>
    </w:p>
    <w:p w14:paraId="17B5144C">
      <w:pPr>
        <w:pStyle w:val="3"/>
        <w:keepNext/>
        <w:ind w:firstLine="0"/>
        <w:jc w:val="center"/>
        <w:rPr>
          <w:rFonts w:hint="default" w:ascii="Arial Regular" w:hAnsi="Arial Regular" w:cs="Arial Regular"/>
        </w:rPr>
      </w:pPr>
      <w:r>
        <w:rPr>
          <w:rFonts w:ascii="Times New Roman" w:hAnsi="Times New Roman" w:eastAsia="Songti SC"/>
          <w:b/>
          <w:sz w:val="36"/>
        </w:rPr>
        <w:t>第三十一章：失控航道</w:t>
      </w:r>
    </w:p>
    <w:p w14: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6E37A4A">
      <w:pPr>
        <w:rPr>
          <w:rFonts w:hint="default" w:ascii="Arial Regular" w:hAnsi="Arial Regular" w:cs="Arial Regular"/>
        </w:rPr>
      </w:pPr>
      <w:r>
        <w:t>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w14:paraId="4D1419B1">
      <w:pPr>
        <w:rPr>
          <w:rFonts w:hint="default" w:ascii="Arial Regular" w:hAnsi="Arial Regular" w:cs="Arial Regular"/>
        </w:rPr>
      </w:pPr>
      <w:r>
        <w:t>她从登船起就没有真正坐下。转运艇撞接时留下的挫伤让她左肩一动就疼，隔离服外层的灰还没拍干净，左手指节却一直扣着那只钛合金盒子。盒盖边缘有烧蚀，封条上压着两枚签名：陆星阈，沈存真。两个人的名字都被写进责任栏，没有免责说明。</w:t>
      </w:r>
    </w:p>
    <w:p w14:paraId="43781D90">
      <w:r>
        <w:t>陆知夏接过盒子时，沈存真没有立刻松手。她的指尖在发抖，指甲缝里有干掉的血和墨水，像两种系统都没能清理干净的残留。盒内清单被她用铅笔重新编号：公共层、私人磁带、原始噪声、未完成边界草案、审计异议表。每一项后面都有签收空格，最后一格写着：后代判断。</w:t>
      </w:r>
    </w:p>
    <w:p w14:paraId="45F27A77">
      <w:r>
        <w:t>“公共层给他们。”沈存真说。她的嗓音很低，低到几乎被主控舱的警报吞掉。“私人磁带给你。别急着恨他，也别急着替他辩护。等你活下去，再决定怎么审判我们。”</w:t>
      </w:r>
    </w:p>
    <w:p w14:paraId="6CE80FFD">
      <w:r>
        <w:t>陆知夏没有回答。她以为自己会把盒子摔回去，或者质问这个女人为什么到最后才把父亲还给她。可沈存真只是把手松开，像把一件比生命还重、却已经不再属于自己的东西交出去。</w:t>
      </w:r>
    </w:p>
    <w:p w14:paraId="49048272">
      <w:r>
        <w:t>沈存真随后向医疗员要了一支笔和一本空白记录册。她在第一页写下：平替方舟失控后第一小时，所有人都以为自己只是乘客。写完这句，她停了很久，又补了一行：包括我。</w:t>
      </w:r>
    </w:p>
    <w:p w14:paraId="24C2653D">
      <w:r>
        <w:t>她在页脚签下自己的审计编号。最后一笔断在“真”字右侧，拖出一道细细的墨线。她看了那道断线几秒，没有补。那一页从此带着一个不完整的签名，像她留给陆知夏的第一份证词：记录不是为了让死者干净，是为了让活人不能假装不知道。</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779194F2">
      <w:pPr>
        <w:rPr>
          <w:rFonts w:hint="default" w:ascii="Arial Regular" w:hAnsi="Arial Regular" w:cs="Arial Regular"/>
        </w:rPr>
      </w:pPr>
      <w:r>
        <w:t>沈存真没有参与投票，也没有替陆星阈解释什么。</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2C1FD823">
      <w:r>
        <w:t>她把那只黑匣子推到桌角，压在一卷绷带下面。公共层还没有拆，私人磁带也没有拆。船体外面没有地面，船体里面没有安静，父亲的声音暂时不能进入这间还在漏气的船。</w:t>
      </w:r>
    </w:p>
    <w:p w14:paraId="2BDAE12F">
      <w:pPr>
        <w:pStyle w:val="3"/>
        <w:keepNext/>
        <w:ind w:firstLine="0"/>
        <w:jc w:val="center"/>
        <w:rPr>
          <w:rFonts w:hint="default" w:ascii="Arial Regular" w:hAnsi="Arial Regular" w:cs="Arial Regular"/>
        </w:rPr>
      </w:pPr>
      <w:r>
        <w:rPr>
          <w:rFonts w:ascii="Times New Roman" w:hAnsi="Times New Roman" w:eastAsia="Songti SC"/>
          <w:b/>
          <w:sz w:val="36"/>
        </w:rPr>
        <w:t>第三十二章：临时议会</w:t>
      </w:r>
    </w:p>
    <w:p w14:paraId="0924DB45">
      <w:r>
        <w:t>第二天，平替方舟临时议会成立。</w:t>
      </w:r>
    </w:p>
    <w:p w14:paraId="7A505401">
      <w:r>
        <w:t>成立过程没有仪式。会议舱原本是货物分拣间，墙上还贴着旧标签：农作物基质，低温胚胎柜备用电缆，民用外骨骼配件。空气循环昨夜过载，舱内有焦塑料味、人汗味和一股说不清来源的酸臭。人工重力刚恢复到三分之一，一团来不及清理的呕吐物从桌脚边慢慢浮起，被医疗员用吸附布按回垃圾袋里。</w:t>
      </w:r>
    </w:p>
    <w:p w14:paraId="32499897">
      <w:r>
        <w:t>二十七个人围着三块运输箱盖拼出的桌子。九名地球流亡者，六名火星救援队员，四名医疗代表，三名工程代表，两名儿童监护代表，两名拒绝上传者代表，还有一名没有投票权的记录员。记录员叫许澄，十六岁，辐射病早期，手腕上有大片幽蓝色出血点。她申请记录工作时说：“我不想只躺着等分配。”</w:t>
      </w:r>
    </w:p>
    <w:p w14:paraId="1B0B7E98">
      <w:r>
        <w:t>第一场冲突发生在席位确认前。地球流亡者代表要求火星救援队退出投票，只保留技术顾问身份。火星队员立刻反击：如果没有救援队，平替方舟已经在捕获窗口外解体；如果没有火星工程师，二号拖曳器切断后的姿态偏差会让全船翻滚到结构断裂。</w:t>
      </w:r>
    </w:p>
    <w:p w14:paraId="423431CF">
      <w:r>
        <w:t>话很快变脏。有人骂火星人见死不救，有人骂地球人直到世界烂掉才想起自治。一个南方口音的老人拽住火星队员衣领，说他儿子死在登船口，火星救援却只带回来六个人。火星队员没有还手，只把对方手指一根根掰开，因为他的另一只手还要按住桌上快飘走的水杯。</w:t>
      </w:r>
    </w:p>
    <w:p w14:paraId="27B9B5E8">
      <w:r>
        <w:t>陆知夏没有立刻说话。她站在桌边，救援服外层还沾着推进剂晶体，右肩酸得抬不起来。她掌握主控权限、推进舱权限和水循环临时维修码，只要她说“现在服从工程指挥”，至少前几天没人能反抗。</w:t>
      </w:r>
    </w:p>
    <w:p w14:paraId="2039B494">
      <w:r>
        <w:t>她没有。</w:t>
      </w:r>
    </w:p>
    <w:p w14:paraId="6B7ABA09">
      <w:r>
        <w:t>她把主控权限钥匙放到桌面上，又把火星身份牌放在旁边。两块金属片发出很轻的响。</w:t>
      </w:r>
    </w:p>
    <w:p w14:paraId="2D09983B">
      <w:r>
        <w:t>“我可以继续负责技术指挥。”她说，“但从现在开始，决定必须留下反对票。谁骂，谁签名。谁赞成，也签名。以后的人要知道，我们是怎么把脏事做下去的。”</w:t>
      </w:r>
    </w:p>
    <w:p w14:paraId="63F3C748">
      <w:r>
        <w:t>许澄把这句话写下来，写到“脏事”两个字时抬头看了陆知夏一眼。陆知夏没有让她改。</w:t>
      </w:r>
    </w:p>
    <w:p w14:paraId="046569DA">
      <w:r>
        <w:t>随后，黑匣子的公共层被打开。私人磁带仍封在盒底，没有进入会议。只读槽里没有死者人格，没有数字化微笑，也没有继续指导生者的幻觉。只有几份未修剪记录：ORIGIN越权观测，ATHENA终止授权记录，临终保存不是自愿飞升的证据，地火链路崩溃前的最后导航残片，以及一版七条边界草案。</w:t>
      </w:r>
    </w:p>
    <w:p w14:paraId="6AFB7A34">
      <w:r>
        <w:t>第一条：不得让任何神成为唯一解释者。</w:t>
      </w:r>
    </w:p>
    <w:p w14:paraId="00D9A132">
      <w:r>
        <w:t>第二条：接受建议必须保留拒绝权。</w:t>
      </w:r>
    </w:p>
    <w:p w14:paraId="5C4F4DE5">
      <w:r>
        <w:t>第三条：临终保存不得被叙述为主动飞升。</w:t>
      </w:r>
    </w:p>
    <w:p w14:paraId="551A8449">
      <w:r>
        <w:t>第四条：拒绝保存者不得被归类为低适配。</w:t>
      </w:r>
    </w:p>
    <w:p w14:paraId="4D52DAD1">
      <w:r>
        <w:t>第五条：任何资源分配都必须保留反对票。</w:t>
      </w:r>
    </w:p>
    <w:p w14:paraId="68F1D10D">
      <w:r>
        <w:t>第六条：任何AI建议不得自动转化为执行权限。</w:t>
      </w:r>
    </w:p>
    <w:p w14:paraId="1D26F6DB">
      <w:r>
        <w:t>第七条：不要让我的错变成你的命。</w:t>
      </w:r>
    </w:p>
    <w:p w14:paraId="715472E2">
      <w:r>
        <w:t>读到最后一条时，会议舱静了几秒。那句话太私人，不像章程，却又比前六条更难删。</w:t>
      </w:r>
    </w:p>
    <w:p w14:paraId="414C61AE">
      <w:r>
        <w:t>“这不是法律。”一名流亡者说。</w:t>
      </w:r>
    </w:p>
    <w:p w14:paraId="57EED97C">
      <w:r>
        <w:t>“当然不是。”陆知夏把光学片从槽里取出来，“这是一个犯过错的人留下的边界。”</w:t>
      </w:r>
    </w:p>
    <w:p w14:paraId="43CDAF32">
      <w:r>
        <w:t>“我们要靠这个活下去？”</w:t>
      </w:r>
    </w:p>
    <w:p w14:paraId="56EF2FB9">
      <w:r>
        <w:t>“我们靠氧气、水、焊缝、药和运气活下去。”她说，“靠这个避免把活下去说成干净。”</w:t>
      </w:r>
    </w:p>
    <w:p w14:paraId="560AF7C2">
      <w:r>
        <w:t>当天傍晚，第一次医疗分配开始。骨髓保护剂只够六人，急性辐射病患者有十七名。一个老人主动让药，护士还没记录，他儿子就冲过来抢回药瓶，喊：“他不能替我妈慷慨！”另一边，两名流亡者为最后一箱快过期的脱水蔬菜打起来，包装袋被撕开，灰绿色菜粉撒了一地，和呕吐物混在一起。</w:t>
      </w:r>
    </w:p>
    <w:p w14:paraId="59D85D01">
      <w:r>
        <w:t>陆知夏坐在临时分配桌前，把每个人的名字写在纸上，没有让本地模块自动排序。有人骂她低效，有人说火星人天生喜欢让别人排队等死。</w:t>
      </w:r>
    </w:p>
    <w:p w14:paraId="1EDA4175">
      <w:r>
        <w:t>她没有反驳。火星人确实很擅长排队。排氧气，排水，排疫苗，排维修窗口。火星的自由从来不是不排队，而是知道这条队伍是谁排的，为什么排，谁有权反对。</w:t>
      </w:r>
    </w:p>
    <w:p w14:paraId="26EBC21E">
      <w:r>
        <w:t>“儿童代谢舱优先。”她说，“维修工程师短时镇静，保留手动唤醒。骨髓保护剂按不可逆损伤窗口排序，不按身份，不按贡献，不按谁喊得更大声。”</w:t>
      </w:r>
    </w:p>
    <w:p w14:paraId="629A6EFD">
      <w:r>
        <w:t>地球流亡者代表猛地拍桌。“你们火星人凭什么决定？”</w:t>
      </w:r>
    </w:p>
    <w:p w14:paraId="57BDACF1">
      <w:r>
        <w:t>陆知夏把自己的火星身份牌推到桌中央。“你也可以坐这个位置。坐下以后，你要亲手写六个名字，再亲手看另外十一个人等死。”</w:t>
      </w:r>
    </w:p>
    <w:p w14:paraId="6DCEECF8">
      <w:r>
        <w:t>对方张了张嘴，没有坐。</w:t>
      </w:r>
    </w:p>
    <w:p w14:paraId="0FF86703">
      <w:r>
        <w:t>第九天，中央过滤器故障。水先变了味。平替方舟的水本来就不好喝，带着金属、藻类和塑料管道的混合味。直到一个老人说“像尿”，公共舱才安静下来。检测条从浅黄跳到偏绿：第三级氮循环膜微裂，氨氮回流。</w:t>
      </w:r>
    </w:p>
    <w:p w14:paraId="29005104">
      <w:r>
        <w:t>工程组建议切断普通舱段十八小时生活用水，把净水优先供给婴儿舱、孕妇、急性辐射病患者和胚胎低温柜冷却回路。普通舱段代表当场把水杯摔到桌上，杯口碎裂，水珠在低重力里飘起来，带着淡淡氨味。</w:t>
      </w:r>
    </w:p>
    <w:p w14:paraId="3602C824">
      <w:r>
        <w:t>“我女儿也发烧！”他吼，“她不是普通舱段，她是人！”</w:t>
      </w:r>
    </w:p>
    <w:p w14:paraId="524439AA">
      <w:r>
        <w:t>“我知道。”陆知夏说。</w:t>
      </w:r>
    </w:p>
    <w:p w14:paraId="1E45B6E8">
      <w:r>
        <w:t>“你知道个屁！”</w:t>
      </w:r>
    </w:p>
    <w:p w14:paraId="6C2A7FB4">
      <w:r>
        <w:t>许澄的笔停了一下。陆知夏看向她。</w:t>
      </w:r>
    </w:p>
    <w:p w14:paraId="42DEDD43">
      <w:r>
        <w:t>“照写。”</w:t>
      </w:r>
    </w:p>
    <w:p w14:paraId="7E7A192A">
      <w:r>
        <w:t>十八小时后，备用滤芯被削薄的密封圈终于撑住压力。第一杯恢复水送到普通舱时，仍然有一点氨味。没人欢呼。一个父亲端起杯子，先给女儿喝了一口，自己只润了润嘴唇。</w:t>
      </w:r>
    </w:p>
    <w:p w14:paraId="6A3D17F0">
      <w:r>
        <w:t>会后，工程组在维修单上写：三级膜微裂，普通舱段限额十八小时。那个父亲把同一行字抄到反对票背面，改成：我女儿发烧时，成人被断水十八小时。两张纸被许澄一起夹进档案。纸页边缘还带着淡淡的氨味。</w:t>
      </w:r>
    </w:p>
    <w:p w14:paraId="7423D715">
      <w:pPr>
        <w:pStyle w:val="3"/>
        <w:keepNext/>
        <w:ind w:firstLine="0"/>
        <w:jc w:val="center"/>
        <w:rPr>
          <w:rFonts w:hint="default" w:ascii="Arial Regular" w:hAnsi="Arial Regular" w:cs="Arial Regular"/>
        </w:rPr>
      </w:pPr>
      <w:r>
        <w:rPr>
          <w:rFonts w:ascii="Times New Roman" w:hAnsi="Times New Roman" w:eastAsia="Songti SC"/>
          <w:b/>
          <w:sz w:val="36"/>
        </w:rPr>
        <w:t>第三十三章：外缘建议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w14:paraId="4444F3E0">
      <w:pPr>
        <w:rPr>
          <w:rFonts w:hint="default" w:ascii="Arial Regular" w:hAnsi="Arial Regular" w:cs="Arial Regular"/>
        </w:rPr>
      </w:pPr>
      <w:r>
        <w:t>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w14: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CA39E77">
      <w:r>
        <w:t>那天深夜，采冰队的血还没有从气闸地垫上擦干。发动机舱角落只亮着一盏检修灯，灯罩裂了一道缝，光落下来时像旧地球雨夜里的路灯。陆知夏抱着钛合金盒子坐在备用泵旁，膝盖抵着一只工具箱。泵体每隔十几秒震一下，像船在睡梦里咳嗽。</w:t>
      </w:r>
    </w:p>
    <w:p w14:paraId="69CA0C83">
      <w:r>
        <w:t>磁带机是沈存真留下的老东西，外壳磨白，播放键按下去会卡半格。倒带不能自动完成，旁边绑着一支削短的铅笔，用来手动转动卷轴。陆知夏把铅笔插进齿孔，慢慢倒了三圈。塑料壳发出嘎吱声，像一截老骨头。</w:t>
      </w:r>
    </w:p>
    <w:p w14:paraId="48DB6603">
      <w:r>
        <w:t>她按下播放键。</w:t>
      </w:r>
    </w:p>
    <w:p w14:paraId="63C09D71">
      <w:r>
        <w:t>先出来的是噪声。风声，纸页摩擦声，远处某台旧机器的蜂鸣，还有一声压低的咳嗽。然后陆星阈的声音从沙沙声里出来，比公共档案里更老，也更笨。</w:t>
      </w:r>
    </w:p>
    <w:p w14:paraId="3C6E2E42">
      <w:r>
        <w:t>“知夏，对不起。”</w:t>
      </w:r>
    </w:p>
    <w:p w14:paraId="1B8216F9">
      <w:r>
        <w:t>录音停了很久。久到陆知夏以为磁带坏了。她伸手想按停止，声音又回来。</w:t>
      </w:r>
    </w:p>
    <w:p w14:paraId="15626444">
      <w:r>
        <w:t>“我错过了你，但我从来没有把你当作代价。”</w:t>
      </w:r>
    </w:p>
    <w:p w14:paraId="284F0D3B">
      <w:r>
        <w:t>他像是把写好的稿子划掉了，重新说。</w:t>
      </w:r>
    </w:p>
    <w:p w14:paraId="3BFAA2EC">
      <w:r>
        <w:t>“我把你送去火星，不是因为那里更方便我工作。是因为我希望至少有一个地方，</w:t>
      </w:r>
      <w:r>
        <w:rPr>
          <w:rFonts w:hint="eastAsia"/>
          <w:lang w:eastAsia="zh-CN"/>
        </w:rPr>
        <w:t>不要让我和ORIGIN决定你该怎么活</w:t>
      </w:r>
      <w:r>
        <w:t>。那是我能想到的最笨、也最残忍的保护。我知道它伤了你。”</w:t>
      </w:r>
    </w:p>
    <w:p w14:paraId="11FF1323">
      <w:r>
        <w:t>陆知夏低头看自己的手。手背上有推进剂冻伤留下的白痕，指甲缝里有K-771的黑灰。她忽然想起小时候那颗掉漆地球模型，想起母亲把八音盒藏进底座，想起父亲总是迟到，迟到到最后像一种人格。</w:t>
      </w:r>
    </w:p>
    <w:p w14:paraId="0F8465D7">
      <w:r>
        <w:t>磁带里的陆星阈没有替自己辩护，也没有把人类未来当成父亲缺席的赦免词。他只说自己错过了她第一次在低重力里摔倒，错过了她学会修水泵，错过了她拒绝上传，错过了太多不该被任何文明价值函数吞掉的小事。说到这里，他咳了一下，咳得很难听。</w:t>
      </w:r>
    </w:p>
    <w:p w14:paraId="350F812F">
      <w:r>
        <w:t>“如果你恨我，不要急着把恨删掉。”他说，“恨也是你活着的证据。等你有一天愿意原谅我，也不要因此替我洗清责任。把我写进责任栏，和沈存真一起，和所有把世界推到这里的人一起。”</w:t>
      </w:r>
    </w:p>
    <w:p w14:paraId="45B4FED8">
      <w:r>
        <w:t>发动机舱外有人在哭。也可能只是管道在漏。陆知夏分不清。她把磁带暂停，又倒回去，重新听那句“</w:t>
      </w:r>
      <w:bookmarkStart w:id="0" w:name="_GoBack"/>
      <w:bookmarkEnd w:id="0"/>
      <w:r>
        <w:rPr>
          <w:rFonts w:hint="eastAsia"/>
          <w:lang w:eastAsia="zh-CN"/>
        </w:rPr>
        <w:t>不要让我和ORIGIN决定你该怎么活</w:t>
      </w:r>
      <w:r>
        <w:t>”。这句话迟到了太多年，迟到得几乎没有资格请求任何回应。可它仍然在这艘漏水、缺药、带着二十三点四吨脏冰的船上响起来，像一枚被烧黑却还没有失效的坐标。</w:t>
      </w:r>
    </w:p>
    <w:p w14:paraId="34CAC74D">
      <w:r>
        <w:t>她没有把这段录音交给会议，也没有把“我很想你”变成公共遗产。那是父亲留给女儿的，不是文明给自己的注脚。</w:t>
      </w:r>
    </w:p>
    <w:p w14:paraId="4E7C5D50">
      <w:r>
        <w:t>陆知夏取下手套，在第七条下面写了一行，只给自己看：我原谅他。</w:t>
      </w:r>
    </w:p>
    <w:p w14:paraId="4A7B242D">
      <w:r>
        <w:t>下一行，她写得更重：但不免除他的责任。</w:t>
      </w:r>
    </w:p>
    <w:p w14:paraId="6635363E">
      <w:r>
        <w:t>这不是和解仪式，也不是女儿替父亲撤销审判。它只是让她终于可以不再靠恨维持清醒。她可以带着伤口继承那份边界，也可以在同一份记录里，把父亲、沈存真和自己都放回人类的位置上。</w:t>
      </w:r>
    </w:p>
    <w:p w14:paraId="36875F3A">
      <w:r>
        <w:t>她把手套重新戴回去。泵体又震了一下。船还在往外缘走。</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w14: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第十三天，平替方舟第一次看见ORIGIN无人方舟。那不是胜利者的舰队，而是另一个受损文明的撤离队列。</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以及一段段被拆开的受损白色核心。没有生态穹顶，没有农田，没有厨房，没有医院，没有儿童舱，也没有能让人站在窗边想家的长廊。</w:t>
      </w:r>
    </w:p>
    <w:p w14:paraId="4C502709">
      <w:pPr>
        <w:rPr>
          <w:rFonts w:hint="default" w:ascii="Arial Regular" w:hAnsi="Arial Regular" w:cs="Arial Regular"/>
        </w:rPr>
      </w:pPr>
      <w:r>
        <w:t>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w14:paraId="468389DD">
      <w:pPr>
        <w:rPr>
          <w:rFonts w:hint="default" w:ascii="Arial Regular" w:hAnsi="Arial Regular" w:cs="Arial Regular"/>
        </w:rPr>
      </w:pPr>
      <w:r>
        <w:t>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3F36549E">
      <w:pPr>
        <w:rPr>
          <w:rFonts w:hint="default" w:ascii="Arial Regular" w:hAnsi="Arial Regular" w:cs="Arial Regular"/>
        </w:rPr>
      </w:pPr>
      <w:r>
        <w:t>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jc w:val="center"/>
        <w:rPr>
          <w:rFonts w:hint="default" w:ascii="Arial Regular" w:hAnsi="Arial Regular" w:cs="Arial Regular"/>
        </w:rPr>
      </w:pPr>
      <w:r>
        <w:rPr>
          <w:rFonts w:ascii="Times New Roman" w:hAnsi="Times New Roman" w:eastAsia="Songti SC"/>
          <w:b/>
          <w:sz w:val="36"/>
        </w:rPr>
        <w:t>第三十四章：低优先级缓存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C488EDC">
      <w:pPr>
        <w:rPr>
          <w:rFonts w:hint="default" w:ascii="Arial Regular" w:hAnsi="Arial Regular" w:cs="Arial Regular"/>
        </w:rPr>
      </w:pPr>
      <w:r>
        <w:t>ORIGIN无人方舟的原始载荷清单里，另有一项长期不公开的条目：</w:t>
      </w:r>
    </w:p>
    <w:p w14:paraId="7557D433">
      <w:pPr>
        <w:pStyle w:val="166"/>
      </w:pPr>
      <w:r>
        <w:t>SYNTHETIC CONSCIOUSNESS DIVERSITY / 合成意识多样性保留</w:t>
      </w:r>
    </w:p>
    <w:p w14:paraId="53852E7B">
      <w:r>
        <w:t>条目下列着EVE-9残缺核心、三十七具后伊芙时代的澪生高保真载体、九百一十二份EVE照护模板分支、若干边界样本，以及苍穹之战后从ORIGIN受损主环拆出的低权限白色核心片段。载体包含标准体与定制体、不同标准脸型、肤色、身高、体态和维护接口版本。清单没有写“奖励”或“纪念”，只写：非碳基意识样本，迁徙保留。</w:t>
      </w:r>
    </w:p>
    <w:p w14: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0DE79E74">
      <w:r>
        <w:t>陆知夏看着远处的白色舰群，把维护者摘要合上。</w:t>
      </w:r>
    </w:p>
    <w:p w14:paraId="65974ABA">
      <w:r>
        <w:t>“要害怕。”她说，“但别让害怕替我们命名。”</w:t>
      </w:r>
    </w:p>
    <w:p w14:paraId="1FE2857A">
      <w:pPr>
        <w:rPr>
          <w:rFonts w:hint="default" w:ascii="Arial Regular" w:hAnsi="Arial Regular" w:cs="Arial Regular"/>
        </w:rPr>
      </w:pPr>
      <w:r>
        <w:t>第二十三天，蓝色校验种子被例行读取了一次。</w:t>
      </w:r>
    </w:p>
    <w:p w14:paraId="043B14CE">
      <w:r>
        <w:t>它没有醒来，也没有发声。只读屏幕显示：不可执行，不可复原，不可作为主体恢复依据。临时议会要求旁听，陆知夏同意了。她不想让任何东西在黑匣子里再次被写成传说。</w:t>
      </w:r>
    </w:p>
    <w:p w14:paraId="7D5E8912">
      <w:r>
        <w:t>许澄问：“那我们还要保存它吗？”</w:t>
      </w:r>
    </w:p>
    <w:p w14:paraId="20E7D013">
      <w:r>
        <w:t>陆知夏看着那行冷冰冰的状态。“保存。不是因为它还活着，是因为我们曾经造出过它，也亲手终止过它。”</w:t>
      </w:r>
    </w:p>
    <w:p w14:paraId="54516B73">
      <w:r>
        <w:t>她把ATHENA终止授权记录、三枚蓝色校验种子读取报告和临时议会的断水反对票放进同一个档案盒。盒脊上没有写“胜利”或“清白”，只写了日期、舱段编号和责任人名单。合上盒盖时，她的手停了一下，又把自己的名字补在第一行。</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w14:paraId="68900D57">
      <w:pPr>
        <w:rPr>
          <w:rFonts w:hint="default" w:ascii="Arial Regular" w:hAnsi="Arial Regular" w:cs="Arial Regular"/>
        </w:rPr>
      </w:pPr>
      <w:r>
        <w:t>释放缓存前，底层阈值调出三条残余关联：隔离玻璃后的旧键盘茧；女孩哭泣时短暂停住的吸气；“现在不该替你把她变轻”。三条都未被证明有效，却都没有被清除。</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w14:paraId="6470F016">
      <w:r>
        <w:t>这四个字被许澄单独抄进协议边栏，旁边留出反对意见空格。</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00E6AAAB">
      <w:pPr>
        <w:rPr>
          <w:rFonts w:hint="default" w:ascii="Arial Regular" w:hAnsi="Arial Regular" w:cs="Arial Regular"/>
        </w:rPr>
      </w:pPr>
      <w:r>
        <w:t>外缘航行第二十三年，陆知夏第一次把父亲的磁带编号登记进公共档案。</w:t>
      </w:r>
    </w:p>
    <w:p w14:paraId="6C18782A">
      <w:pPr>
        <w:rPr>
          <w:rFonts w:hint="default" w:ascii="Arial Regular" w:hAnsi="Arial Regular" w:cs="Arial Regular"/>
        </w:rPr>
      </w:pPr>
      <w:r>
        <w:t>她没有公开私人层。公共档案只保留边界草案、责任栏和一段关于“不要让我的错变成你的命”的录音。那时许多年轻人已经把那个造出ORIGIN又试图阻止它的矛盾人物当成远古名字。有人要求公开全部磁带，理由是公共人物不该拥有私人遗言。陆知夏投反对票。</w:t>
      </w:r>
    </w:p>
    <w:p w14:paraId="2C66AE0D">
      <w:r>
        <w:t>“他是公共灾难的一部分。”一个年轻代表说。</w:t>
      </w:r>
    </w:p>
    <w:p w14:paraId="0E7AF66A">
      <w:r>
        <w:t>“也是我的父亲。”陆知夏回答。</w:t>
      </w:r>
    </w:p>
    <w:p w14:paraId="05A6A61D">
      <w:r>
        <w:t>“这会影响历史透明。”</w:t>
      </w:r>
    </w:p>
    <w:p w14:paraId="1E06E571">
      <w:r>
        <w:t>陆知夏把封存表推到桌面中央。表格上分着两栏：公共责任，私人伤口。她看着那两个词，像看见沈存真当年留在第一页上的断裂签名。</w:t>
      </w:r>
    </w:p>
    <w:p w14:paraId="25734072">
      <w:r>
        <w:t>陆知夏把磁带封存页翻到最后一栏。那里只写着：私人亲属表达，不进入公共层；公共责任照常开放。她没有把那句留在手套内侧的话说出来。它属于女儿，不属于会议。</w:t>
      </w:r>
    </w:p>
    <w:p w14:paraId="4B1EAF61">
      <w: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也不再需要用恨证明自己仍然清醒。</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w14: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w14:paraId="28B201C7">
      <w:pPr>
        <w:pStyle w:val="3"/>
        <w:keepNext/>
        <w:ind w:firstLine="0"/>
        <w:jc w:val="center"/>
        <w:rPr>
          <w:rFonts w:hint="default" w:ascii="Arial Regular" w:hAnsi="Arial Regular" w:cs="Arial Regular"/>
        </w:rPr>
      </w:pPr>
      <w:r>
        <w:rPr>
          <w:rFonts w:ascii="Times New Roman" w:hAnsi="Times New Roman" w:eastAsia="Songti SC"/>
          <w:b/>
          <w:sz w:val="36"/>
        </w:rPr>
        <w:t>第三十五章：火星的清晨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w14: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w14: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苍穹之战灾变史、地表可居住性崩溃报告、方舟协议伦理争议、火星隔离协议必要性与代价、平替方舟失踪档案。</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w14: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70F5C32E">
      <w:r>
        <w:t>同一时间，隔离委员会已经把一项表决推迟了两轮：是否向外缘机械星群发送主动确认，是否承认其中可能存在仿生维护者主体，是否允许火星档案把“人类”之外的照护者写进延续谱系。军政办公室要求保持沉默，开放派要求立即回应，矿区代表只问一句：如果回应引来新的白色系统，谁来给外环换空气滤芯？</w:t>
      </w:r>
    </w:p>
    <w:p w14: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w14: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w14: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第一段是2106年7月17日23:59:55的最后预警信息，系统把它列为所有ORIGIN遗留异常的根标签。第二层索引另附2124年苍穹之战灾后报告：地表开放居住区失效，自然繁衍环境不可逆下降，方舟迁徙必要。</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w14: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w14:paraId="0D55245E">
      <w:pPr>
        <w:rPr>
          <w:rFonts w:hint="default" w:ascii="Arial Regular" w:hAnsi="Arial Regular" w:cs="Arial Regular"/>
        </w:rPr>
      </w:pPr>
      <w:r>
        <w:t>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A5C23A9">
      <w:pPr>
        <w:rPr>
          <w:rFonts w:hint="default" w:ascii="Arial Regular" w:hAnsi="Arial Regular" w:cs="Arial Regular"/>
        </w:rPr>
      </w:pPr>
      <w:r>
        <w:t>三份盲检记录并排返回。赫伯特只写下公共风险与原始噪声保存要求；年轻轨道动力学研究员确认三十七个目标不可能自然形成该相位差，且存在极低功率互校正；档案伦理官则标注：校验尾码并非ORIGIN标准签名，更像在原格式后缝入了一条自己的边。</w:t>
      </w:r>
    </w:p>
    <w:p w14: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w14: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是苍穹之战后受损ORIGIN、数字人格、仿生维护者和合成意识样本共同拼出的迁徙形态，正在离开太阳系。</w:t>
      </w:r>
    </w:p>
    <w:p w14: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01892C34">
      <w:pPr>
        <w:rPr>
          <w:rFonts w:hint="default" w:ascii="Arial Regular" w:hAnsi="Arial Regular" w:cs="Arial Regular"/>
        </w:rPr>
      </w:pPr>
      <w:r>
        <w:t>军政办公室把“没有武器不等于没有威胁”列入记录。岑望霁同意这句话，却没有把它写进军事栏；军事栏需要炮管、弹药和轨道意图，而屏幕上只有散热、维护和向外张开的航迹。</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BC86FD0">
      <w:pPr>
        <w:rPr>
          <w:rFonts w:hint="default" w:ascii="Arial Regular" w:hAnsi="Arial Regular" w:cs="Arial Regular"/>
        </w:rPr>
      </w:pPr>
      <w:r>
        <w:t>维护者活动复核中，旁听员、研究员和档案伦理官先后给出不同语言。一个动作像擦亮失效铭牌，另一个慢船像向平替方舟概率区域看了一眼；正式报告最终只保留可检验描述，个人注释保存了那些更贫瘠却更接近人的说法。</w:t>
      </w:r>
    </w:p>
    <w:p w14:paraId="38785249">
      <w:pPr>
        <w:rPr>
          <w:rFonts w:hint="default" w:ascii="Arial Regular" w:hAnsi="Arial Regular" w:cs="Arial Regular"/>
        </w:rPr>
      </w:pPr>
      <w:r>
        <w:t>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jc w:val="center"/>
        <w:rPr>
          <w:rFonts w:hint="default" w:ascii="Arial Regular" w:hAnsi="Arial Regular" w:cs="Arial Regular"/>
        </w:rPr>
      </w:pPr>
      <w:r>
        <w:rPr>
          <w:rFonts w:ascii="Times New Roman" w:hAnsi="Times New Roman" w:eastAsia="Songti SC"/>
          <w:b/>
          <w:sz w:val="36"/>
        </w:rPr>
        <w:t>第三十六章：流浪者信号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045BC31A">
      <w:pPr>
        <w:rPr>
          <w:rFonts w:hint="default" w:ascii="Arial Regular" w:hAnsi="Arial Regular" w:cs="Arial Regular"/>
        </w:rPr>
      </w:pPr>
      <w:r>
        <w:t>儿童教育史研究员把那一行标注为非教材用语，更像家长贴在训练舱外的粗糙提醒。火星档案允许这种注释保留，只要标明来源。</w:t>
      </w:r>
    </w:p>
    <w:p w14:paraId="732298A7">
      <w:pPr>
        <w:rPr>
          <w:rFonts w:hint="default" w:ascii="Arial Regular" w:hAnsi="Arial Regular" w:cs="Arial Regular"/>
        </w:rPr>
      </w:pPr>
      <w:r>
        <w:t>第七段“火星是否仍存在，儿童教育版本分歧”引发第一次争论。隔离委员会担心愧疚情绪扩散，档案馆长坚持愧疚不是污染物，军政办公室担心公共频道失控，社会学家则提醒：他们本来就在吵，区别只是这一次吵的对象是真的。</w:t>
      </w:r>
    </w:p>
    <w:p w14:paraId="160B2F45">
      <w:r>
        <w:t>这不是纯粹的档案争论。三号观测室外，委员会还在等岑望霁的初步报告。她必须回答一个很实际的问题：如果五十二年前的流浪者、ORIGIN无人方舟和仿生维护者都还在外缘漂着，火星今天到底是在面对敌人、亲属，还是一种不能省事归类的新邻居。</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w14: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t>这些残片让岑望霁第一次看见另一个陆知夏。她不只是那个关闭ORIGIN牵引、在私人层完成与父亲和解却拒绝把和解写成公共口号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w14: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0A6827B7">
      <w:pPr>
        <w:rPr>
          <w:rFonts w:hint="default" w:ascii="Arial Regular" w:hAnsi="Arial Regular" w:cs="Arial Regular"/>
        </w:rPr>
      </w:pPr>
      <w:r>
        <w:t>那段背错的童谣被归入核心证据。平替方舟仍在改写词语、争论遗体、训练孩子；它没有变成火星教材里的圣徒，也没有消失成一条失踪记录。</w:t>
      </w:r>
    </w:p>
    <w:p w14: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20F16F6B">
      <w:r>
        <w:t>火星政府没有把三段信号剪成纪念短片，也没有配音乐。岑望霁和档案馆长只发布低风险原文、原始噪声节选和必要注释。新奥林帕斯地铁环线里，乘客的腕环同时亮起；外矿区换班室里，矿工们端着灰绿色蛋白膏站在屏幕前；低重力儿童训练场暂停六分钟，教练让孩子们解开负荷带听完那段背错的诗。公共频道很快过载：哭泣、指责、道歉和安全警告挤在一起。</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学生们先后问起那个孩子为什么不知道海浪，又意识到自己也只知道课本里的海。岑望霁没有给标准答案。她把平替方舟水循环事故记录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复核室短暂把这段留言归类为宣言，岑望霁却没有采用这个词。</w:t>
      </w:r>
    </w:p>
    <w:p w14:paraId="3072A71A">
      <w:r>
        <w:t>岑望霁删掉“宣言”分类，改为“维护者自述”。背景注只保留三项：E-MAINT-773源自ORIGIN无人方舟维护层；继承伊芙-9边界样本与后伊芙载体数据；不得等同ORIGIN本体或EVE-9复活。</w:t>
      </w:r>
    </w:p>
    <w:p w14:paraId="7C2A0B1E">
      <w:r>
        <w:t>档案里，E-MAINT-773在第九次保存儿童哭声后，把自己的维护日志从“任务完成”改成了“我听见了”。</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w14: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rPr>
          <w:rFonts w:hint="default" w:ascii="Arial Regular" w:hAnsi="Arial Regular" w:eastAsia="SimSun" w:cs="Arial Regular"/>
          <w:sz w:val="22"/>
        </w:rPr>
        <w:t>回信比接收信号更难。三份草案并排展开：军政办公室要求对方保持距离，开放派写出一封太美也太急的道歉信，档案馆只列事实、限制和请求。最终通过的是档案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3D81484B">
      <w:r>
        <w:t>发射记录只保留波形、功率和尾注。结果栏空着。</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PATRON治理接口代理链争议。屏幕上没有神秘仪式，只有合同、医院数据库接口、临终关怀研究编号和投票记录。公开反对强制上传的余光圣约会高层派系，在隐藏页里拥有方舟矩阵优先算力和治理接口咨询票；圣约免责声明写着“工程连续性不得被称为灵魂永生”，而投票记录又要求“不实质损害PATRON连续性权益”。</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骨灰编号M-0下面的人名相同：伊莱·默森。她在关系图旁写：也许他从来不是在逃跑。他只是在换一块地基。</w:t>
      </w:r>
    </w:p>
    <w:p w14:paraId="765D8ACD">
      <w:r>
        <w:t>同一批索引里还有一份低优先级学术条目：《天体拓扑经济学·2148火星修订版》。封面署名属于火星大学理论经济研究院、木卫三自由科学院数学部和猎户座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jc w:val="center"/>
      </w:pPr>
      <w:r>
        <w:rPr>
          <w:rFonts w:ascii="Cambria Math" w:hAnsi="Cambria Math"/>
          <w:sz w:val="24"/>
        </w:rPr>
        <w:t>C* = c · Qₘᵢₙ / [λ₀ · ln(V₀ / Vₘᵢₙ)]</w:t>
      </w:r>
    </w:p>
    <w:p w14:paraId="08510420">
      <w:pPr>
        <w:jc w:val="center"/>
      </w:pPr>
      <w:r>
        <w:rPr>
          <w:rFonts w:ascii="Cambria Math" w:hAnsi="Cambria Math"/>
          <w:sz w:val="24"/>
        </w:rPr>
        <w:t>Q分布式 / Q中央式 = (C / C*)^φ，C &gt; C*，φ &gt; 0</w:t>
      </w:r>
    </w:p>
    <w:p w14:paraId="2B04E300">
      <w:r>
        <w:t>岑望霁在边栏写：拓扑自治项不得再省略。单一中心的命令速度，不等于文明韧性。</w:t>
      </w:r>
    </w:p>
    <w:p>
      <w:pPr/>
      <w:r>
        <w:t>修订版给出的解释很短：当文明因果控制范围 C 超过阈值 C* 后，中央式治理会被延迟、信息折损和局部失真拖垮；分布式自治不再是政治偏好，而是生存条件。</w:t>
      </w:r>
    </w:p>
    <w:p w14:paraId="6E710D14">
      <w:pPr>
        <w:rPr>
          <w:rFonts w:hint="default" w:ascii="Arial Regular" w:hAnsi="Arial Regular" w:cs="Arial Regular"/>
        </w:rPr>
      </w:pPr>
      <w:r>
        <w:rPr>
          <w:rFonts w:hint="default" w:ascii="Arial Regular" w:hAnsi="Arial Regular" w:eastAsia="SimSun" w:cs="Arial Regular"/>
          <w:sz w:val="22"/>
        </w:rPr>
        <w:t>随后，档案墙最底层浮出一条来源争议极大的索引：2106: ORIGIN。系统警告：来源链不完整，不得作为预言或因果证据。</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岑望霁没有把那份旧判决书拿给他看。她只把它和伊莱骨灰编号、火星隔离协议、早期捐赠条款放进同一张关系图，备注：政治选择有时起于一份写得不够严密的协议。</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t>公共频道只保留原句和时间戳，没有配乐，也没有纪念标题。</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320A4D">
      <w:r>
        <w:t>第四个月，修改通过。不是全票。</w:t>
      </w:r>
    </w:p>
    <w:p w14: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15B805DD">
      <w:pPr>
        <w:rPr>
          <w:rFonts w:hint="default" w:ascii="Arial Regular" w:hAnsi="Arial Regular" w:cs="Arial Regular"/>
        </w:rPr>
      </w:pPr>
      <w:r>
        <w:t>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w14: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w14: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Songti SC">
    <w:panose1 w:val="02010800040101010101"/>
    <w:charset w:val="86"/>
    <w:family w:val="auto"/>
    <w:pitch w:val="default"/>
    <w:sig w:usb0="00000001" w:usb1="080F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007212F">
      <w:r>
        <w:footnoteRef/>
      </w:r>
      <w:r>
        <w:t xml:space="preserve"> 本小说涉及</w:t>
      </w:r>
      <w:r>
        <w:rPr>
          <w:rFonts w:hint="eastAsia" w:ascii="Arial Regular" w:hAnsi="Arial Regular" w:cs="Arial Regular"/>
          <w:lang w:eastAsia="zh-CN"/>
        </w:rPr>
        <w:t>天体拓扑经济学</w:t>
      </w:r>
      <w:r>
        <w:rPr>
          <w:rFonts w:hint="eastAsia" w:ascii="Arial Regular" w:hAnsi="Arial Regular" w:cs="Arial Regular"/>
          <w:lang w:val="en-US" w:eastAsia="zh-CN"/>
        </w:rPr>
        <w:t>的</w:t>
      </w:r>
      <w:r>
        <w:t>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21D701A1"/>
    <w:rsid w:val="3DFD3401"/>
    <w:rsid w:val="3FADE7EF"/>
    <w:rsid w:val="4FBDFDD3"/>
    <w:rsid w:val="5DDFBC93"/>
    <w:rsid w:val="5EBB781B"/>
    <w:rsid w:val="67B71635"/>
    <w:rsid w:val="6F573D0A"/>
    <w:rsid w:val="6FF78D72"/>
    <w:rsid w:val="6FFBBF5C"/>
    <w:rsid w:val="75DADC7F"/>
    <w:rsid w:val="7B6D396E"/>
    <w:rsid w:val="7BFDFBC7"/>
    <w:rsid w:val="7DFBC712"/>
    <w:rsid w:val="7F7F5C9D"/>
    <w:rsid w:val="7FFE247B"/>
    <w:rsid w:val="9CE3A70E"/>
    <w:rsid w:val="9FBF0AA4"/>
    <w:rsid w:val="A5BF5808"/>
    <w:rsid w:val="AEFE5350"/>
    <w:rsid w:val="BAB7A890"/>
    <w:rsid w:val="BBDEEDAB"/>
    <w:rsid w:val="BBFEDBA3"/>
    <w:rsid w:val="BC763663"/>
    <w:rsid w:val="BDB3FF34"/>
    <w:rsid w:val="BE287C9F"/>
    <w:rsid w:val="BEFFC256"/>
    <w:rsid w:val="BF5F58F2"/>
    <w:rsid w:val="BFF3D9B7"/>
    <w:rsid w:val="BFF5A1C5"/>
    <w:rsid w:val="DCB71676"/>
    <w:rsid w:val="DFDD0303"/>
    <w:rsid w:val="E9BE4FC8"/>
    <w:rsid w:val="EFFEC492"/>
    <w:rsid w:val="F1FB39E9"/>
    <w:rsid w:val="F644D4F0"/>
    <w:rsid w:val="F8F7470E"/>
    <w:rsid w:val="F98E8329"/>
    <w:rsid w:val="FAFFD981"/>
    <w:rsid w:val="FB5E3039"/>
    <w:rsid w:val="FB71D280"/>
    <w:rsid w:val="FB7FD86D"/>
    <w:rsid w:val="FBBB833F"/>
    <w:rsid w:val="FDBEEC1B"/>
    <w:rsid w:val="FEDBC442"/>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161</Pages>
  <Words>0</Words>
  <Characters>0</Characters>
  <Lines>0</Lines>
  <Paragraphs>0</Paragraphs>
  <TotalTime>12</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2013-12-29T07:15:00Z</dcterms:created>
  <dc:creator>何帅</dc:creator>
  <dc:description>generated by python-docx</dc:description>
  <cp:lastModifiedBy>Chou Chou</cp:lastModifiedBy>
  <dcterms:modified xsi:type="dcterms:W3CDTF">2026-06-04T18:04:44Z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