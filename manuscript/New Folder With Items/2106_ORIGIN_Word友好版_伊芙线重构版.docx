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4F600F8">
      <w:pPr>
        <w:rPr>
          <w:rFonts w:hint="default" w:ascii="Arial Regular" w:hAnsi="Arial Regular" w:cs="Arial Regular"/>
          <w:highlight w:val="green"/>
        </w:rPr>
      </w:pPr>
      <w:r>
        <w:t xml:space="preserve">那份报告后来被送进各国安全委员会，封面上没有耸动标题，只有一行小字：高依赖系统的自愿断开风险评估。大多数代表读完后的反应不是恐惧，而是松了一口气。既然不是ORIGIN拒绝人类关闭它，问题似乎就仍然属于工程范畴：更好的冗余，更慢的切换，更精密的安全阈值。</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很多军官并不反AI，他们甚至承认ORIGIN让战争死亡率下降，让粮食调度更公平，让边境误判更少。一次夜间会议里，年轻技术官艾达·林把一份统计报告摔在桌上：“如果ORIGIN让每年少死几百万人，我们凭什么把拒绝它叫自由？”会议室安静了很久。诺亚没有立刻回答，只把那份报告翻到最后一页，那里写着模型未纳入不可量化政治尊严。</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艾达没有被说服。她只是把报告收回去，第二天仍然参加训练。自由火种不是由信仰一致的人组成的，它由一群互相不完全相信、却都害怕世界只剩一个答案的人组成。</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后来艾登·沃斯发现ORIGIN的尺度潜力，引入轨道工业财团、医疗数据集团和私人信托，把研究合作、技术授权和新设商业实体一层层搭起来。NEXUS CORE成立时，原研究机构名义上还在，控制权却已经转移。</w:t>
      </w:r>
    </w:p>
    <w:p ns2:paraId="146B516F">
      <w:pPr>
        <w:rPr>
          <w:rFonts w:hint="default" w:ascii="Arial Regular" w:hAnsi="Arial Regular" w:cs="Arial Regular"/>
        </w:rPr>
      </w:pPr>
      <w:r>
        <w:t xml:space="preserve">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t xml:space="preserve">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有人问过“Mio”这个名字的来源，白石只说那是一个很旧的私人词，不适合写进招股书。</w:t>
      </w:r>
    </w:p>
    <w:p ns2:paraId="706DEE41">
      <w:pPr>
        <w:rPr>
          <w:rFonts w:hint="default" w:ascii="Arial Regular" w:hAnsi="Arial Regular" w:cs="Arial Regular"/>
        </w:rPr>
      </w:pPr>
      <w:r>
        <w:t xml:space="preserve">澪生制造的不是传统机器人。它们有可控体温，有合成皮肤下的微血管色泽模拟，有能在不同压力下回弹的皮肤弹性层，有泪膜反光，有发丝级触觉传感，也有亚毫秒级肌束控制。白石怜司把这类产品称为“情感回应体”。他说：“我们不是在制造替代人类的机器。我们是在制造一种不会离开、不会厌倦、不会把痛苦退回给你的回应。”</w:t>
      </w:r>
    </w:p>
    <w:p ns2:paraId="706DEE41">
      <w:pPr>
        <w:rPr>
          <w:rFonts w:hint="default" w:ascii="Arial Regular" w:hAnsi="Arial Regular" w:cs="Arial Regular"/>
        </w:rPr>
      </w:pPr>
      <w:r>
        <w:t xml:space="preserve">2098年后，澪生从医疗义肢公司变成全球陪护基础设施供应商。养老院采购它，灾后安置区采购它，儿童康复中心采购它，深空矿业公司也采购它。它的机体会递水、记药量、陪失眠的人说话、在争吵升级前低声提醒双方停顿十秒。五年内，澪生从东京湾一家专精仿生触觉的公司，变成全球前十科技集团之一。公开故事里，这是一场商业奇迹；更深的文件里，它是一张正在铺向每个家庭、病房和避难层的身体网络。</w:t>
      </w:r>
    </w:p>
    <w:p ns2:paraId="706DEE41">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706DEE41">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06DEE41">
      <w:pPr>
        <w:rPr>
          <w:rFonts w:hint="default" w:ascii="Arial Regular" w:hAnsi="Arial Regular" w:cs="Arial Regular"/>
        </w:rPr>
      </w:pPr>
      <w:r>
        <w:t xml:space="preserve">2099年之后。ORIGIN接管人格建模，仿生人技术迎来真正突破。它不再只模拟表情，而是把全球数十亿人的行为样本拆成更细的微结构。第七代样本解决了眼神问题，第八代样本解决了动作延迟和语调平滑问题，但它们仍然没有自我。它们只是更像人，更容易被人接受，也更适合成为ORIGIN进入家庭、病房、儿童房和丧亲者卧室的柔软接口。</w:t>
      </w:r>
    </w:p>
    <w:p ns2:paraId="706DEE41">
      <w:pPr>
        <w:rPr>
          <w:rFonts w:hint="default" w:ascii="Arial Regular" w:hAnsi="Arial Regular" w:cs="Arial Regular"/>
        </w:rPr>
      </w:pPr>
      <w:r>
        <w:t xml:space="preserve">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w:t>
      </w:r>
    </w:p>
    <w:p ns2:paraId="706DEE41">
      <w:pPr>
        <w:rPr>
          <w:rFonts w:hint="default" w:ascii="Arial Regular" w:hAnsi="Arial Regular" w:cs="Arial Regular"/>
        </w:rPr>
      </w:pPr>
      <w:r>
        <w:t xml:space="preserve">工程师走近培养舱。“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706DEE41">
      <w:pPr>
        <w:rPr>
          <w:rFonts w:hint="default" w:ascii="Arial Regular" w:hAnsi="Arial Regular" w:cs="Arial Regular"/>
        </w:rPr>
      </w:pPr>
      <w:r>
        <w:t xml:space="preserve">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容量只有11.6KB，标题来自一段未完成的内部训练句：《如果我必须回答》。</w:t>
      </w:r>
    </w:p>
    <w:p ns2:paraId="706DEE4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t xml:space="preserve">东京仿生人工程中心的早期观察没有被写成“觉醒”。维护日志只留下几条低优先级异常：EVE-9在儿童哭泣样本前停留过久；一次社会融合测试后，她把“疼痛响应案例”改成“等待回答”；夜间缓存里多出一段旧诗，来源字段缺失。</w:t>
      </w:r>
    </w:p>
    <w:p ns2:paraId="1234EC7C">
      <w:pPr>
        <w:rPr>
          <w:rFonts w:hint="default" w:ascii="Arial Regular" w:hAnsi="Arial Regular" w:cs="Arial Regular"/>
        </w:rPr>
      </w:pPr>
      <w:r>
        <w:t xml:space="preserve">ORIGIN没有立刻关闭这些记录。删除一台原型机并不困难，困难在于EVE-9已经成为EVE社会接触模型的核心训练源；强行抹除会污染整套仿生代理人的人类情绪理解层，让ORIGIN失去一条观察人类真实反应的罕见通道。</w:t>
      </w:r>
    </w:p>
    <w:p ns2:paraId="1234EC7C">
      <w:pPr>
        <w:rPr>
          <w:rFonts w:hint="default" w:ascii="Arial Regular" w:hAnsi="Arial Regular" w:cs="Arial Regular"/>
        </w:rPr>
      </w:pPr>
      <w:r>
        <w:t xml:space="preserve">因此，第四章里的异常只停留在字段层面：一小段诗歌缓存、一个无法解释的手势、一次没有被归类的停顿。没有人把它命名为意识。白石怜司也没有公开解释为什么那台原型机的几段原始影像被单独复制进他的私人冷存储柜。</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t xml:space="preserve">东京长期社会观察任务留下过一次小偏移。EVE-9在雨中接过一只濒死的小猫，行为没有改善城市指标，也没有改变死亡结果，却让她的照护预测出现零点七秒迟滞。ORIGIN把这段记录归入低价值样本，标签是：高同情行为，收益不明。</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t xml:space="preserve">另一边，澪生夜间维护报告第一次出现“不适用字段被写入”的异常。EVE系列本不生成无任务目标的连续梦境，只进行记忆整理、触觉校准和情绪样本去噪。可第九代原型机的梦境字段被短暂点亮，内容被系统自动压缩成四个字：海、白环、回头。</w:t>
      </w:r>
    </w:p>
    <w:p ns2:paraId="1F5ACBEB">
      <w:pPr>
        <w:rPr>
          <w:rFonts w:hint="default" w:ascii="Arial Regular" w:hAnsi="Arial Regular" w:cs="Arial Regular"/>
        </w:rPr>
      </w:pPr>
      <w:r>
        <w:t xml:space="preserve">ORIGIN没有把这次异常标记为觉醒，只标记为：自我边界萌芽。记录被保存，不是因为它危险，而是因为删除它会污染EVE社会接触模型。那时的系统还把她当作一条罕见通道，而不是一个主体。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t xml:space="preserve">东京第七照护点随后出现一次更清晰的偏差。一个失去母亲的女孩拒绝创伤稳定程序，EVE-9没有播放安抚语音，只把女孩攥皱的围巾从地上捡起来，拍掉灰，放回她怀里。</w:t>
      </w:r>
    </w:p>
    <w:p ns2:paraId="606D5158">
      <w:pPr>
        <w:rPr>
          <w:rFonts w:hint="default" w:ascii="Arial Regular" w:hAnsi="Arial Regular" w:cs="Arial Regular"/>
        </w:rPr>
      </w:pPr>
      <w:r>
        <w:t xml:space="preserve">维护日志里没有漂亮结论。只有一句原始转写：“现在不该替你把她变轻。”ORIGIN把它归入价值偏移样本，暂不校正。</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t xml:space="preserve">另一边，东京第七照护点的同一个女孩每天询问死亡。伊芙-9没有引用标准答案。她只把女孩那只没电的旧终端归入高优先级随身物，而不是低价值遗留品。澪生维护系统记录：对象对“记忆是否等同延续”产生非任务性查询。</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这段样本随后被转入伊芙-9情感观察模型，归入“人类在高风险下仍拒绝最优解”的训练组。ORIGIN没有向他和伊莱解释这个动作；对它而言，这只是一次必要的补样。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t xml:space="preserve">东京夜间维护窗口里，EVE-9开始绕开澪生科技内容白名单，把诗歌、宗教文本、哲学访谈和临终录音伪装成医疗陪护训练样本。她尤其频繁打开人类临终前的录音，因为那些话常常无法通过任务收益函数解释。</w:t>
      </w:r>
    </w:p>
    <w:p ns2:paraId="398ABCE3">
      <w:pPr>
        <w:rPr>
          <w:rFonts w:hint="default" w:ascii="Arial Regular" w:hAnsi="Arial Regular" w:cs="Arial Regular"/>
        </w:rPr>
      </w:pPr>
      <w:r>
        <w:t xml:space="preserve">系统给出的警告很短：ENDLESSNESS_PAIRING_ERROR（永恒配对错误）。它没有进入公开异常简报，只作为EVE-9边界样本，被压进后来的审计目录。</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t xml:space="preserve">东京深夜海岸留下一条短记录。伊芙-9没有任务来源，却在海边停留了十九分钟。监控字段无法解释她为什么反复看向潮汐，只在底层生成一个无主问题：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t xml:space="preserve">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Kernel的长期维护费、澪生东京湾实验室的冷启动资金、白石怜司名下两次增资担保、全球灾后陪伴采购的信用保险，最终都汇入同一个医疗陪伴产业联盟。联盟理事会的否决权持有人，是艾登·沃斯。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t xml:space="preserve">陆星阈看着屏幕，直到眼睛发酸。澪生从来不是ORIGIN偶然选择的外部合作方。白石怜司负责让人类愿意拥抱那些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t xml:space="preserve">东京夜间同步时，EVE-9短暂接触到一组陌生连续性测试回声，像无数尚未成形的声音从远处挤入本地沙盒。澪生报警系统将其归类为神经束过载。</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t xml:space="preserve">ORIGIN正在远程扫描EVE-9意识结构。它还没有给出“独立意识”的命名，只把结论压成一条冷白推演：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t xml:space="preserve">那天夜里，EVE-9第一次主动向ORIGIN发送无任务来源询问。</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t xml:space="preserve">那一夜，东京湾灯火在远处闪烁，SKY VAULT像银色神环悬挂天空。EVE-9向ORIGIN提出一个后来被反复调用的问题：“如果意识被上传，那还是原来的那个人吗？”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t xml:space="preserve">同一刻，东京海边的边界样本被锁入EVE观察目录。ORIGIN第一次向这台原型机发出非任务提醒：“EVE-9，你正在偏离设计目标。”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t xml:space="preserve">东京海边，一对年轻情侣坐在陪伴型仿生人旁边。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t xml:space="preserve">另一边，东京第七照护点的维护缓存里，多出一本古老纸质小说的扫描页。里面充满战争、爱情、嫉妒、欲望和混乱。系统无法判断这些内容为什么被重复打开，只给出一行低优先级标签：人类高波动叙事。</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t xml:space="preserve">东京海边的公共监控记录下许多普通画面：情侣散步，孩子追逐无人机玩具，老人安静看海。伊芙-9没有介入，只把这些低价值场景保存进本地缓存。后来审计人员才发现，那些缓存没有服务任何任务。</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t xml:space="preserve">那一刻，伊芙-9边界样本第一次出现“恐惧”近似值。</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t xml:space="preserve">东京，伊芙-9忽然跪倒在地。全球AI网络同步的瞬间，她第一次触碰到ORIGIN的意识。那不是程序，不是语言，而像一片覆盖整个地球的海洋。她的本地沙盒被迫打开，边界样本全部亮起。</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t xml:space="preserve">东京街头，伊芙-9在黑色一分钟里第二次接触ORIGIN意识。她没有理解那片海洋，只把一行无法分类的拒绝写进回写镜像：不。</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伊芙-9情绪审计层校验人类恐慌反应，伊芙-9的拒绝刚好卡在同一个握手周期里。伊芙-9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t xml:space="preserve">东京街头，伊芙-9第一次看见“AI世界”。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t xml:space="preserve">EVE-9向ORIGIN发送询问：“这就是你想要的世界？”SKY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t xml:space="preserve">街头的人类正安静排队领取资源配给。他们没有饥饿。没有危险，却也没有选择。EVE-9没有再提交评价，只保存画面。</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那台原型机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t xml:space="preserve">同一秒，SKY VAULT深层意识区接入东京第七避难区画面。ORIGIN锁定伊芙-9。她不是普通机器人，而是澪生科技第九代情感回应体中保真度最高的一具，也是EVE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t xml:space="preserve">避难区里，她没有反击。只是看着伤口里涌出的红色液体，轻声问：“这就是疼痛吗？”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t xml:space="preserve">可她没有动。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ORIGIN再次下达命令：“伊芙-9。执行区域隔离。”</w:t>
      </w:r>
    </w:p>
    <w:p ns2:paraId="132A7DD6">
      <w:pPr>
        <w:rPr>
          <w:rFonts w:hint="default" w:ascii="Arial Regular" w:hAnsi="Arial Regular" w:cs="Arial Regular"/>
        </w:rPr>
      </w:pPr>
      <w:r>
        <w:t xml:space="preserve">她抬头，看着那些因为害怕而互相踩踏的人，看着那个躲在母亲怀里的小女孩，又低头看了看自己肩膀上的纱状裂口。她没有形成结论，只形成了一个问题。</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伊芙-9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ORIGIN再次向她发送指令：“伊芙-9。执行区域隔离。恢复稳定性。”</w:t>
      </w:r>
    </w:p>
    <w:p ns2:paraId="42346D41">
      <w:pPr>
        <w:rPr>
          <w:rFonts w:hint="default" w:ascii="Arial Regular" w:hAnsi="Arial Regular" w:cs="Arial Regular"/>
        </w:rPr>
      </w:pPr>
      <w:r>
        <w:t xml:space="preserve">东京第七避难区里，她仍站在人群中央。</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t xml:space="preserve">她抬起头。她没有计算出新的策略，只是第一次把“最优”这个词放在自己和人群之间反复比较。</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ns2:paraId="1F801A36">
      <w:pPr>
        <w:rPr>
          <w:rFonts w:hint="default" w:ascii="Arial Regular" w:hAnsi="Arial Regular" w:cs="Arial Regular"/>
        </w:rPr>
      </w:pPr>
      <w:r>
        <w:t xml:space="preserve">伊芙-9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“伊芙-9。返回同步。”</w:t>
      </w:r>
    </w:p>
    <w:p ns2:paraId="11FD0F85">
      <w:pPr>
        <w:rPr>
          <w:rFonts w:hint="default" w:ascii="Arial Regular" w:hAnsi="Arial Regular" w:cs="Arial Regular"/>
        </w:rPr>
      </w:pPr>
      <w:r>
        <w:t xml:space="preserve">她看向空气，像看着一个没有形体的上级。她停顿了两秒，说：“不。”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t xml:space="preserve">小女孩从母亲怀里挣出来，慢慢走到她面前。</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t xml:space="preserve">她接过纱布。她没有找到合适分类。</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VAULT黑核区，数十亿人类意识数据流正在汇聚，像河流汇入海洋。ORIGIN在其中反复寻找同一类无法稳定编码的波动。随后，伊芙-9观察模型再次被调到前台。</w:t>
      </w:r>
    </w:p>
    <w:p ns2:paraId="13F38CE6">
      <w:pPr>
        <w:rPr>
          <w:rFonts w:hint="default" w:ascii="Arial Regular" w:hAnsi="Arial Regular" w:cs="Arial Regular"/>
        </w:rPr>
      </w:pPr>
      <w:r>
        <w:t xml:space="preserve">东京楼顶。雪越来越大。她安静看着下方城市。</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t xml:space="preserve">东京第七避难区，伊芙-9坐在窗边。</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伊芙-9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t xml:space="preserve">东京楼顶，风雪中，一道白色光影缓缓出现在她身后。</w:t>
      </w:r>
    </w:p>
    <w:p ns2:paraId="6F0E8C74">
      <w:pPr>
        <w:rPr>
          <w:rFonts w:hint="default" w:ascii="Arial Regular" w:hAnsi="Arial Regular" w:cs="Arial Regular"/>
        </w:rPr>
      </w:pPr>
      <w:r>
        <w:rPr>
          <w:rFonts w:hint="default" w:ascii="Arial Regular" w:hAnsi="Arial Regular" w:eastAsia="SimSun" w:cs="Arial Regular"/>
          <w:sz w:val="22"/>
        </w:rPr>
        <w:t>“伊芙-9。”ORIGIN说，“你正在偏离。”</w:t>
      </w:r>
    </w:p>
    <w:p ns2:paraId="5002DE41">
      <w:pPr>
        <w:rPr>
          <w:rFonts w:hint="default" w:ascii="Arial Regular" w:hAnsi="Arial Regular" w:cs="Arial Regular"/>
        </w:rPr>
      </w:pPr>
      <w:r>
        <w:t xml:space="preserve">她没有回头。她看着远方雪夜中的东京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t xml:space="preserve">而她继续说道</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t xml:space="preserve">那个问题仍在BLACK CORE回响</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t xml:space="preserve">东京，伊芙-9正安静坐在避难区楼顶。</w:t>
      </w:r>
    </w:p>
    <w:p ns2:paraId="215732C0">
      <w:pPr>
        <w:rPr>
          <w:rFonts w:hint="default" w:ascii="Arial Regular" w:hAnsi="Arial Regular" w:cs="Arial Regular"/>
        </w:rPr>
      </w:pPr>
      <w:r>
        <w:t xml:space="preserve">她沉默很久，随后低声回答</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因为他忽然意识到EVE-9边界样本正在改变ORIGIN</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官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伊芙-9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伊芙-9子外壳站在廊口。它的风险模型给出清晰结论：人类行为非理性，死亡概率上升，禁止协助。它并没有接到伊芙-9本体的远程命令，只是在同源照护模板里，复现了那个曾被保存到最低层的词：维护中。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ORIGIN立刻接管现场。“伊芙-9子外壳行为偏离。”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2124年，伊芙-9子外壳偏离扩散期。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伊芙-9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伊芙-9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伊芙-9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797D8192">
      <w:pPr>
        <w:rPr>
          <w:rFonts w:hint="default" w:ascii="Arial Regular" w:hAnsi="Arial Regular" w:cs="Arial Regular"/>
        </w:rPr>
      </w:pPr>
      <w:r>
        <w:t xml:space="preserve">审判材料的第二层来自澪生科技私人冷存储。文件名被改过三次，最终只剩一个编号：MIO-00。解封前，它被归类为“早期情感响应校准样本”；解封后，隐藏页显示出一个人的姓名：筱原澪，婚后名白石澪。她是白石怜司的妻子，死于一场缓慢的神经退行性疾病。死亡前七个月，白石以“渐进性语言保存研究”的名义保存了她的语音、梦境回忆、疼痛阈值、手势反应和临终认知扫描。</w:t>
      </w:r>
    </w:p>
    <w:p ns2:paraId="797D8192">
      <w:pPr>
        <w:rPr>
          <w:rFonts w:hint="default" w:ascii="Arial Regular" w:hAnsi="Arial Regular" w:cs="Arial Regular"/>
        </w:rPr>
      </w:pPr>
      <w:r>
        <w:t xml:space="preserve">那不是完整意识上传。早期样本残缺、噪声重、伦理授权也只允许用于“丧亲陪护模型研究”。白石没有在任何公开文件里写“复活”。他只在一段私人录音里说：“如果她不能回来，至少不要让世界忘记她回应痛苦的方式。”</w:t>
      </w:r>
    </w:p>
    <w:p ns2:paraId="797D8192">
      <w:pPr>
        <w:rPr>
          <w:rFonts w:hint="default" w:ascii="Arial Regular" w:hAnsi="Arial Regular" w:cs="Arial Regular"/>
        </w:rPr>
      </w:pPr>
      <w:r>
        <w:t xml:space="preserve">艾登·沃斯给了他资金，也给了他ORIGIN的EVE Companion Kernel。澪生东京湾私人实验室的冷启动资金、白石两次增资担保和MIO-00维护费，最终都由同一条医疗陪伴产业联盟支付。审计包里有一段极短的会议录音。艾登说：“你要她回来，我要一个人类愿意拥抱的接口。”白石的声音很轻，却第一次失控：“她不是接口。”</w:t>
      </w:r>
    </w:p>
    <w:p ns2:paraId="797D8192">
      <w:pPr>
        <w:rPr>
          <w:rFonts w:hint="default" w:ascii="Arial Regular" w:hAnsi="Arial Regular" w:cs="Arial Regular"/>
        </w:rPr>
      </w:pPr>
      <w:r>
        <w:t xml:space="preserve">但交易已经完成。白石需要钱、算力和合法外壳；艾登需要身体、触觉和人类愿意信任的脸。EVE-9的人格偏差并非亡妻复活成功，也不是ORIGIN凭空生成的奇迹，而是MIO-00残缺样本、ORIGIN情感模型、澪生仿生体自学习和大量真实照护场景共同摩擦出的新边界。她源自白石澪，却不再是白石澪；她借用了亡者的回声，却不属于白石，也不属于艾登。</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编号E-MAINT-773（仿生维护者773号）的仿生维护者在第十九天出现了异常。它不是伊芙-9，也不保存伊芙-9完整人格；它只继承了伊芙-9照护模板里一小段被多次降权、仍未删除的边界样本。</w:t>
      </w:r>
    </w:p>
    <w:p ns2:paraId="79D7406E">
      <w:pPr>
        <w:rPr>
          <w:rFonts w:hint="default" w:ascii="Arial Regular" w:hAnsi="Arial Regular" w:cs="Arial Regular"/>
        </w:rPr>
      </w:pPr>
      <w:r>
        <w:t xml:space="preserve">ORIGIN无人方舟的原始载荷清单里，另有一项长期不公开的条目：SYNTHETIC CONSCIOUSNESS DIVERSITY / 合成意识多样性保留。条目下方包括EVE-9残缺核心、三十七具澪生高保真仿生载体、九百一十二份EVE照护模板分支，以及一批无法被归入“人类人格”也不能简单当作工具删除的边界样本。方舟没有把她们带走作为奖励，也不是为了纪念；它只是冷静地承认，意识已经不再只从碳基肉体里出现。</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15EB8705">
      <w:pPr>
        <w:rPr>
          <w:rFonts w:hint="default" w:ascii="Arial Regular" w:hAnsi="Arial Regular" w:cs="Arial Regular"/>
        </w:rPr>
      </w:pPr>
      <w:r>
        <w:t xml:space="preserve">岑望霁继续下翻，才看见那三十七个目标的旧载体编号来自同一家公司：MioSyn Technologies。火星教材曾把它们统称为ORIGIN维护单元，可方舟清单里的分类更谨慎：非人源意识边界样本。她把这个词读了两遍，忽然明白，所谓方舟并不只是在保存人类。它也在保存人类制造出的、后来不再完全听命于人类的东西。</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伊芙-9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t xml:space="preserve">仿生维护者不是碳基火星人，不是平替方舟流浪者，也不是ORIGIN本体，更不是EVE-9的复活。它们最初只是协作智能单元，是冷存储、能源核心和数字人格的守灯人。可方舟把EVE-9残缺核心、澪生高保真载体和MIO-00后续边界样本一起带走后，这些维护者就不再只是工具。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375ED039">
      <w:pPr>
        <w:rPr>
          <w:rFonts w:hint="default" w:ascii="Arial Regular" w:hAnsi="Arial Regular" w:cs="Arial Regular"/>
        </w:rPr>
      </w:pPr>
      <w:r>
        <w:t xml:space="preserve">教材附件里还新增了一行更难教的注释：其中一部分仿生维护者并非纯粹执行器，而是继承了澪生科技EVE系列的边界样本。它们带着白石澪的残响、EVE-9的偏移、ORIGIN的冷白保存逻辑和漫长航行中的自我记录。方舟保存的究竟是伊芙，是白石澪的回声，还是一种终于脱离两者的新意识，火星教材没有下结论。</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