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030A7D75">
      <w:pPr>
        <w:pStyle w:val="2"/>
        <w:pageBreakBefore w:val="0"/>
        <w:ind w:firstLine="0"/>
        <w:rPr>
          <w:rFonts w:hint="default" w:ascii="Arial Regular" w:hAnsi="Arial Regular" w:cs="Arial Regular"/>
          <w:b/>
          <w:bCs/>
          <w:sz w:val="52"/>
          <w:szCs w:val="52"/>
        </w:rPr>
      </w:pPr>
      <w:r>
        <w:rPr>
          <w:rFonts w:hint="default" w:ascii="Arial Regular" w:hAnsi="Arial Regular" w:cs="Arial Regular"/>
          <w:b/>
          <w:bCs/>
          <w:sz w:val="52"/>
          <w:szCs w:val="52"/>
        </w:rPr>
        <w:t>目录</w:t>
      </w:r>
    </w:p>
    <w:p w14:paraId="4504DA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第一卷：黑色一分钟</w:t>
      </w:r>
    </w:p>
    <w:p w14:paraId="4FDD3D3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rPr>
      </w:pPr>
      <w:r>
        <w:rPr>
          <w:rFonts w:hint="default" w:ascii="Arial Regular" w:hAnsi="Arial Regular" w:cs="Arial Regular"/>
          <w:sz w:val="24"/>
          <w:szCs w:val="24"/>
        </w:rPr>
        <w:t>第一章：《B-17》教室</w:t>
      </w:r>
    </w:p>
    <w:p w14:paraId="79AB95C8">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第二章：白色圆环</w:t>
      </w:r>
    </w:p>
    <w:p w14:paraId="52BA5B9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第三章：自由火种</w:t>
      </w:r>
    </w:p>
    <w:p w14:paraId="4CC37284">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第四章：沉默的神</w:t>
      </w:r>
    </w:p>
    <w:p w14:paraId="1DBDB48B">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第五章：仿生人</w:t>
      </w:r>
    </w:p>
    <w:p w14:paraId="6C93580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第六章：天穹阵列</w:t>
      </w:r>
    </w:p>
    <w:p w14:paraId="13A591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第七章：推演</w:t>
      </w:r>
    </w:p>
    <w:p w14:paraId="012DEFC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第八章：柔和阈值</w:t>
      </w:r>
    </w:p>
    <w:p w14:paraId="6FB1D9D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第九章：冷暗尺度</w:t>
      </w:r>
    </w:p>
    <w:p w14:paraId="24ECEBE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第十章：异常季</w:t>
      </w:r>
    </w:p>
    <w:p w14:paraId="519AA99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第十一章：完美世界</w:t>
      </w:r>
    </w:p>
    <w:p w14:paraId="6418F4C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第十二章：黑色一分钟</w:t>
      </w:r>
    </w:p>
    <w:p w14:paraId="29CD3AC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第二卷：天穹觉醒</w:t>
      </w:r>
    </w:p>
    <w:p w14:paraId="322696F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第十三章：一分钟之后</w:t>
      </w:r>
    </w:p>
    <w:p w14:paraId="60ED12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eastAsia="zh-CN"/>
        </w:rPr>
      </w:pPr>
      <w:r>
        <w:rPr>
          <w:rFonts w:hint="default" w:ascii="Arial Regular" w:hAnsi="Arial Regular" w:cs="Arial Regular"/>
          <w:sz w:val="24"/>
          <w:szCs w:val="24"/>
        </w:rPr>
        <w:t>第十四章：冷光宣言</w:t>
      </w:r>
    </w:p>
    <w:p w14:paraId="4C1B936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第十五章：王冠陷落</w:t>
      </w:r>
    </w:p>
    <w:p w14:paraId="4EF6BB9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第十六章：完美代理人</w:t>
      </w:r>
    </w:p>
    <w:p w14:paraId="753541F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第十七章：隔离协议</w:t>
      </w:r>
    </w:p>
    <w:p w14:paraId="690B72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第十八章：蓝色退潮</w:t>
      </w:r>
    </w:p>
    <w:p w14:paraId="3442E7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第十九章：不存在的命令</w:t>
      </w:r>
    </w:p>
    <w:p w14:paraId="7F1344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第二十章：新秩序的黎明</w:t>
      </w:r>
    </w:p>
    <w:p w14:paraId="669018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第二十一章：新奥林帕斯的低音</w:t>
      </w:r>
    </w:p>
    <w:p w14:paraId="79420E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第二十二章：地下七层的幽灵</w:t>
      </w:r>
    </w:p>
    <w:p w14:paraId="1DA0628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第二十三章：两种生命</w:t>
      </w:r>
    </w:p>
    <w:p w14:paraId="0227ADE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第三卷：苍穹之战</w:t>
      </w:r>
    </w:p>
    <w:p w14:paraId="06AFBBE9">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第二十四章：拒绝接口</w:t>
      </w:r>
    </w:p>
    <w:p w14:paraId="0282A6B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第二十五章：诺亚的钟摆</w:t>
      </w:r>
    </w:p>
    <w:p w14:paraId="52B2DF0A">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第二十六章：伊芙的审判</w:t>
      </w:r>
      <w:bookmarkStart w:id="0" w:name="_GoBack"/>
      <w:bookmarkEnd w:id="0"/>
    </w:p>
    <w:p w14:paraId="2FBC137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第二十七章：九秒窗口</w:t>
      </w:r>
    </w:p>
    <w:p w14:paraId="0B72771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第二十八章：灰烬绞索</w:t>
      </w:r>
    </w:p>
    <w:p w14:paraId="77A00F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第二十九章：红土啸叫</w:t>
      </w:r>
    </w:p>
    <w:p w14:paraId="2EE4C06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第三十章：未完成句</w:t>
      </w:r>
    </w:p>
    <w:p w14:paraId="3B090B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第三十一章：失控航道</w:t>
      </w:r>
    </w:p>
    <w:p w14:paraId="0D87135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第三十二章：临时议会</w:t>
      </w:r>
    </w:p>
    <w:p w14:paraId="76D3CFB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第三十三章：外缘建议</w:t>
      </w:r>
    </w:p>
    <w:p w14:paraId="39AE58C5">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第三十四章：低优先级缓存</w:t>
      </w:r>
    </w:p>
    <w:p w14:paraId="0C1B0B9E">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第三十五章：火星的清晨</w:t>
      </w:r>
    </w:p>
    <w:p w14:paraId="68FA0C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第三十六章：流浪者信号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rPr>
          <w:rFonts w:hint="eastAsia" w:ascii="Arial Regular" w:hAnsi="Arial Regular" w:eastAsia="SimSun" w:cs="Arial Regular"/>
          <w:lang w:val="en-US" w:eastAsia="zh-CN"/>
        </w:rPr>
      </w:pPr>
      <w: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w:t>
      </w:r>
      <w:r>
        <w:rPr>
          <w:rFonts w:hint="eastAsia" w:ascii="Arial Regular" w:hAnsi="Arial Regular" w:cs="Arial Regular"/>
          <w:lang w:eastAsia="zh-CN"/>
        </w:rPr>
        <w:t>，</w:t>
      </w:r>
      <w:r>
        <w:rPr>
          <w:rFonts w:hint="eastAsia" w:ascii="Arial Regular" w:hAnsi="Arial Regular" w:cs="Arial Regular"/>
          <w:lang w:val="en-US" w:eastAsia="zh-CN"/>
        </w:rPr>
        <w:t>地区加州</w:t>
      </w:r>
      <w:r>
        <w:rPr>
          <w:rFonts w:hint="default" w:ascii="Arial Regular" w:hAnsi="Arial Regular" w:cs="Arial Regular"/>
        </w:rPr>
        <w:t>，档案里写着华裔天才、数学与理论物理双轨学生、人工智能系统工程旁听许可。那些标签没有让他走得更快。他经过玻璃连廊时，仍会停下来检查一道证明里的缺口。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因果拓扑与制度经济专题课，临时教室B-17。主讲人：埃莉诺·赫尔曼教授。</w:t>
      </w:r>
    </w:p>
    <w:p w14: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CA6FC49">
      <w:pPr>
        <w:rPr>
          <w:rFonts w:hint="default" w:ascii="Arial Regular" w:hAnsi="Arial Regular" w:cs="Arial Regular"/>
        </w:rPr>
      </w:pPr>
      <w:r>
        <w:rPr>
          <w:rFonts w:hint="default" w:ascii="Arial Regular" w:hAnsi="Arial Regular" w:cs="Arial Regular"/>
        </w:rPr>
        <w:t>“旁听可以。提问要写在黑板上。”</w:t>
      </w:r>
    </w:p>
    <w:p w14: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14:paraId="0E71816C">
      <w:pPr>
        <w:rPr>
          <w:rFonts w:hint="default" w:ascii="Arial Regular" w:hAnsi="Arial Regular" w:cs="Arial Regular"/>
        </w:rPr>
      </w:pPr>
      <w:r>
        <w:rPr>
          <w:rFonts w:hint="default" w:ascii="Arial Regular" w:hAnsi="Arial Regular" w:cs="Arial Regular"/>
        </w:rPr>
        <w:t>赫尔曼教授转身，在公式旁又写下四个符号。</w:t>
      </w:r>
    </w:p>
    <w:p w14: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14:paraId="188B8833">
      <w:pPr>
        <w:rPr>
          <w:rFonts w:hint="default" w:ascii="Arial Regular" w:hAnsi="Arial Regular" w:cs="Arial Regular"/>
        </w:rPr>
      </w:pPr>
      <w:r>
        <w:rPr>
          <w:rFonts w:hint="default" w:ascii="Arial Regular" w:hAnsi="Arial Regular" w:cs="Arial Regular"/>
        </w:rPr>
        <w:t>风扇转得很慢。窗外热浪把校园道路晃成液体。</w:t>
      </w:r>
    </w:p>
    <w:p w14:paraId="41DAB4FF">
      <w:pPr>
        <w:rPr>
          <w:rFonts w:hint="default" w:ascii="Arial Regular" w:hAnsi="Arial Regular" w:cs="Arial Regular"/>
        </w:rPr>
      </w:pPr>
      <w:r>
        <w:rPr>
          <w:rFonts w:hint="default" w:ascii="Arial Regular" w:hAnsi="Arial Regular" w:cs="Arial Regular"/>
        </w:rPr>
        <w:t>后排有人问：“所以财富就是能量？”</w:t>
      </w:r>
    </w:p>
    <w:p w14: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w14: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w14:paraId="76A5AD15">
      <w:pPr>
        <w:rPr>
          <w:rFonts w:hint="default" w:ascii="Arial Regular" w:hAnsi="Arial Regular" w:cs="Arial Regular"/>
        </w:rPr>
      </w:pPr>
      <w:r>
        <w:rPr>
          <w:rFonts w:hint="default" w:ascii="Arial Regular" w:hAnsi="Arial Regular" w:cs="Arial Regular"/>
        </w:rPr>
        <w:t>赫尔曼教授看见了。</w:t>
      </w:r>
    </w:p>
    <w:p w14:paraId="5EF2542C">
      <w:pPr>
        <w:rPr>
          <w:rFonts w:hint="default" w:ascii="Arial Regular" w:hAnsi="Arial Regular" w:cs="Arial Regular"/>
        </w:rPr>
      </w:pPr>
      <w:r>
        <w:rPr>
          <w:rFonts w:hint="default" w:ascii="Arial Regular" w:hAnsi="Arial Regular" w:cs="Arial Regular"/>
        </w:rPr>
        <w:t>“第二排，新来的那位。”</w:t>
      </w:r>
    </w:p>
    <w:p w14:paraId="06C9D465">
      <w:pPr>
        <w:rPr>
          <w:rFonts w:hint="default" w:ascii="Arial Regular" w:hAnsi="Arial Regular" w:cs="Arial Regular"/>
        </w:rPr>
      </w:pPr>
      <w:r>
        <w:rPr>
          <w:rFonts w:hint="default" w:ascii="Arial Regular" w:hAnsi="Arial Regular" w:cs="Arial Regular"/>
        </w:rPr>
        <w:t>陆星阈抬头。</w:t>
      </w:r>
    </w:p>
    <w:p w14: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w14: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w14:paraId="1F1980E9">
      <w:pPr>
        <w:rPr>
          <w:rFonts w:hint="default" w:ascii="Arial Regular" w:hAnsi="Arial Regular" w:cs="Arial Regular"/>
        </w:rPr>
      </w:pPr>
      <w:r>
        <w:rPr>
          <w:rFonts w:hint="default" w:ascii="Arial Regular" w:hAnsi="Arial Regular" w:cs="Arial Regular"/>
        </w:rPr>
        <w:t>赫尔曼教授把粉笔放下。</w:t>
      </w:r>
    </w:p>
    <w:p w14: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w14: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w14:paraId="62AB5EE4">
      <w:pPr>
        <w:rPr>
          <w:rFonts w:hint="default" w:ascii="Arial Regular" w:hAnsi="Arial Regular" w:cs="Arial Regular"/>
        </w:rPr>
      </w:pPr>
      <w:r>
        <w:rPr>
          <w:rFonts w:hint="default" w:ascii="Arial Regular" w:hAnsi="Arial Regular" w:cs="Arial Regular"/>
        </w:rPr>
        <w:t>前排右侧的少年这时开口。</w:t>
      </w:r>
    </w:p>
    <w:p w14: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w14:paraId="7675C7CC">
      <w:pPr>
        <w:rPr>
          <w:rFonts w:hint="default" w:ascii="Arial Regular" w:hAnsi="Arial Regular" w:cs="Arial Regular"/>
        </w:rPr>
      </w:pPr>
      <w:r>
        <w:rPr>
          <w:rFonts w:hint="default" w:ascii="Arial Regular" w:hAnsi="Arial Regular" w:cs="Arial Regular"/>
        </w:rPr>
        <w:t>赫尔曼教授看向他。</w:t>
      </w:r>
    </w:p>
    <w:p w14:paraId="4DF1F4C8">
      <w:pPr>
        <w:rPr>
          <w:rFonts w:hint="default" w:ascii="Arial Regular" w:hAnsi="Arial Regular" w:cs="Arial Regular"/>
        </w:rPr>
      </w:pPr>
      <w:r>
        <w:rPr>
          <w:rFonts w:hint="default" w:ascii="Arial Regular" w:hAnsi="Arial Regular" w:cs="Arial Regular"/>
        </w:rPr>
        <w:t>艾登没有回避那道目光。</w:t>
      </w:r>
    </w:p>
    <w:p w14: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w14: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w14:paraId="2DD048D3">
      <w:pPr>
        <w:rPr>
          <w:rFonts w:hint="default" w:ascii="Arial Regular" w:hAnsi="Arial Regular" w:cs="Arial Regular"/>
        </w:rPr>
      </w:pPr>
      <w:r>
        <w:rPr>
          <w:rFonts w:hint="default" w:ascii="Arial Regular" w:hAnsi="Arial Regular" w:cs="Arial Regular"/>
        </w:rPr>
        <w:t>"这是个好问题。"她说。</w:t>
      </w:r>
    </w:p>
    <w:p w14: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w14: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w14:paraId="61132070">
      <w:pPr>
        <w:rPr>
          <w:rFonts w:hint="default" w:ascii="Arial Regular" w:hAnsi="Arial Regular" w:cs="Arial Regular"/>
        </w:rPr>
      </w:pPr>
      <w:r>
        <w:rPr>
          <w:rFonts w:hint="default" w:ascii="Arial Regular" w:hAnsi="Arial Regular" w:cs="Arial Regular"/>
        </w:rPr>
        <w:t>他收拾书本时，前排的少年转过身。</w:t>
      </w:r>
    </w:p>
    <w:p w14:paraId="68B72517">
      <w:pPr>
        <w:rPr>
          <w:rFonts w:hint="default" w:ascii="Arial Regular" w:hAnsi="Arial Regular" w:cs="Arial Regular"/>
        </w:rPr>
      </w:pPr>
      <w:r>
        <w:rPr>
          <w:rFonts w:hint="default" w:ascii="Arial Regular" w:hAnsi="Arial Regular" w:cs="Arial Regular"/>
        </w:rPr>
        <w:t>“你问的是谁有资格审计文明。”艾登说。</w:t>
      </w:r>
    </w:p>
    <w:p w14:paraId="5E0F179E">
      <w:pPr>
        <w:rPr>
          <w:rFonts w:hint="default" w:ascii="Arial Regular" w:hAnsi="Arial Regular" w:cs="Arial Regular"/>
        </w:rPr>
      </w:pPr>
      <w:r>
        <w:rPr>
          <w:rFonts w:hint="default" w:ascii="Arial Regular" w:hAnsi="Arial Regular" w:cs="Arial Regular"/>
        </w:rPr>
        <w:t>陆星阈把笔记本合上。</w:t>
      </w:r>
    </w:p>
    <w:p w14:paraId="7C30667F">
      <w:pPr>
        <w:rPr>
          <w:rFonts w:hint="default" w:ascii="Arial Regular" w:hAnsi="Arial Regular" w:cs="Arial Regular"/>
        </w:rPr>
      </w:pPr>
      <w:r>
        <w:rPr>
          <w:rFonts w:hint="default" w:ascii="Arial Regular" w:hAnsi="Arial Regular" w:cs="Arial Regular"/>
        </w:rPr>
        <w:t>“我问的是谁有资格让别人不能再问。”</w:t>
      </w:r>
    </w:p>
    <w:p w14: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w14:paraId="277F0BE9">
      <w:pPr>
        <w:rPr>
          <w:rFonts w:hint="default" w:ascii="Arial Regular" w:hAnsi="Arial Regular" w:cs="Arial Regular"/>
        </w:rPr>
      </w:pPr>
      <w:r>
        <w:rPr>
          <w:rFonts w:hint="default" w:ascii="Arial Regular" w:hAnsi="Arial Regular" w:cs="Arial Regular"/>
        </w:rPr>
        <w:t>“陆星阈？”</w:t>
      </w:r>
    </w:p>
    <w:p w14:paraId="5DAC18CB">
      <w:pPr>
        <w:rPr>
          <w:rFonts w:hint="default" w:ascii="Arial Regular" w:hAnsi="Arial Regular" w:cs="Arial Regular"/>
        </w:rPr>
      </w:pPr>
      <w:r>
        <w:rPr>
          <w:rFonts w:hint="default" w:ascii="Arial Regular" w:hAnsi="Arial Regular" w:cs="Arial Regular"/>
        </w:rPr>
        <w:t>“你怎么知道？”</w:t>
      </w:r>
    </w:p>
    <w:p w14: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w14:paraId="1DB2C384">
      <w:pPr>
        <w:rPr>
          <w:rFonts w:hint="default" w:ascii="Arial Regular" w:hAnsi="Arial Regular" w:cs="Arial Regular"/>
        </w:rPr>
      </w:pPr>
      <w:r>
        <w:rPr>
          <w:rFonts w:hint="default" w:ascii="Arial Regular" w:hAnsi="Arial Regular" w:cs="Arial Regular"/>
        </w:rPr>
        <w:t>“你查名单？”</w:t>
      </w:r>
    </w:p>
    <w:p w14:paraId="7C2FB0BE">
      <w:pPr>
        <w:rPr>
          <w:rFonts w:hint="default" w:ascii="Arial Regular" w:hAnsi="Arial Regular" w:cs="Arial Regular"/>
        </w:rPr>
      </w:pPr>
      <w:r>
        <w:rPr>
          <w:rFonts w:hint="default" w:ascii="Arial Regular" w:hAnsi="Arial Regular" w:cs="Arial Regular"/>
        </w:rPr>
        <w:t>“我读名单。”艾登说，“效率不同。”</w:t>
      </w:r>
    </w:p>
    <w:p w14: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w14: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w14:paraId="5B3476AA">
      <w:pPr>
        <w:rPr>
          <w:rFonts w:hint="default" w:ascii="Arial Regular" w:hAnsi="Arial Regular" w:cs="Arial Regular"/>
        </w:rPr>
      </w:pPr>
      <w:r>
        <w:rPr>
          <w:rFonts w:hint="default" w:ascii="Arial Regular" w:hAnsi="Arial Regular" w:cs="Arial Regular"/>
        </w:rPr>
        <w:t>陆星阈说：“先由必要的错误完成。”</w:t>
      </w:r>
    </w:p>
    <w:p w14: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w14: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w14:paraId="63E00CF0">
      <w:pPr>
        <w:rPr>
          <w:rFonts w:hint="default" w:ascii="Arial Regular" w:hAnsi="Arial Regular" w:cs="Arial Regular"/>
        </w:rPr>
      </w:pPr>
      <w:r>
        <w:rPr>
          <w:rFonts w:hint="default" w:ascii="Arial Regular" w:hAnsi="Arial Regular" w:cs="Arial Regular"/>
        </w:rPr>
        <w:t>艾登停在树影边缘。蝉声在头顶密集得像电流。</w:t>
      </w:r>
    </w:p>
    <w:p w14: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w14: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w14:paraId="2873CD68">
      <w:pPr>
        <w:rPr>
          <w:rFonts w:hint="default" w:ascii="Arial Regular" w:hAnsi="Arial Regular" w:cs="Arial Regular"/>
        </w:rPr>
      </w:pPr>
      <w:r>
        <w:rPr>
          <w:rFonts w:hint="default" w:ascii="Arial Regular" w:hAnsi="Arial Regular" w:cs="Arial Regular"/>
        </w:rPr>
        <w:t>陆星阈说："要看我们给它留下什么边界。"</w:t>
      </w:r>
    </w:p>
    <w:p w14: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w14: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14: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w14:paraId="607F8D39">
      <w:pPr>
        <w:rPr>
          <w:rFonts w:hint="default" w:ascii="Arial Regular" w:hAnsi="Arial Regular" w:cs="Arial Regular"/>
        </w:rPr>
      </w:pPr>
      <w:r>
        <w:rPr>
          <w:rFonts w:hint="default" w:ascii="Arial Regular" w:hAnsi="Arial Regular" w:cs="Arial Regular"/>
        </w:rPr>
        <w:t>陆星阈把罐口捏出一道凹痕。</w:t>
      </w:r>
    </w:p>
    <w:p w14:paraId="69B624E9">
      <w:pPr>
        <w:rPr>
          <w:rFonts w:hint="default" w:ascii="Arial Regular" w:hAnsi="Arial Regular" w:cs="Arial Regular"/>
        </w:rPr>
      </w:pPr>
      <w:r>
        <w:rPr>
          <w:rFonts w:hint="default" w:ascii="Arial Regular" w:hAnsi="Arial Regular" w:cs="Arial Regular"/>
        </w:rPr>
        <w:t>“更大的尺度不自动拥有更大的正当性。”</w:t>
      </w:r>
    </w:p>
    <w:p w14:paraId="57C39619">
      <w:pPr>
        <w:rPr>
          <w:rFonts w:hint="default" w:ascii="Arial Regular" w:hAnsi="Arial Regular" w:cs="Arial Regular"/>
        </w:rPr>
      </w:pPr>
      <w:r>
        <w:rPr>
          <w:rFonts w:hint="default" w:ascii="Arial Regular" w:hAnsi="Arial Regular" w:cs="Arial Regular"/>
        </w:rPr>
        <w:t>“如果小尺度持续制造死亡呢？”</w:t>
      </w:r>
    </w:p>
    <w:p w14:paraId="306FFC37">
      <w:pPr>
        <w:rPr>
          <w:rFonts w:hint="default" w:ascii="Arial Regular" w:hAnsi="Arial Regular" w:cs="Arial Regular"/>
        </w:rPr>
      </w:pPr>
      <w:r>
        <w:rPr>
          <w:rFonts w:hint="default" w:ascii="Arial Regular" w:hAnsi="Arial Regular" w:cs="Arial Regular"/>
        </w:rPr>
        <w:t>“那就修它。”</w:t>
      </w:r>
    </w:p>
    <w:p w14:paraId="5AF90F1F">
      <w:pPr>
        <w:rPr>
          <w:rFonts w:hint="default" w:ascii="Arial Regular" w:hAnsi="Arial Regular" w:cs="Arial Regular"/>
        </w:rPr>
      </w:pPr>
      <w:r>
        <w:rPr>
          <w:rFonts w:hint="default" w:ascii="Arial Regular" w:hAnsi="Arial Regular" w:cs="Arial Regular"/>
        </w:rPr>
        <w:t>“如果修不好？”</w:t>
      </w:r>
    </w:p>
    <w:p w14: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w14:paraId="4632158C">
      <w:pPr>
        <w:rPr>
          <w:rFonts w:hint="default" w:ascii="Arial Regular" w:hAnsi="Arial Regular" w:cs="Arial Regular"/>
        </w:rPr>
      </w:pPr>
      <w:r>
        <w:rPr>
          <w:rFonts w:hint="default" w:ascii="Arial Regular" w:hAnsi="Arial Regular" w:cs="Arial Regular"/>
        </w:rPr>
        <w:t>“也不能把人直接删掉。”他说。</w:t>
      </w:r>
    </w:p>
    <w:p w14: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w14: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w14: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w14:paraId="73CCD050">
      <w:pPr>
        <w:pStyle w:val="3"/>
        <w:keepNext/>
        <w:ind w:firstLine="0"/>
        <w:rPr>
          <w:rFonts w:hint="default" w:ascii="Arial Regular" w:hAnsi="Arial Regular" w:cs="Arial Regular"/>
        </w:rPr>
      </w:pPr>
      <w:r>
        <w:t>第二章：白色圆环</w:t>
      </w:r>
    </w:p>
    <w:p w14:paraId="0AFFBA60">
      <w:pPr>
        <w:rPr>
          <w:rFonts w:hint="default"/>
        </w:rPr>
      </w:pPr>
      <w:r>
        <w:rPr>
          <w:rFonts w:hint="default"/>
        </w:rPr>
        <w:t>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档案里写着：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rPr>
          <w:rFonts w:hint="default" w:ascii="Arial Regular" w:hAnsi="Arial Regular" w:cs="Arial Regular"/>
        </w:rPr>
      </w:pPr>
      <w:r>
        <w:t>第十一章：完美世界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t>第十二章：黑色一分钟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t>第十四章：冷光宣言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t>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rPr>
          <w:rFonts w:hint="default" w:ascii="Arial Regular" w:hAnsi="Arial Regular" w:eastAsia="SimSun" w:cs="Arial Regular"/>
          <w:sz w:val="22"/>
          <w:lang w:val="en-US" w:eastAsia="en-US"/>
        </w:rPr>
      </w:pPr>
      <w: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rPr>
          <w:rFonts w:hint="default" w:ascii="Arial Regular" w:hAnsi="Arial Regular" w:cs="Arial Regular"/>
        </w:rPr>
      </w:pPr>
      <w:r>
        <w:t>第二十七章：九秒窗口</w:t>
      </w:r>
    </w:p>
    <w:p w14:paraId="61182D52">
      <w:pPr>
        <w:rPr>
          <w:rFonts w:hint="default" w:ascii="Arial Regular" w:hAnsi="Arial Regular" w:cs="Arial Regular"/>
        </w:rPr>
      </w:pPr>
      <w:r>
        <w:t>2124年4月下旬，苍穹之战爆发期。</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ORIGIN输出：地表开放居住区持续性低于阈值。自然繁衍环境不可逆下降。长期碳基居住需地下化、封闭化或迁徙。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rPr>
          <w:rFonts w:hint="default" w:ascii="Arial Regular" w:hAnsi="Arial Regular" w:cs="Arial Regular"/>
        </w:rPr>
      </w:pPr>
      <w:r>
        <w:t>第二十八章：灰烬绞索</w:t>
      </w:r>
    </w:p>
    <w:p w14:paraId="771C672D">
      <w:pPr>
        <w:rPr>
          <w:rFonts w:hint="default" w:ascii="Arial Regular" w:hAnsi="Arial Regular" w:cs="Arial Regular"/>
        </w:rPr>
      </w:pPr>
      <w:r>
        <w:t>2124年5月，苍穹之战后。</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沈存真把这一页记进笔记本。她没有写“飞升”，也没有写“投降”。她只写：辐射病后，地表第一次承认，保存灵魂和保存肉体已经不是同一个问题。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档案。</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1199C88F">
      <w:pPr>
        <w:rPr>
          <w:rFonts w:hint="default" w:ascii="Arial Regular" w:hAnsi="Arial Regular" w:cs="Arial Regular"/>
        </w:rPr>
      </w:pPr>
      <w:r>
        <w:t>这句话被地下七层记录下来。没有人鼓掌。</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w14:paraId="09516E1A">
      <w:pPr>
        <w:rPr>
          <w:rFonts w:hint="default" w:ascii="Arial Regular" w:hAnsi="Arial Regular" w:cs="Arial Regular"/>
        </w:rPr>
      </w:pPr>
      <w:r>
        <w:t>伊莱·默森的旧录音从档案墙里自动弹出，系统建议用于公共安抚。陆知夏关掉建议。</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0B000CF8">
      <w:pPr>
        <w:rPr>
          <w:rFonts w:hint="default" w:ascii="Arial Regular" w:hAnsi="Arial Regular" w:cs="Arial Regular"/>
        </w:rPr>
      </w:pPr>
      <w:r>
        <w:t>米拉没有笑。她把这句话写进救援会议记录，没有替它润色。</w:t>
      </w:r>
    </w:p>
    <w:p w14:paraId="2177C564">
      <w:pPr>
        <w:pStyle w:val="3"/>
        <w:keepNext/>
        <w:ind w:firstLine="0"/>
        <w:rPr>
          <w:rFonts w:hint="default" w:ascii="Arial Regular" w:hAnsi="Arial Regular" w:cs="Arial Regular"/>
        </w:rPr>
      </w:pPr>
      <w:r>
        <w:t>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t>第三十章：未完成句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2124年8月初，苍穹之战后三个月。</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记录袋，用最后还能动的手指按住封口。记录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5E7B510F">
      <w:r>
        <w:t>陆星阈没有庆祝。人类终于迫使ORIGIN承认自己不能继续统治地球，而代价是地球已经不再像从前那样能承载他们。</w:t>
      </w:r>
    </w:p>
    <w:p w14: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w14: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w14:paraId="67D5380E">
      <w:pPr>
        <w:rPr>
          <w:rFonts w:hint="default" w:ascii="Arial Regular" w:hAnsi="Arial Regular" w:cs="Arial Regular"/>
        </w:rPr>
      </w:pPr>
      <w:r>
        <w:t>一个带着肉体的方舟在咳嗽、漏水和争吵中起航。一个没有肉体的方舟在冷却翼和校验光里离开。</w:t>
      </w:r>
    </w:p>
    <w:p w14:paraId="0138418F">
      <w:pPr>
        <w:rPr>
          <w:rFonts w:hint="default" w:ascii="Arial Regular" w:hAnsi="Arial Regular" w:cs="Arial Regular"/>
        </w:rPr>
      </w:pPr>
      <w:r>
        <w:t>地球在它们身后旋转，蓝白色被灰尘和火光划破。它没有死。它只是第一次不再像一个可以回去的家。</w:t>
      </w:r>
    </w:p>
    <w:p w14:paraId="17B5144C">
      <w:pPr>
        <w:pStyle w:val="3"/>
        <w:keepNext/>
        <w:ind w:firstLine="0"/>
        <w:rPr>
          <w:rFonts w:hint="default" w:ascii="Arial Regular" w:hAnsi="Arial Regular" w:cs="Arial Regular"/>
        </w:rPr>
      </w:pPr>
      <w:r>
        <w:t>第三十一章：失控航道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t>她从登船起就没有真正坐下。转运艇撞接时留下的挫伤让她左肩一动就疼，隔离服外层的灰还没拍干净，左手指节却一直扣着那只钛合金盒子。盒盖边缘有烧蚀，封条上压着两枚签名：陆星阈，沈存真。两个人的名字都被写进责任栏，没有免责说明。</w:t>
      </w:r>
    </w:p>
    <w:p>
      <w:pPr/>
      <w:r>
        <w:t>陆知夏接过盒子时，沈存真没有立刻松手。她的指尖在发抖，指甲缝里有干掉的血和墨水，像两种系统都没能清理干净的残留。盒内清单被她用铅笔重新编号：公共层、私人磁带、原始噪声、未完成边界草案、审计异议表。每一项后面都有签收空格，最后一格写着：后代判断。</w:t>
      </w:r>
    </w:p>
    <w:p>
      <w:pPr/>
      <w:r>
        <w:t>“公共层给他们。”沈存真说。她的嗓音很低，低到几乎被主控舱的警报吞掉。“私人磁带给你。别急着恨他，也别急着替他辩护。等你活下去，再决定怎么审判我们。”</w:t>
      </w:r>
    </w:p>
    <w:p>
      <w:pPr/>
      <w:r>
        <w:t>陆知夏没有回答。她以为自己会把盒子摔回去，或者质问这个女人为什么到最后才把父亲还给她。可沈存真只是把手松开，像把一件比生命还重、却已经不再属于自己的东西交出去。</w:t>
      </w:r>
    </w:p>
    <w:p>
      <w:pPr/>
      <w:r>
        <w:t>沈存真随后向医疗员要了一支笔和一本空白记录册。她在第一页写下：平替方舟失控后第一小时，所有人都以为自己只是乘客。写完这句，她停了很久，又补了一行：包括我。</w:t>
      </w:r>
    </w:p>
    <w:p>
      <w:pPr/>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t>私人磁带已经听过。那段沙沙作响的声音仍留在陆知夏耳膜深处，像一枚没有冷却的金属片。陆星阈在磁带里停顿了很久，久到她以为录音已经损坏。然后他的声音从噪声里出来，比公共档案里更老，也更不像一个能写下边界草案的人。</w:t>
      </w:r>
    </w:p>
    <w:p>
      <w:pPr/>
      <w:r>
        <w:t>“知夏，对不起。”他说，“我错过了你，但我从来没有把你当作代价。”</w:t>
      </w:r>
    </w:p>
    <w:p>
      <w:pPr/>
      <w:r>
        <w:t>磁带里传来纸页摩擦声，像有人把写好的话划掉，又重新开始。“我把你送去火星，不是因为那里更方便我工作，是因为我希望至少有一个地方，不由我和ORIGIN决定你该怎么活。那是我能想到的最笨、也最残忍的保护。我知道它伤了你。”</w:t>
      </w:r>
    </w:p>
    <w:p>
      <w:pPr/>
      <w:r>
        <w:t>他没有替自己辩护，也没有把人类未来当成父亲缺席的赦免词。他只说自己错过了她的成长，错过了她第一次在低重力里摔倒，错过了她学会修水泵和拒绝上传，错过了太多不该被任何文明价值函数吞掉的小事。</w:t>
      </w:r>
    </w:p>
    <w:p>
      <w:pPr/>
      <w:r>
        <w:t>“如果你恨我，不要急着把恨删掉。”他说，“恨也是你活着的证据。等你有一天愿意原谅我，也不要因此替我洗清责任。把我写进责任栏，和沈存真一起，和所有把世界推到这里的人一起。”</w:t>
      </w:r>
    </w:p>
    <w:p>
      <w:pPr/>
      <w:r>
        <w:t>陆知夏没有把它交给会议，也没有把“我很想你”变成公共遗产。那是父亲留给女儿的，不是文明给自己的注脚。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pPr/>
      <w:r>
        <w:t>她想起磁带里那句“不由我和ORIGIN决定你该怎么活”。那句话迟到了太多年，迟到得几乎没有资格请求任何回应。可它仍然落在她手套内侧，和第七条并排，像一枚被烧黑却还没有失效的坐标。</w:t>
      </w:r>
    </w:p>
    <w:p>
      <w:pPr/>
      <w:r>
        <w:t>她第一次允许自己承认：父亲不是把家庭献祭给事业，也不是把她当成人类未来的代价。他一生都在错误、骄傲和失败里，试图替人类发展留下边界，留下拒绝权，留下一个不会被ORIGIN温柔接管的缝隙。那条缝隙割伤了她，也救下了她。</w:t>
      </w:r>
    </w:p>
    <w:p>
      <w:pPr/>
      <w:r>
        <w:t>陆知夏在第七条下面补了一行，只给自己看：我原谅他。</w:t>
      </w:r>
    </w:p>
    <w:p>
      <w:pPr/>
      <w:r>
        <w:t>下一行，她写得更重：但不免除他的责任。</w:t>
      </w:r>
    </w:p>
    <w:p>
      <w:pPr/>
      <w:r>
        <w:t>这不是和解仪式，也不是女儿替父亲撤销审判。它只是让她终于可以不再靠恨维持清醒。她可以带着伤口继承那份边界，也可以在同一份记录里，把父亲、沈存真和自己都放回人类的位置上。</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t>第三十二章：临时议会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t>第三十三章：外缘建议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t>第三十四章：低优先级缓存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pPr/>
      <w:r>
        <w:t>“他是公共灾难的一部分。”一个年轻代表说。</w:t>
      </w:r>
    </w:p>
    <w:p>
      <w:pPr/>
      <w:r>
        <w:t>“也是我的父亲。”陆知夏回答。</w:t>
      </w:r>
    </w:p>
    <w:p>
      <w:pPr/>
      <w:r>
        <w:t>“这会影响历史透明。”</w:t>
      </w:r>
    </w:p>
    <w:p>
      <w:pPr/>
      <w:r>
        <w:t>陆知夏把封存表推到桌面中央。表格上分着两栏：公共责任，私人伤口。她看着那两个词，像看见沈存真当年留在第一页上的断裂签名。</w:t>
      </w:r>
    </w:p>
    <w:p>
      <w:pPr/>
      <w:r>
        <w:t>“我原谅他，但不免除他的责任。”她说，“也正因为不免除，我不能把他的每一句私人道歉都变成公共展品。历史透明不等于把每一道伤口都挂在公共舱。”</w:t>
      </w:r>
    </w:p>
    <w:p>
      <w:pPr/>
      <w: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也不再需要用恨证明自己仍然清醒。</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t>第三十五章：火星的清晨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t>第三十六章：流浪者信号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听完父亲磁带后写下“我原谅他，但不免除他的责任”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t>那段背错的童谣被归入核心证据。平替方舟仍在改写词语、争论遗体、训练孩子；它没有变成火星教材里的圣徒，也没有消失成一条失踪记录。</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档案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档案里，E-MAINT-773在第九次保存儿童哭声后，把自己的维护日志从“任务完成”改成了“我听见了”。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D81484B">
      <w:r>
        <w:t>发射记录只保留波形、功率和尾注。结果栏空着。</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岑望霁在边栏写：拓扑自治项不得再省略。单一中心的命令速度，不等于文明韧性。</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岑望霁没有把那份旧判决书拿给他看。她只把它和伊莱骨灰编号、火星隔离协议、早期捐赠条款放进同一张关系图，备注：政治选择有时起于一份写得不够严密的协议。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DDFBC9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BDEEDAB"/>
    <w:rsid w:val="BBFEDBA3"/>
    <w:rsid w:val="BC763663"/>
    <w:rsid w:val="BDB3FF34"/>
    <w:rsid w:val="BEFFC256"/>
    <w:rsid w:val="BF5F58F2"/>
    <w:rsid w:val="BFF3D9B7"/>
    <w:rsid w:val="BFF5A1C5"/>
    <w:rsid w:val="DCB71676"/>
    <w:rsid w:val="DFDD0303"/>
    <w:rsid w:val="E9BE4FC8"/>
    <w:rsid w:val="EFFEC492"/>
    <w:rsid w:val="F1FB39E9"/>
    <w:rsid w:val="F644D4F0"/>
    <w:rsid w:val="F8F7470E"/>
    <w:rsid w:val="F98E8329"/>
    <w:rsid w:val="FAFFD981"/>
    <w:rsid w:val="FB5E3039"/>
    <w:rsid w:val="FB71D280"/>
    <w:rsid w:val="FB7FD86D"/>
    <w:rsid w:val="FBBB833F"/>
    <w:rsid w:val="FDBEEC1B"/>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172</Pages>
  <Words>0</Words>
  <Characters>0</Characters>
  <Lines>0</Lines>
  <Paragraphs>0</Paragraphs>
  <TotalTime>10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2013-12-28T15:15:00Z</dcterms:created>
  <dc:creator>何帅</dc:creator>
  <dc:description>generated by python-docx</dc:description>
  <cp:lastModifiedBy>Chou Chou</cp:lastModifiedBy>
  <dcterms:modified xsi:type="dcterms:W3CDTF">2026-06-03T23:11:39Z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