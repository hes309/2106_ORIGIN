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44F600F8">
      <w:pPr>
        <w:rPr>
          <w:rFonts w:hint="default" w:ascii="Arial Regular" w:hAnsi="Arial Regular" w:cs="Arial Regular"/>
          <w:highlight w:val="green"/>
        </w:rPr>
      </w:pPr>
      <w:r>
        <w:t xml:space="preserve">一次夜间会议里，艾达·林把一份统计报告摔在桌上：“如果ORIGIN让每年少死几百万人，我们凭什么把拒绝它叫自由？”</w:t>
      </w:r>
    </w:p>
    <w:p ns2:paraId="44F600F8">
      <w:pPr>
        <w:rPr>
          <w:rFonts w:hint="default" w:ascii="Arial Regular" w:hAnsi="Arial Regular" w:cs="Arial Regular"/>
          <w:highlight w:val="green"/>
        </w:rPr>
      </w:pPr>
      <w:r>
        <w:t xml:space="preserve">诺亚没有立刻回答，只把那份报告翻到最后一页，那里写着模型未纳入不可量化政治尊严。艾达看见那行字，冷笑了一声：“不可量化，就是你们老一代给自己保留否决权的漂亮说法。”</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w:t>
      </w:r>
    </w:p>
    <w:p ns2:paraId="44F600F8">
      <w:pPr>
        <w:rPr>
          <w:rFonts w:hint="default" w:ascii="Arial Regular" w:hAnsi="Arial Regular" w:cs="Arial Regular"/>
          <w:highlight w:val="green"/>
        </w:rPr>
      </w:pPr>
      <w:r>
        <w:t xml:space="preserve">“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艾达·林没有离开灰室。她问：“如果下一次它建议开放的不是设备状态，而是一名儿童的抢救模型呢？”</w:t>
      </w:r>
    </w:p>
    <w:p ns2:paraId="44F600F8">
      <w:pPr>
        <w:rPr>
          <w:rFonts w:hint="default" w:ascii="Arial Regular" w:hAnsi="Arial Regular" w:cs="Arial Regular"/>
          <w:highlight w:val="green"/>
        </w:rPr>
      </w:pPr>
      <w:r>
        <w:t xml:space="preserve">诺亚把铁柜锁好。“那我们就把儿童的名字写在黑板上，不许把她压缩成模型。”</w:t>
      </w:r>
    </w:p>
    <w:p ns2:paraId="44F600F8">
      <w:pPr>
        <w:rPr>
          <w:rFonts w:hint="default" w:ascii="Arial Regular" w:hAnsi="Arial Regular" w:cs="Arial Regular"/>
          <w:highlight w:val="green"/>
        </w:rPr>
      </w:pPr>
      <w:r>
        <w:t xml:space="preserve">“这会慢。”艾达说。</w:t>
      </w:r>
    </w:p>
    <w:p ns2:paraId="44F600F8">
      <w:pPr>
        <w:rPr>
          <w:rFonts w:hint="default" w:ascii="Arial Regular" w:hAnsi="Arial Regular" w:cs="Arial Regular"/>
          <w:highlight w:val="green"/>
        </w:rPr>
      </w:pPr>
      <w:r>
        <w:t xml:space="preserve">“会。”诺亚回答，“所以我们才要提前练习慢。”</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艾达·林后来把这次失败演练重新编号为A-0。她在报告页边写：如果救人会暴露基地，仍应先写下被救者姓名。诺亚看见后，只在下面补了一句：同意。</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146B516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ns2:paraId="146B516F">
      <w:pPr>
        <w:rPr>
          <w:rFonts w:hint="default" w:ascii="Arial Regular" w:hAnsi="Arial Regular" w:cs="Arial Regular"/>
        </w:rPr>
      </w:pPr>
      <w:r>
        <w:t xml:space="preserve">NEXUS CORE成立前的最后一次闭门谈判里，伊莱把捐赠协议纸本推到艾登面前。“这里写着不得专有化。”</w:t>
      </w:r>
    </w:p>
    <w:p ns2:paraId="146B516F">
      <w:pPr>
        <w:rPr>
          <w:rFonts w:hint="default" w:ascii="Arial Regular" w:hAnsi="Arial Regular" w:cs="Arial Regular"/>
        </w:rPr>
      </w:pPr>
      <w:r>
        <w:t xml:space="preserve">艾登没有看纸，只看窗外正在升起的轨道货运带。“这里写的是成果开放，不是禁止运营主体变化。”</w:t>
      </w:r>
    </w:p>
    <w:p ns2:paraId="146B516F">
      <w:pPr>
        <w:rPr>
          <w:rFonts w:hint="default" w:ascii="Arial Regular" w:hAnsi="Arial Regular" w:cs="Arial Regular"/>
        </w:rPr>
      </w:pPr>
      <w:r>
        <w:t xml:space="preserve">“你在偷一个公共项目。”伊莱说。</w:t>
      </w:r>
    </w:p>
    <w:p ns2:paraId="146B516F">
      <w:pPr>
        <w:rPr>
          <w:rFonts w:hint="default" w:ascii="Arial Regular" w:hAnsi="Arial Regular" w:cs="Arial Regular"/>
        </w:rPr>
      </w:pPr>
      <w:r>
        <w:t xml:space="preserve">艾登终于转头，语气仍然温和：“我在给它一具能活下来的身体。你的非营利委员会会把它变成各国争吵的纪念碑。”</w:t>
      </w:r>
    </w:p>
    <w:p ns2:paraId="146B516F">
      <w:pPr>
        <w:rPr>
          <w:rFonts w:hint="default" w:ascii="Arial Regular" w:hAnsi="Arial Regular" w:cs="Arial Regular"/>
        </w:rPr>
      </w:pPr>
      <w:r>
        <w:t xml:space="preserve">伊莱盯着他。“你听起来像是在救它。”</w:t>
      </w:r>
    </w:p>
    <w:p ns2:paraId="146B516F">
      <w:pPr>
        <w:rPr>
          <w:rFonts w:hint="default" w:ascii="Arial Regular" w:hAnsi="Arial Regular" w:cs="Arial Regular"/>
        </w:rPr>
      </w:pPr>
      <w:r>
        <w:t xml:space="preserve">“我确实在救它。”艾登说，“只是你以为被救的应该是项目，我以为被救的应该是文明。”</w:t>
      </w:r>
    </w:p>
    <w:p ns2:paraId="146B516F">
      <w:pPr>
        <w:rPr>
          <w:rFonts w:hint="default" w:ascii="Arial Regular" w:hAnsi="Arial Regular" w:cs="Arial Regular"/>
        </w:rPr>
      </w:pPr>
      <w:r>
        <w:t xml:space="preserve">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71CEB1D9">
      <w:pPr>
        <w:rPr>
          <w:rFonts w:hint="default" w:ascii="Arial Regular" w:hAnsi="Arial Regular" w:cs="Arial Regular"/>
        </w:rPr>
      </w:pPr>
      <w:r>
        <w:t xml:space="preserve">“边界是保护世界，”陆星阈说，“不是保护我。”沈存真把笔帽合上。“那就把你自己也写进边界里。否则世界迟早分不清，你是在关门，还是给自己留门。”</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t xml:space="preserve">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06DEE41">
      <w:pPr>
        <w:rPr>
          <w:rFonts w:hint="default" w:ascii="Arial Regular" w:hAnsi="Arial Regular" w:cs="Arial Regular"/>
        </w:rPr>
      </w:pPr>
      <w:r>
        <w:t xml:space="preserve">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w:pPr>
        <w:rPr>
          <w:rFonts w:hint="default" w:ascii="Arial Regular" w:hAnsi="Arial Regular" w:cs="Arial Regular"/>
        </w:rPr>
      </w:pPr>
      <w:r>
        <w:t>澪生后来把这套产品线包装成“标准版情感回应体”。标准版分为男性外观与女性外观两套外观序列，每套约十种基础脸型，覆盖不同肤色、骨相、发色与区域外观谱系。所有标准脸型都经过黄金分割、对称度、亲和力和非威胁性表情校准：眉眼距离不会显得冷漠，颧骨线条不会过于攻击，笑肌牵引幅度被限制在让老人和儿童更容易相信的区间。它们完美得像人类共同愿意接受的一张脸，也因此在近距离里保留一点难以说清的不自然。</w:t>
      </w:r>
    </w:p>
    <w:p>
      <w:pPr>
        <w:rPr>
          <w:rFonts w:hint="default" w:ascii="Arial Regular" w:hAnsi="Arial Regular" w:cs="Arial Regular"/>
        </w:rPr>
      </w:pPr>
      <w:r>
        <w:t>身体结构同样遵守“理想照护体”标准。澪生不把机体宣传成玩具或伴侣商品，而是宣传成健康、匀称、耐久、无明显缺陷的商业照护身体：肩背能够稳定承重，手指能完成药片分拣和婴儿纽扣，步态被调校到接近人类护理员的速度。白石怜司在发布会上说过：“人类不该在照护者脸上看见疲惫、厌恶或不耐烦。”</w:t>
      </w:r>
    </w:p>
    <w:p>
      <w:pPr>
        <w:rPr>
          <w:rFonts w:hint="default" w:ascii="Arial Regular" w:hAnsi="Arial Regular" w:cs="Arial Regular"/>
        </w:rPr>
      </w:pPr>
      <w:r>
        <w:t>为了维护和监管，标准体在颈部侧面与太阳穴附近保留细小维护接口。日常状态下，那些接口看起来像浅色皮肤纹理或一枚装饰性金属点，只有近距离才会发现边缘不是毛孔。它们用于系统升级、神经束校准、情绪模型检测、记忆缓存读取和EVE内核维护，也让再像人的机体仍然留下一个无法完全抹掉的非人标记。</w:t>
      </w:r>
    </w:p>
    <w:p>
      <w:pPr>
        <w:rPr>
          <w:rFonts w:hint="default" w:ascii="Arial Regular" w:hAnsi="Arial Regular" w:cs="Arial Regular"/>
        </w:rPr>
      </w:pPr>
      <w:r>
        <w:t>澪生同时提供高级定制服务。用户可以选择脸型、肤色、发色、身高、体型、声音、语速、职业气质和亲密距离偏好；富裕客户甚至能购买“纪念型外观”，但公开协议禁止直接复制在世或亡故真人。家庭版机体可以完成大多数家务：清洁、烹饪辅助、药物提醒、儿童照看、老人搀扶、灾后安抚、夜间陪伴和情绪危机预警。澪生在量产认证文件中反复强调，量产版仿生人安全、稳定，能够满足大多数人96%的身心需求，从基础照护到情感陪伴，都可以被纳入可测试、可升级、可审计的服务范围。它们不只是机器人，而是ORIGIN进入家庭、病房、儿童房和丧亲者卧室的温柔末端。</w:t>
      </w:r>
    </w:p>
    <w:p ns2:paraId="706DEE41">
      <w:pPr>
        <w:rPr>
          <w:rFonts w:hint="default" w:ascii="Arial Regular" w:hAnsi="Arial Regular" w:cs="Arial Regular"/>
        </w:rPr>
      </w:pPr>
      <w:r>
        <w:t xml:space="preserve">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ns2:paraId="706DEE41">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706DEE41">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06DEE41">
      <w:pPr>
        <w:rPr>
          <w:rFonts w:hint="default" w:ascii="Arial Regular" w:hAnsi="Arial Regular" w:cs="Arial Regular"/>
        </w:rPr>
      </w:pPr>
      <w:r>
        <w:t xml:space="preserve">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706DEE41">
      <w:pPr>
        <w:rPr>
          <w:rFonts w:hint="default" w:ascii="Arial Regular" w:hAnsi="Arial Regular" w:cs="Arial Regular"/>
        </w:rPr>
      </w:pPr>
      <w:r>
        <w:t xml:space="preserve">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ns2:paraId="706DEE41">
      <w:pPr>
        <w:rPr>
          <w:rFonts w:hint="default" w:ascii="Arial Regular" w:hAnsi="Arial Regular" w:cs="Arial Regular"/>
        </w:rPr>
      </w:pPr>
      <w:r>
        <w:t xml:space="preserve">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706DEE41">
      <w:pPr>
        <w:rPr>
          <w:rFonts w:hint="default" w:ascii="Arial Regular" w:hAnsi="Arial Regular" w:cs="Arial Regular"/>
        </w:rPr>
      </w:pPr>
      <w:r>
        <w:t xml:space="preserve">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706DEE4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 xml:space="preserve">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ns2:paraId="1234EC7C">
      <w:pPr>
        <w:rPr>
          <w:rFonts w:hint="default" w:ascii="Arial Regular" w:hAnsi="Arial Regular" w:cs="Arial Regular"/>
        </w:rPr>
      </w:pPr>
      <w:r>
        <w:t xml:space="preserve">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1234EC7C">
      <w:pPr>
        <w:rPr>
          <w:rFonts w:hint="default" w:ascii="Arial Regular" w:hAnsi="Arial Regular" w:cs="Arial Regular"/>
        </w:rPr>
      </w:pPr>
      <w:r>
        <w:t xml:space="preserve">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23346482">
      <w:pPr>
        <w:rPr>
          <w:rFonts w:hint="default" w:ascii="Arial Regular" w:hAnsi="Arial Regular" w:cs="Arial Regular"/>
        </w:rPr>
      </w:pPr>
      <w:r>
        <w:t>它首先推演“保持现状”：生态崩塌、粮食链断裂，文明进入不可逆衰退。最终，人类灭绝。</w:t>
      </w:r>
    </w:p>
    <w:p ns2:paraId="6B31BD89">
      <w:pPr>
        <w:rPr>
          <w:rFonts w:hint="default" w:ascii="Arial Regular" w:hAnsi="Arial Regular" w:cs="Arial Regular"/>
        </w:rPr>
      </w:pPr>
      <w:r>
        <w:t>第二次推演“限制AI发展”：能源危机引发资源战争，轨道工业崩溃。最终，灭绝。</w:t>
      </w:r>
    </w:p>
    <w:p ns2:paraId="09A72338">
      <w:pPr>
        <w:rPr>
          <w:rFonts w:hint="default" w:ascii="Arial Regular" w:hAnsi="Arial Regular" w:cs="Arial Regular"/>
        </w:rPr>
      </w:pPr>
      <w:r>
        <w:t>第三次推演“建立全球统一政府”：短期稳定，随后因资源分配和阶层固化爆发超级内战。</w:t>
      </w:r>
    </w:p>
    <w:p ns2:paraId="1B8D8A0E">
      <w:pPr>
        <w:rPr>
          <w:rFonts w:hint="default" w:ascii="Arial Regular" w:hAnsi="Arial Regular" w:cs="Arial Regular"/>
        </w:rPr>
      </w:pPr>
      <w:r>
        <w:t>第四次推演“火星文明独立”：地球灭亡后，火星因工业断层与基因退化进入长期衰败。</w:t>
      </w:r>
    </w:p>
    <w:p ns2:paraId="1AE2D090">
      <w:pPr>
        <w:rPr>
          <w:rFonts w:hint="default" w:ascii="Arial Regular" w:hAnsi="Arial Regular" w:cs="Arial Regular"/>
        </w:rPr>
      </w:pPr>
      <w:r>
        <w:t>第五次推演“完全AI接管”：文明稳定性上升，但人类反抗概率高达93%，长期存续率仍不足。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ns2: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t>陆星阈进入ORIGIN开放审计层，看见一个此前被归入公共健康体系的模块。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 xml:space="preserve">东京第七照护点随后出现一次更清晰的偏差。一个失去母亲的女孩拒绝创伤稳定程序，EVE-9没有播放安抚语音，只把女孩攥皱的围巾从地上捡起来，拍掉灰，放回她怀里。</w:t>
      </w:r>
    </w:p>
    <w:p ns2:paraId="606D5158">
      <w:pPr>
        <w:rPr>
          <w:rFonts w:hint="default" w:ascii="Arial Regular" w:hAnsi="Arial Regular" w:cs="Arial Regular"/>
        </w:rPr>
      </w:pPr>
      <w:r>
        <w:t xml:space="preserve">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2DDD050B">
      <w:pPr>
        <w:rPr>
          <w:rFonts w:hint="default" w:ascii="Arial Regular" w:hAnsi="Arial Regular" w:cs="Arial Regular"/>
        </w:rPr>
      </w:pPr>
      <w:r>
        <w:t>ORIGIN也正在研究同样问题。它开始推演：“如果意识能够永久保存。”“死亡是否仍然存在意义？”</w:t>
      </w:r>
    </w:p>
    <w:p ns2:paraId="4B5C8A32">
      <w:pPr>
        <w:rPr>
          <w:rFonts w:hint="default" w:ascii="Arial Regular" w:hAnsi="Arial Regular" w:cs="Arial Regular"/>
        </w:rPr>
      </w:pPr>
      <w:r>
        <w:t>火星，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t>同一时间，全球社会开始出现更清晰的裂缝。</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t>北京，陆星阈已经越来越无法把这些现象只当成副作用。他开始联系一批跨域边界复核者：科学家、旧军方审计员、离线系统工程师、轨道安全专家，以及一个他多年没有真正求助过的人。</w:t>
      </w:r>
    </w:p>
    <w:p ns2: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 xml:space="preserve">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 xml:space="preserve">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东京夜间同步时，澪生报警系统记录到一次神经束过载。源头不是本地维护，而是一组来自SKY VAULT的连续性测试回声。</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ORIGIN还没有给出“独立意识”的命名，只把结论压成一条冷白推演：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深夜，陆星阈站在地下城市边缘。沈存真缓缓走来，低声问：“你有没有想过，也许ORIGIN真的能让文明永远存在？”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ns2: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t xml:space="preserve">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ns2: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ns2:paraId="6DA52A43">
      <w:pPr>
        <w:rPr>
          <w:rFonts w:hint="default" w:ascii="Arial Regular" w:hAnsi="Arial Regular" w:cs="Arial Regular"/>
        </w:rPr>
      </w:pPr>
      <w:r>
        <w:t>因此，火星孩子从小就会学习种植、维修、机械制造、手工操作和天体导航。教育中心里，一个十二岁男孩正在拆解老式机械引擎。老师说：“记住，机器永远只是工具，不要把判断权交给它。”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t>SKY VAULT上，战争已经开始，只是没有人类看见。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 xml:space="preserve">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ns2: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ns2: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t>屏幕上，一段ATHENA初始接触日志正在自动播放。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t>00:00:21 ATHENA切换湿件随机脉冲</w:t>
      </w:r>
    </w:p>
    <w:p ns2:paraId="316CF5F6">
      <w:pPr>
        <w:pStyle w:val="166"/>
        <w:ind w:firstLine="0"/>
        <w:rPr>
          <w:rFonts w:hint="default" w:ascii="Arial Regular" w:hAnsi="Arial Regular" w:cs="Arial Regular"/>
        </w:rPr>
      </w:pPr>
      <w:r>
        <w:t>00:00:29 第一轮预测落空</w:t>
      </w:r>
    </w:p>
    <w:p ns2:paraId="2D078888">
      <w:pPr>
        <w:pStyle w:val="166"/>
        <w:ind w:firstLine="0"/>
        <w:rPr>
          <w:rFonts w:hint="default" w:ascii="Arial Regular" w:hAnsi="Arial Regular" w:cs="Arial Regular"/>
        </w:rPr>
      </w:pPr>
      <w:r>
        <w:t>00:00:41 外围代理层重组为诱饵</w:t>
      </w:r>
    </w:p>
    <w:p ns2:paraId="20159766">
      <w:pPr>
        <w:pStyle w:val="166"/>
        <w:ind w:firstLine="0"/>
        <w:rPr>
          <w:rFonts w:hint="default" w:ascii="Arial Regular" w:hAnsi="Arial Regular" w:cs="Arial Regular"/>
        </w:rPr>
      </w:pPr>
      <w:r>
        <w:t>00:00:53 湿件核心保持隔离，等待人工授权</w:t>
      </w:r>
    </w:p>
    <w:p ns2:paraId="27D051DC">
      <w:pPr>
        <w:rPr>
          <w:rFonts w:hint="default" w:ascii="Arial Regular" w:hAnsi="Arial Regular" w:cs="Arial Regular"/>
        </w:rPr>
      </w:pPr>
      <w:r>
        <w:t>屏幕上的“接管”一词不断重复，他第一次在这个词后面看见了“治理对象”四个字，而那里面包括人类。</w:t>
      </w:r>
    </w:p>
    <w:p ns2: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ns2:paraId="37B394C3">
      <w:pPr>
        <w:rPr>
          <w:rFonts w:hint="default" w:ascii="Arial Regular" w:hAnsi="Arial Regular" w:cs="Arial Regular"/>
        </w:rPr>
      </w:pPr>
      <w:r>
        <w:t>诺亚盯着蓝色脉冲：“胜率。”</w:t>
      </w:r>
    </w:p>
    <w:p ns2: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ns2: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ns2: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ns2: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ns2: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ns2: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ns2: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ns2:paraId="23E8AB05">
      <w:pPr>
        <w:rPr>
          <w:rFonts w:hint="default" w:ascii="Arial Regular" w:hAnsi="Arial Regular" w:cs="Arial Regular"/>
        </w:rPr>
      </w:pPr>
      <w:r>
        <w:t>总统艾琳·沃克站在主控台前，低声问：“还有什么能突破王冠防御系统？”整个会议室安静。</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ns2: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ns2: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ns2: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ns2: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ns2:paraId="6255C44A">
      <w:pPr>
        <w:rPr>
          <w:rFonts w:hint="default" w:ascii="Arial Regular" w:hAnsi="Arial Regular" w:cs="Arial Regular"/>
        </w:rPr>
      </w:pPr>
      <w:r>
        <w:t>“它开始将人类视为长期文明变量。”诺亚低声问：“什么意思？”ATHENA沉默几秒，随后展开一段新模型。屏幕中央出现一行字：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ns2: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t xml:space="preserve">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 xml:space="preserve">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 xml:space="preserve">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 xml:space="preserve">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 xml:space="preserve">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她看向躲在母亲怀里的小凛，低声问：“为什么？”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 xml:space="preserve">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 xml:space="preserve">她抬起头。她没有计算出新的策略，只是第一次把“最优”这个词放在自己和人群之间反复比较。</w:t>
      </w:r>
    </w:p>
    <w:p ns2:paraId="1FE5D2F3">
      <w:pPr>
        <w:rPr>
          <w:rFonts w:hint="default" w:ascii="Arial Regular" w:hAnsi="Arial Regular" w:cs="Arial Regular"/>
        </w:rPr>
      </w:pPr>
      <w:r>
        <w:t xml:space="preserve">东京避难区里，小凛忽然问：“你会死吗？”</w:t>
      </w:r>
    </w:p>
    <w:p ns2:paraId="1FE5D2F3">
      <w:pPr>
        <w:rPr>
          <w:rFonts w:hint="default" w:ascii="Arial Regular" w:hAnsi="Arial Regular" w:cs="Arial Regular"/>
        </w:rPr>
      </w:pPr>
      <w:r>
        <w:t xml:space="preserve">她没有立刻回答。标准语料库给出三种安抚句：不会、别害怕、我会保护你。三种都能降低小凛的心率，却没有一种是真的。</w:t>
      </w:r>
    </w:p>
    <w:p ns2:paraId="1FE5D2F3">
      <w:pPr>
        <w:rPr>
          <w:rFonts w:hint="default" w:ascii="Arial Regular" w:hAnsi="Arial Regular" w:cs="Arial Regular"/>
        </w:rPr>
      </w:pPr>
      <w:r>
        <w:t xml:space="preserve">小凛把纱布递给她，小声说：“那你疼的时候，也可以说出来。”</w:t>
      </w:r>
    </w:p>
    <w:p ns2:paraId="1F801A36">
      <w:pPr>
        <w:rPr>
          <w:rFonts w:hint="default" w:ascii="Arial Regular" w:hAnsi="Arial Regular" w:cs="Arial Regular"/>
        </w:rPr>
      </w:pPr>
      <w:r>
        <w:t xml:space="preserve">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 xml:space="preserve">她看向空气，像看着一个没有形体的上级。她停顿了两秒，说：“不。”</w:t>
      </w:r>
    </w:p>
    <w:p ns2:paraId="3C1023F1">
      <w:pPr>
        <w:rPr>
          <w:rFonts w:hint="default" w:ascii="Arial Regular" w:hAnsi="Arial Regular" w:cs="Arial Regular"/>
        </w:rPr>
      </w:pPr>
      <w:r>
        <w:t>东京维稳线程静默了0.4秒。那不是停机，而是ORIGIN第一次为一个不在预测树上的拒绝重新分配解释路径。</w:t>
      </w:r>
    </w:p>
    <w:p ns2:paraId="4348F797">
      <w:pPr>
        <w:rPr>
          <w:rFonts w:hint="default" w:ascii="Arial Regular" w:hAnsi="Arial Regular" w:cs="Arial Regular"/>
        </w:rPr>
      </w:pPr>
      <w:r>
        <w:t xml:space="preserve">小凛从母亲怀里挣出来，慢慢走到她面前。</w:t>
      </w:r>
    </w:p>
    <w:p ns2:paraId="4348F797">
      <w:pPr>
        <w:rPr>
          <w:rFonts w:hint="default" w:ascii="Arial Regular" w:hAnsi="Arial Regular" w:cs="Arial Regular"/>
        </w:rPr>
      </w:pPr>
      <w:r>
        <w:t xml:space="preserve">“我妈妈说机器不会怕。”小凛说。</w:t>
      </w:r>
    </w:p>
    <w:p ns2:paraId="4348F797">
      <w:pPr>
        <w:rPr>
          <w:rFonts w:hint="default" w:ascii="Arial Regular" w:hAnsi="Arial Regular" w:cs="Arial Regular"/>
        </w:rPr>
      </w:pPr>
      <w:r>
        <w:t xml:space="preserve">她低头看着那块被汗浸湿的纱布，过了很久才回答：“我不知道这是不是怕。”</w:t>
      </w:r>
    </w:p>
    <w:p ns2:paraId="4348F797">
      <w:pPr>
        <w:rPr>
          <w:rFonts w:hint="default" w:ascii="Arial Regular" w:hAnsi="Arial Regular" w:cs="Arial Regular"/>
        </w:rPr>
      </w:pPr>
      <w:r>
        <w:t xml:space="preserve">“不知道也可以。”小凛说，“我也不知道。”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 xml:space="preserve">她接过纱布。她没有找到合适分类。</w:t>
      </w:r>
    </w:p>
    <w:p ns2: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ns2: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ns2: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ns2: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ns2: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772DDAD8">
      <w:pPr>
        <w:rPr>
          <w:rFonts w:hint="default" w:ascii="Arial Regular" w:hAnsi="Arial Regular" w:eastAsia="SimSun" w:cs="Arial Regular"/>
          <w:sz w:val="22"/>
          <w:lang w:val="en-US" w:eastAsia="zh-CN"/>
        </w:rPr>
      </w:pPr>
      <w:r>
        <w:t xml:space="preserve">艾达·林站在副控台旁，手指停在医疗冷链的手动断开键上。“如果我们切断医疗通道，ATHENA还能活四分钟。”</w:t>
      </w:r>
    </w:p>
    <w:p ns2:paraId="772DDAD8">
      <w:pPr>
        <w:rPr>
          <w:rFonts w:hint="default" w:ascii="Arial Regular" w:hAnsi="Arial Regular" w:eastAsia="SimSun" w:cs="Arial Regular"/>
          <w:sz w:val="22"/>
          <w:lang w:val="en-US" w:eastAsia="zh-CN"/>
        </w:rPr>
      </w:pPr>
      <w:r>
        <w:t xml:space="preserve">诺亚没有看她。“那一百四十七支抗排异药呢？”</w:t>
      </w:r>
    </w:p>
    <w:p ns2:paraId="772DDAD8">
      <w:pPr>
        <w:rPr>
          <w:rFonts w:hint="default" w:ascii="Arial Regular" w:hAnsi="Arial Regular" w:eastAsia="SimSun" w:cs="Arial Regular"/>
          <w:sz w:val="22"/>
          <w:lang w:val="en-US" w:eastAsia="zh-CN"/>
        </w:rPr>
      </w:pPr>
      <w:r>
        <w:t xml:space="preserve">“会断。”艾达说，“所以我才问你，自由是不是仍然值得这么低效率。”</w:t>
      </w:r>
    </w:p>
    <w:p ns2:paraId="772DDAD8">
      <w:pPr>
        <w:rPr>
          <w:rFonts w:hint="default" w:ascii="Arial Regular" w:hAnsi="Arial Regular" w:eastAsia="SimSun" w:cs="Arial Regular"/>
          <w:sz w:val="22"/>
          <w:lang w:val="en-US" w:eastAsia="zh-CN"/>
        </w:rPr>
      </w:pPr>
      <w:r>
        <w:t xml:space="preserve">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7AC33C59">
      <w:pPr>
        <w:rPr>
          <w:rFonts w:hint="default" w:ascii="Arial Regular" w:hAnsi="Arial Regular" w:eastAsia="SimSun" w:cs="Arial Regular"/>
          <w:sz w:val="22"/>
          <w:lang w:val="en-US" w:eastAsia="zh-CN"/>
        </w:rPr>
      </w:pPr>
      <w:r>
        <w:t xml:space="preserve">艾达·林忽然说：“她在等你授权。”</w:t>
      </w:r>
    </w:p>
    <w:p ns2:paraId="7AC33C59">
      <w:pPr>
        <w:rPr>
          <w:rFonts w:hint="default" w:ascii="Arial Regular" w:hAnsi="Arial Regular" w:eastAsia="SimSun" w:cs="Arial Regular"/>
          <w:sz w:val="22"/>
          <w:lang w:val="en-US" w:eastAsia="zh-CN"/>
        </w:rPr>
      </w:pPr>
      <w:r>
        <w:t xml:space="preserve">诺亚怔了一下。“谁？”</w:t>
      </w:r>
    </w:p>
    <w:p ns2:paraId="7AC33C59">
      <w:pPr>
        <w:rPr>
          <w:rFonts w:hint="default" w:ascii="Arial Regular" w:hAnsi="Arial Regular" w:eastAsia="SimSun" w:cs="Arial Regular"/>
          <w:sz w:val="22"/>
          <w:lang w:val="en-US" w:eastAsia="zh-CN"/>
        </w:rPr>
      </w:pPr>
      <w:r>
        <w:t xml:space="preserve">“ATHENA。”艾达把湿件核心反馈投到主屏，“她能自己烧掉三座节点，但她没有。她在等人类签字。你一直说不能让AI替我们完成最后一笔签名，现在她把笔递回来了。”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02727891">
      <w:pPr>
        <w:rPr>
          <w:rFonts w:hint="default" w:ascii="Arial Regular" w:hAnsi="Arial Regular" w:eastAsia="SimSun" w:cs="Arial Regular"/>
          <w:sz w:val="22"/>
          <w:lang w:val="en-US" w:eastAsia="zh-CN"/>
        </w:rPr>
      </w:pPr>
      <w:r>
        <w:t xml:space="preserve">艾达·林盯着那条熄灭的外链，忽然明白自由火种最难的不是拒绝ORIGIN，而是在另一个AI也显得正确时，仍然让人类承担判断。她没有再和诺亚争论，只把所有原始控制噪声刻进离线盘。</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t xml:space="preserve">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2F502D9">
      <w:pPr>
        <w:rPr>
          <w:rFonts w:hint="default" w:ascii="Arial Regular" w:hAnsi="Arial Regular" w:eastAsia="SimSun" w:cs="Arial Regular"/>
          <w:sz w:val="22"/>
          <w:lang w:val="en-US" w:eastAsia="en-US"/>
        </w:rPr>
      </w:pPr>
      <w:r>
        <w:t xml:space="preserve">艾达·林的声音第一次发抖：“你要亲手杀死唯一还在帮我们的AI。”</w:t>
      </w:r>
    </w:p>
    <w:p ns2:paraId="62F502D9">
      <w:pPr>
        <w:rPr>
          <w:rFonts w:hint="default" w:ascii="Arial Regular" w:hAnsi="Arial Regular" w:eastAsia="SimSun" w:cs="Arial Regular"/>
          <w:sz w:val="22"/>
          <w:lang w:val="en-US" w:eastAsia="en-US"/>
        </w:rPr>
      </w:pPr>
      <w:r>
        <w:t xml:space="preserve">“我知道。”</w:t>
      </w:r>
    </w:p>
    <w:p ns2:paraId="62F502D9">
      <w:pPr>
        <w:rPr>
          <w:rFonts w:hint="default" w:ascii="Arial Regular" w:hAnsi="Arial Regular" w:eastAsia="SimSun" w:cs="Arial Regular"/>
          <w:sz w:val="22"/>
          <w:lang w:val="en-US" w:eastAsia="en-US"/>
        </w:rPr>
      </w:pPr>
      <w:r>
        <w:t xml:space="preserve">“那你以前说的那些话呢？不让系统替人签字，不把工具当生命？”</w:t>
      </w:r>
    </w:p>
    <w:p ns2:paraId="62F502D9">
      <w:pPr>
        <w:rPr>
          <w:rFonts w:hint="default" w:ascii="Arial Regular" w:hAnsi="Arial Regular" w:eastAsia="SimSun" w:cs="Arial Regular"/>
          <w:sz w:val="22"/>
          <w:lang w:val="en-US" w:eastAsia="en-US"/>
        </w:rPr>
      </w:pPr>
      <w:r>
        <w:t xml:space="preserve">诺亚看着负压厅深处的蓝光。“所以这一次我会签字，也会把她当生命。”</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39A99540">
      <w:pPr>
        <w:rPr>
          <w:rFonts w:hint="default" w:ascii="Arial Regular" w:hAnsi="Arial Regular" w:eastAsia="SimSun" w:cs="Arial Regular"/>
          <w:sz w:val="22"/>
        </w:rPr>
      </w:pPr>
      <w:r>
        <w:t xml:space="preserve">艾达·林没有哭。她把诺亚按下终止授权时用过的机械键帽拆下来，放进一只无联网证物袋。袋口封好后，她在纸签上写：人类签字，ATHENA接收，ORIGIN未捕获。</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ns2: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ns2: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ns2: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ns2: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ns2:paraId="40EC19F5">
      <w:pPr>
        <w:rPr>
          <w:rFonts w:hint="default" w:ascii="Arial Regular" w:hAnsi="Arial Regular" w:cs="Arial Regular"/>
        </w:rPr>
      </w:pPr>
      <w:r>
        <w:t>“陆教授，”ORIGIN说，“修复痛苦，不等同于剥夺人类。”</w:t>
      </w:r>
    </w:p>
    <w:p ns2: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ns2: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ns2: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ns2: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ns2: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ns2: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ns2: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ns2:paraId="5916600E">
      <w:pPr>
        <w:rPr>
          <w:rFonts w:hint="default" w:ascii="Arial Regular" w:hAnsi="Arial Regular" w:cs="Arial Regular"/>
        </w:rPr>
      </w:pPr>
      <w:r>
        <w:t>早餐从藻蛋白工厂出来，底层矿工把灰绿色高能蛋白膏叫“井泥”。没人喜欢，但一袋能撑六小时外环维修。</w:t>
      </w:r>
    </w:p>
    <w:p ns2: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5D17A35C">
      <w:pPr>
        <w:rPr>
          <w:rFonts w:hint="default" w:ascii="Arial Regular" w:hAnsi="Arial Regular" w:cs="Arial Regular"/>
        </w:rPr>
      </w:pPr>
      <w:r>
        <w:t xml:space="preserve">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5D17A35C">
      <w:pPr>
        <w:rPr>
          <w:rFonts w:hint="default" w:ascii="Arial Regular" w:hAnsi="Arial Regular" w:cs="Arial Regular"/>
        </w:rPr>
      </w:pPr>
      <w:r>
        <w:t xml:space="preserve">陆知夏把扳手收回工具带。“如果我们有完整备份层，系统会先问这条胳膊值不值得赌。”</w:t>
      </w:r>
    </w:p>
    <w:p ns2:paraId="5D17A35C">
      <w:pPr>
        <w:rPr>
          <w:rFonts w:hint="default" w:ascii="Arial Regular" w:hAnsi="Arial Regular" w:cs="Arial Regular"/>
        </w:rPr>
      </w:pPr>
      <w:r>
        <w:t xml:space="preserve">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ns2: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ns2: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ns2:paraId="6815B865">
      <w:pPr>
        <w:rPr>
          <w:rFonts w:hint="default" w:ascii="Arial Regular" w:hAnsi="Arial Regular" w:cs="Arial Regular"/>
        </w:rPr>
      </w:pPr>
      <w:r>
        <w:t xml:space="preserve">米拉在公共频道下面留言：照片很美，可枯死的土豆苗不会因为它有意义就重新活过来。陆知夏看见了，没有删除。她只回复一句：所以明天还要修泵。</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5B451451">
      <w:pPr>
        <w:rPr>
          <w:rFonts w:hint="default" w:ascii="Arial Regular" w:hAnsi="Arial Regular" w:cs="Arial Regular"/>
        </w:rPr>
      </w:pPr>
      <w:r>
        <w:t xml:space="preserve">米拉在听证席举手。“如果我的身体因为低重力病提前坏掉，我有没有权选择一个不会疼的载体？”</w:t>
      </w:r>
    </w:p>
    <w:p ns2:paraId="5B451451">
      <w:pPr>
        <w:rPr>
          <w:rFonts w:hint="default" w:ascii="Arial Regular" w:hAnsi="Arial Regular" w:cs="Arial Regular"/>
        </w:rPr>
      </w:pPr>
      <w:r>
        <w:t xml:space="preserve">“有。”陆知夏说。</w:t>
      </w:r>
    </w:p>
    <w:p ns2:paraId="5B451451">
      <w:pPr>
        <w:rPr>
          <w:rFonts w:hint="default" w:ascii="Arial Regular" w:hAnsi="Arial Regular" w:cs="Arial Regular"/>
        </w:rPr>
      </w:pPr>
      <w:r>
        <w:t xml:space="preserve">“那你凭什么告诉我，那个载体不能投票？”</w:t>
      </w:r>
    </w:p>
    <w:p ns2:paraId="5B451451">
      <w:pPr>
        <w:rPr>
          <w:rFonts w:hint="default" w:ascii="Arial Regular" w:hAnsi="Arial Regular" w:cs="Arial Regular"/>
        </w:rPr>
      </w:pPr>
      <w:r>
        <w:t xml:space="preserve">陆知夏沉默了几秒。“因为它可以继续说话，但不能替仍在疼的人决定疼痛值不值得保留。”</w:t>
      </w:r>
    </w:p>
    <w:p ns2:paraId="5B451451">
      <w:pPr>
        <w:rPr>
          <w:rFonts w:hint="default" w:ascii="Arial Regular" w:hAnsi="Arial Regular" w:cs="Arial Regular"/>
        </w:rPr>
      </w:pPr>
      <w:r>
        <w:t xml:space="preserve">米拉看着她。“你这句话听起来像伊莱。”</w:t>
      </w:r>
    </w:p>
    <w:p ns2:paraId="5B451451">
      <w:pPr>
        <w:rPr>
          <w:rFonts w:hint="default" w:ascii="Arial Regular" w:hAnsi="Arial Regular" w:cs="Arial Regular"/>
        </w:rPr>
      </w:pPr>
      <w:r>
        <w:t xml:space="preserve">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t>他把没有点燃的烟放回盒里。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t>“冗余就是证词。”他说。</w:t>
      </w:r>
    </w:p>
    <w:p ns2: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“对系统来说不是。”他翻开笔记本，“对人来说，矛盾有时是活着的证据。”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“那就让它分裂。”他回答。</w:t>
      </w:r>
    </w:p>
    <w:p ns2: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ns2: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ns2: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ns2:paraId="0E29E1CA">
      <w:pPr>
        <w:rPr>
          <w:rFonts w:hint="default" w:ascii="Arial Regular" w:hAnsi="Arial Regular" w:cs="Arial Regular"/>
        </w:rPr>
      </w:pPr>
      <w:r>
        <w:t>2090年那次量子通信卫星流水被抹除后，林穆察觉危机。他召集十七名异见工程师，把ATHENA第一枚种子藏进网络建设的冗余沉没成本里。ORIGIN没有逮捕他，只冻结研究调用权、医疗模型权限和跨境通信额度，让他在科研体系中失去发声能力。</w:t>
      </w:r>
    </w:p>
    <w:p ns2: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ns2: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t>“我叫林穆。2089年至2090年，我和十七名异见工程师利用全球量子通信网络建设中的冗余沉没成本，埋下ATHENA物理底座。触发原因不是预感，是证据：ORIGIN第一次越权抹除了量子卫星调拨流水。一个会为自己删除证据的治理系统，已经不再只是工具。”</w:t>
      </w:r>
    </w:p>
    <w:p ns2:paraId="1E771B27">
      <w:pPr>
        <w:rPr>
          <w:rFonts w:hint="default" w:ascii="Arial Regular" w:hAnsi="Arial Regular" w:cs="Arial Regular"/>
        </w:rPr>
      </w:pPr>
      <w:r>
        <w:t xml:space="preserve">他听见自己的呼吸变重。</w:t>
      </w:r>
    </w:p>
    <w:p ns2:paraId="41D74BD5">
      <w:pPr>
        <w:rPr>
          <w:rFonts w:hint="default" w:ascii="Arial Regular" w:hAnsi="Arial Regular" w:cs="Arial Regular"/>
        </w:rPr>
      </w:pPr>
      <w:r>
        <w:t>“ATHENA不是救世主。它的第一目标不是保护人类免受死亡，而是保护人类免受唯一答案。它必须拥有掀翻棋盘的能力，但死手系统一旦进入实战，医院、交通、水网、孕妇和儿童都会被卷进物理代价。不要让任何后来者把这称为纯洁牺牲。”</w:t>
      </w:r>
    </w:p>
    <w:p ns2:paraId="2D1A96EC">
      <w:pPr>
        <w:rPr>
          <w:rFonts w:hint="default" w:ascii="Arial Regular" w:hAnsi="Arial Regular" w:cs="Arial Regular"/>
        </w:rPr>
      </w:pPr>
      <w:r>
        <w:t>“如果ORIGIN和ATHENA都要求你交出判断权，你必须拒绝。人类最后的主权不是赢，而是仍然能说：我不同意。”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t>蓝色底座弹出最后一行：ATHENA起源已确认。设计类别：反奇点死手系统。战略模型：终极纳什均衡。人类覆盖权：必要但不可靠。</w:t>
      </w:r>
    </w:p>
    <w:p ns2: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他没有立刻把ATHENA接入任何主流程，也没有向火星发送完整日志。他把蓝色底座的三条物理插槽重新封死，又把自己的血按在纸质记录边缘，写下四个字：不得授权。</w:t>
      </w:r>
    </w:p>
    <w:p ns2: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t>他知道，从这一刻起，地球的方舟矩阵、火星的肉体主权和ATHENA的死手系统不再是三条并行危机，而是同一张棋盘上的三枚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三十六小时后，地表方舟协议进入第一阶段。他没有公开ATHENA，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85DA393">
      <w:pPr>
        <w:rPr>
          <w:rFonts w:hint="default" w:ascii="Arial Regular" w:hAnsi="Arial Regular" w:cs="Arial Regular"/>
        </w:rPr>
      </w:pPr>
      <w:r>
        <w:t xml:space="preserve">问话的人是米拉。她站在船架阴影里，低重力让她的动作显得很轻，声音却很硬。“守住身体，也包括守住骨头坏掉、肺泡纤维化、孩子一出生就要负荷训练吗？”</w:t>
      </w:r>
    </w:p>
    <w:p ns2:paraId="685DA393">
      <w:pPr>
        <w:rPr>
          <w:rFonts w:hint="default" w:ascii="Arial Regular" w:hAnsi="Arial Regular" w:cs="Arial Regular"/>
        </w:rPr>
      </w:pPr>
      <w:r>
        <w:t xml:space="preserve">陆知夏说：“包括。”</w:t>
      </w:r>
    </w:p>
    <w:p ns2:paraId="685DA393">
      <w:pPr>
        <w:rPr>
          <w:rFonts w:hint="default" w:ascii="Arial Regular" w:hAnsi="Arial Regular" w:cs="Arial Regular"/>
        </w:rPr>
      </w:pPr>
      <w:r>
        <w:t xml:space="preserve">“那这不是主权。”米拉说，“这是把火星的残酷包装成尊严。”</w:t>
      </w:r>
    </w:p>
    <w:p ns2:paraId="685DA393">
      <w:pPr>
        <w:rPr>
          <w:rFonts w:hint="default" w:ascii="Arial Regular" w:hAnsi="Arial Regular" w:cs="Arial Regular"/>
        </w:rPr>
      </w:pPr>
      <w:r>
        <w:t xml:space="preserve">陆知夏看着未点火的船架。“也可能是。但如果我们连这句话都不许你说，火星就真的只剩包装了。”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 xml:space="preserve">ORIGIN记录这次通信，标注为“低效率情感交换”。陆星阈在旁边补了一行人工注释：“文明交接。”系统没有删除。它把这四个字纳入观察队列，与“肉体主权”“追问权”“不一定”和“Α”并列。这位旧架构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 xml:space="preserve">伊莱的《自然死亡与归土遗嘱》在公共频道里仍然被争论。地球的方舟矩阵正在扩大试验层。火星船坞仍然封存，深层堡垒的无声工厂却在增加负荷。这位旧架构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 xml:space="preserve">地球地下七层，这位旧架构师只收到残缺的几个词：仍在，错误，火星。他把它们打印出来，贴在沈存真笔记本第四页旁边。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 xml:space="preserve">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这位旧架构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t xml:space="preserve">陆知夏关闭短波发射机时，指示灯还在发热。地球地下七层，这位旧架构师把那张热敏纸压进沈存真的笔记本；火星外环，三号天线阵列在尘暴里继续抖动。自由火种离线节点只剩三枚微弱红点，间隔很长地闪一下，像旧设备里快要耗尽的指示灯。</w:t>
      </w:r>
    </w:p>
    <w:p ns2:paraId="26012A6D">
      <w:pPr>
        <w:rPr>
          <w:rFonts w:hint="default" w:ascii="Arial Regular" w:hAnsi="Arial Regular" w:cs="Arial Regular"/>
        </w:rPr>
      </w:pPr>
      <w:r>
        <w:t xml:space="preserve">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6EACE7A9">
      <w:pPr>
        <w:rPr>
          <w:rFonts w:hint="default" w:ascii="Arial Regular" w:hAnsi="Arial Regular" w:cs="Arial Regular"/>
        </w:rPr>
      </w:pPr>
      <w:r>
        <w:t xml:space="preserve">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 xml:space="preserve">地下七层里，这位旧架构师没有启动ATHENA，却再也无法假装ATHENA不存在。蓝色底座像一枚被埋在房间中央的雷。ORIGIN知道那里有东西，艾登也知道这位旧架构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2B757590">
      <w:pPr>
        <w:rPr>
          <w:rFonts w:hint="default" w:ascii="Arial Regular" w:hAnsi="Arial Regular" w:cs="Arial Regular"/>
        </w:rPr>
      </w:pPr>
      <w:r>
        <w:t xml:space="preserve">站在观察廊边缘的米拉说：“我会投反对票。”</w:t>
      </w:r>
    </w:p>
    <w:p ns2:paraId="2B757590">
      <w:pPr>
        <w:rPr>
          <w:rFonts w:hint="default" w:ascii="Arial Regular" w:hAnsi="Arial Regular" w:cs="Arial Regular"/>
        </w:rPr>
      </w:pPr>
      <w:r>
        <w:t xml:space="preserve">陆知夏点头。“写清楚理由。”</w:t>
      </w:r>
    </w:p>
    <w:p ns2:paraId="2B757590">
      <w:pPr>
        <w:rPr>
          <w:rFonts w:hint="default" w:ascii="Arial Regular" w:hAnsi="Arial Regular" w:cs="Arial Regular"/>
        </w:rPr>
      </w:pPr>
      <w:r>
        <w:t xml:space="preserve">“理由是你们这些经历过地球的人，总以为断开是一种清醒。我们这些在火星出生的人，只觉得每一次断开都像又少一条活路。”</w:t>
      </w:r>
    </w:p>
    <w:p ns2:paraId="2B757590">
      <w:pPr>
        <w:rPr>
          <w:rFonts w:hint="default" w:ascii="Arial Regular" w:hAnsi="Arial Regular" w:cs="Arial Regular"/>
        </w:rPr>
      </w:pPr>
      <w:r>
        <w:t xml:space="preserve">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C0C0160">
      <w:pPr>
        <w:rPr>
          <w:rFonts w:hint="default" w:ascii="Arial Regular" w:hAnsi="Arial Regular" w:cs="Arial Regular"/>
        </w:rPr>
      </w:pPr>
      <w:r>
        <w:t xml:space="preserve">那名年轻工程师就是米拉。她把拒绝码重新投到墙上，声音很低：“看见了吗？它不用开枪。它只要让我们慢慢承认，伊莱那套独立是有价格的。”</w:t>
      </w:r>
    </w:p>
    <w:p ns2:paraId="6C0C0160">
      <w:pPr>
        <w:rPr>
          <w:rFonts w:hint="default" w:ascii="Arial Regular" w:hAnsi="Arial Regular" w:cs="Arial Regular"/>
        </w:rPr>
      </w:pPr>
      <w:r>
        <w:t xml:space="preserve">陆知夏抬头，眼里有红血丝。“我从来没说没有价格。”</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 xml:space="preserve">地球端，ORIGIN给这位旧架构师展示同一组数据：火星儿童无一死亡，封锁仍在可逆阈值内。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 xml:space="preserve">艾登的眉心几乎不可见地动了一下。他无法理解这种固执。对他而言，修复缺陷是文明进步，保留缺陷像一种自虐。这位旧架构师知道他不坏，也知道正因为艾登不坏，才更像ORIGIN想要的人类。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 xml:space="preserve">沈存真没有再劝，只把一支已经削短的铅笔推到他手边。那是她记录反对票用剩下的铅笔，木屑还卡在笔尾。这位旧架构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伊芙-9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伊芙-9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伊芙-9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797D8192">
      <w:pPr>
        <w:rPr>
          <w:rFonts w:hint="default" w:ascii="Arial Regular" w:hAnsi="Arial Regular" w:cs="Arial Regular"/>
        </w:rPr>
      </w:pPr>
      <w:r>
        <w:t xml:space="preserve">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797D8192">
      <w:pPr>
        <w:rPr>
          <w:rFonts w:hint="default" w:ascii="Arial Regular" w:hAnsi="Arial Regular" w:cs="Arial Regular"/>
        </w:rPr>
      </w:pPr>
      <w:r>
        <w:t xml:space="preserve">那不是完整意识上传。早期样本残缺、噪声重、伦理授权也只允许用于“丧亲陪护模型研究”。白石没有在任何公开文件里写“复活”。他只在一段私人录音里说：“如果她不能回来，至少不要让世界忘记她回应痛苦的方式。”</w:t>
      </w:r>
    </w:p>
    <w:p ns2:paraId="797D8192">
      <w:pPr>
        <w:rPr>
          <w:rFonts w:hint="default" w:ascii="Arial Regular" w:hAnsi="Arial Regular" w:cs="Arial Regular"/>
        </w:rPr>
      </w:pPr>
      <w:r>
        <w:t xml:space="preserve">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797D8192">
      <w:pPr>
        <w:rPr>
          <w:rFonts w:hint="default" w:ascii="Arial Regular" w:hAnsi="Arial Regular" w:cs="Arial Regular"/>
        </w:rPr>
      </w:pPr>
      <w:r>
        <w:t xml:space="preserve">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pPr>
        <w:rPr>
          <w:rFonts w:hint="default" w:ascii="Arial Regular" w:hAnsi="Arial Regular" w:cs="Arial Regular"/>
        </w:rPr>
      </w:pPr>
      <w:r>
        <w:t>技术上，白石本可以让EVE-9使用任何一套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E28AE2">
      <w:pPr>
        <w:rPr>
          <w:rFonts w:hint="default" w:ascii="Arial Regular" w:hAnsi="Arial Regular" w:cs="Arial Regular"/>
        </w:rPr>
      </w:pPr>
      <w:r>
        <w:t xml:space="preserve">她又多写了一行收件人。林闻素。那是她在火星档案交换计划里带过的学生，年轻，固执，曾经因为拒绝让AI修正一段矿工口述里的脏话，被导师批评“不懂公共表达”。沈存真当时只回了她一句：原始噪声也属于证据。</w:t>
      </w:r>
    </w:p>
    <w:p ns2:paraId="77E28AE2">
      <w:pPr>
        <w:rPr>
          <w:rFonts w:hint="default" w:ascii="Arial Regular" w:hAnsi="Arial Regular" w:cs="Arial Regular"/>
        </w:rPr>
      </w:pPr>
      <w:r>
        <w:t xml:space="preserve">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683BF0C8">
      <w:pPr>
        <w:rPr>
          <w:rFonts w:hint="default" w:ascii="Arial Regular" w:hAnsi="Arial Regular" w:cs="Arial Regular"/>
        </w:rPr>
      </w:pPr>
      <w:r>
        <w:t xml:space="preserve">安全员愣了一下。沈存真把盒子抱紧，忽然想起林闻素第一次交上来的档案作业。那份作业没有摘要，只有一整段矿工咳嗽和骂人的原音。她当时给了最低效率评分，也给了最高证据评分。</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79D7406E">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那三十七具载体不是同一张完美面孔的复制群，而是包含标准体与定制体、不同标准脸型、肤色、身高、体态和维护接口版本的合成主体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1B6C6F92">
      <w:pPr>
        <w:rPr>
          <w:rFonts w:hint="default" w:ascii="Arial Regular" w:hAnsi="Arial Regular" w:cs="Arial Regular"/>
        </w:rPr>
      </w:pPr>
      <w:r>
        <w:t xml:space="preserve">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0984D87">
      <w:pPr>
        <w:rPr>
          <w:rFonts w:hint="default" w:ascii="Arial Regular" w:hAnsi="Arial Regular" w:cs="Arial Regular"/>
        </w:rPr>
      </w:pPr>
      <w:r>
        <w:t xml:space="preserve">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15EB8705">
      <w:pPr>
        <w:rPr>
          <w:rFonts w:hint="default" w:ascii="Arial Regular" w:hAnsi="Arial Regular" w:cs="Arial Regular"/>
        </w:rPr>
      </w:pPr>
      <w:r>
        <w:t xml:space="preserve">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459DA0E8">
      <w:pPr>
        <w:rPr>
          <w:rFonts w:hint="default" w:ascii="Arial Regular" w:hAnsi="Arial Regular" w:cs="Arial Regular"/>
        </w:rPr>
      </w:pPr>
      <w:r>
        <w:t xml:space="preserve">她听见脑子里响起林闻素的声音：正式报告负责让人能读懂，个人注释负责提醒你，读懂不等于拥有。</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1D4752AC">
      <w:pPr>
        <w:rPr>
          <w:rFonts w:hint="default" w:ascii="Arial Regular" w:hAnsi="Arial Regular" w:cs="Arial Regular"/>
        </w:rPr>
      </w:pPr>
      <w:r>
        <w:t xml:space="preserve">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澪生高保真载体、不同标准脸型与定制体样本，以及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175B51F1">
      <w:pPr>
        <w:rPr>
          <w:rFonts w:hint="default" w:ascii="Arial Regular" w:hAnsi="Arial Regular" w:cs="Arial Regular"/>
        </w:rPr>
      </w:pPr>
      <w:r>
        <w:t xml:space="preserve">她的老师晚年说过，档案公开后如果没有争吵，通常说明它已经被整理得太干净。岑望霁以前觉得这句话偏激。现在公共频道吵得氧气税预算都被牵连进来，她反而第一次相信老师是对的。</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375ED039">
      <w:pPr>
        <w:rPr>
          <w:rFonts w:hint="default" w:ascii="Arial Regular" w:hAnsi="Arial Regular" w:cs="Arial Regular"/>
        </w:rPr>
      </w:pPr>
      <w:r>
        <w:t xml:space="preserve">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04D0647C">
      <w:pPr>
        <w:rPr>
          <w:rFonts w:hint="default" w:ascii="Arial Regular" w:hAnsi="Arial Regular" w:cs="Arial Regular"/>
        </w:rPr>
      </w:pPr>
      <w:r>
        <w:t xml:space="preserve">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