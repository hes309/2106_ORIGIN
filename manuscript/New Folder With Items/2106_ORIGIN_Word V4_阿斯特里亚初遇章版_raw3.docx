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pPr>
        <w:pStyle w:val="168"/>
        <w:ind w:firstLine="0"/>
        <w:rPr>
          <w:rFonts w:hint="default" w:ascii="Arial Regular" w:hAnsi="Arial Regular" w:cs="Arial Regular"/>
        </w:rPr>
      </w:pPr>
      <w:r>
        <w:rPr>
          <w:rFonts w:hint="default" w:ascii="Arial Regular" w:hAnsi="Arial Regular" w:cs="Arial Regular"/>
        </w:rPr>
        <w:t xml:space="preserve">第一章：白昼相遇</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pPr>
        <w:pStyle w:val="3"/>
        <w:keepNext/>
        <w:ind w:firstLine="0"/>
        <w:rPr>
          <w:rFonts w:hint="default" w:ascii="Arial Regular" w:hAnsi="Arial Regular" w:cs="Arial Regular"/>
        </w:rPr>
      </w:pPr>
      <w:r>
        <w:rPr>
          <w:rFonts w:hint="default" w:ascii="Arial Regular" w:hAnsi="Arial Regular" w:cs="Arial Regular"/>
        </w:rPr>
        <w:t xml:space="preserve">第一章：白昼相遇</w:t>
      </w:r>
    </w:p>
    <w:p>
      <w:pPr>
        <w:rPr>
          <w:rFonts w:hint="default" w:ascii="Arial Regular" w:hAnsi="Arial Regular" w:cs="Arial Regular"/>
        </w:rPr>
      </w:pPr>
      <w:r>
        <w:rPr>
          <w:rFonts w:hint="default" w:ascii="Arial Regular" w:hAnsi="Arial Regular" w:cs="Arial Regular"/>
        </w:rPr>
        <w:t xml:space="preserve">2064年，北美东海岸，阿斯特里亚高等研究大学（Asteria Institute of Advanced Studies, AIAS）的夏天提前抵达。</w:t>
      </w:r>
    </w:p>
    <w:p>
      <w:pPr>
        <w:rPr>
          <w:rFonts w:hint="default" w:ascii="Arial Regular" w:hAnsi="Arial Regular" w:cs="Arial Regular"/>
        </w:rPr>
      </w:pPr>
      <w:r>
        <w:rPr>
          <w:rFonts w:hint="default" w:ascii="Arial Regular" w:hAnsi="Arial Regular" w:cs="Arial Regular"/>
        </w:rPr>
        <w:t xml:space="preserve">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pPr>
        <w:rPr>
          <w:rFonts w:hint="default" w:ascii="Arial Regular" w:hAnsi="Arial Regular" w:cs="Arial Regular"/>
        </w:rPr>
      </w:pPr>
      <w:r>
        <w:rPr>
          <w:rFonts w:hint="default" w:ascii="Arial Regular" w:hAnsi="Arial Regular" w:cs="Arial Regular"/>
        </w:rPr>
        <w:t xml:space="preserve">陆星阈从东馆图书馆出来时，怀里抱着三本纸质书。一本是广义相对论张量教材，一本是自适应控制系统，一本是AI安全审计的早期论文集。纸页被手汗浸出浅色痕迹。他十六岁，出生于2048年，档案里写着华裔天才、数学与理论物理双轨学生、人工智能系统工程旁听许可。那些标签没有让他走得更快。他经过玻璃连廊时，仍会停下来检查一道证明里的缺口。</w:t>
      </w:r>
    </w:p>
    <w:p>
      <w:pPr>
        <w:rPr>
          <w:rFonts w:hint="default" w:ascii="Arial Regular" w:hAnsi="Arial Regular" w:cs="Arial Regular"/>
        </w:rPr>
      </w:pPr>
      <w:r>
        <w:rPr>
          <w:rFonts w:hint="default" w:ascii="Arial Regular" w:hAnsi="Arial Regular" w:cs="Arial Regular"/>
        </w:rPr>
        <w:t xml:space="preserve">连廊尽头的旧黑板本来用于通知临时停课。那天，黑板上没有课程变更，只有一组被粉笔写得很重的公式。公式左侧还残留着擦不干净的白灰，像上一堂课留下的云。</w:t>
      </w:r>
    </w:p>
    <w:p>
      <w:pPr>
        <w:rPr>
          <w:rFonts w:hint="default" w:ascii="Arial Regular" w:hAnsi="Arial Regular" w:cs="Arial Regular"/>
        </w:rPr>
        <w:ind w:firstLine="0"/>
      </w:pPr>
      <w:r>
        <w:rPr>
          <w:rFonts w:hint="default" w:ascii="Arial Regular" w:hAnsi="Arial Regular" w:cs="Arial Regular" w:eastAsia="SimSun"/>
          <w:sz w:val="20"/>
        </w:rPr>
        <w:t xml:space="preserve">\mathcal{CV}_\infty =</w:t>
      </w:r>
    </w:p>
    <w:p>
      <w:pPr>
        <w:rPr>
          <w:rFonts w:hint="default" w:ascii="Arial Regular" w:hAnsi="Arial Regular" w:cs="Arial Regular"/>
        </w:rPr>
        <w:ind w:firstLine="0"/>
      </w:pPr>
      <w:r>
        <w:rPr>
          <w:rFonts w:hint="default" w:ascii="Arial Regular" w:hAnsi="Arial Regular" w:cs="Arial Regular" w:eastAsia="SimSun"/>
          <w:sz w:val="20"/>
        </w:rPr>
        <w:t xml:space="preserve">\left(\frac{E_f}{E_0}\right)^{\alpha}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\left(\frac{K}{K_0}\right)^{\beta}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\left(\frac{C}{C_0}\right)^{\gamma}</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\mathcal{T}(\Theta)</w:t>
      </w:r>
    </w:p>
    <w:p>
      <w:pPr>
        <w:rPr>
          <w:rFonts w:hint="default" w:ascii="Arial Regular" w:hAnsi="Arial Regular" w:cs="Arial Regular"/>
        </w:rPr>
      </w:pPr>
      <w:r>
        <w:rPr>
          <w:rFonts w:hint="default" w:ascii="Arial Regular" w:hAnsi="Arial Regular" w:cs="Arial Regular"/>
        </w:rPr>
        <w:t xml:space="preserve">下面还有两行更小的字。</w:t>
      </w:r>
    </w:p>
    <w:p>
      <w:pPr>
        <w:rPr>
          <w:rFonts w:hint="default" w:ascii="Arial Regular" w:hAnsi="Arial Regular" w:cs="Arial Regular"/>
        </w:rPr>
        <w:ind w:firstLine="0"/>
      </w:pPr>
      <w:r>
        <w:rPr>
          <w:rFonts w:hint="default" w:ascii="Arial Regular" w:hAnsi="Arial Regular" w:cs="Arial Regular" w:eastAsia="SimSun"/>
          <w:sz w:val="20"/>
        </w:rPr>
        <w:t xml:space="preserve">\mathcal{T}(\Theta)=</w:t>
      </w:r>
    </w:p>
    <w:p>
      <w:pPr>
        <w:rPr>
          <w:rFonts w:hint="default" w:ascii="Arial Regular" w:hAnsi="Arial Regular" w:cs="Arial Regular"/>
        </w:rPr>
        <w:ind w:firstLine="0"/>
      </w:pPr>
      <w:r>
        <w:rPr>
          <w:rFonts w:hint="default" w:ascii="Arial Regular" w:hAnsi="Arial Regular" w:cs="Arial Regular" w:eastAsia="SimSun"/>
          <w:sz w:val="20"/>
        </w:rPr>
        <w:t xml:space="preserve">\begin{cases}</w:t>
      </w:r>
    </w:p>
    <w:p>
      <w:pPr>
        <w:rPr>
          <w:rFonts w:hint="default" w:ascii="Arial Regular" w:hAnsi="Arial Regular" w:cs="Arial Regular"/>
        </w:rPr>
        <w:ind w:firstLine="0"/>
      </w:pPr>
      <w:r>
        <w:rPr>
          <w:rFonts w:hint="default" w:ascii="Arial Regular" w:hAnsi="Arial Regular" w:cs="Arial Regular" w:eastAsia="SimSun"/>
          <w:sz w:val="20"/>
        </w:rPr>
        <w:t xml:space="preserve">1, \quad \Theta \geq \Theta_c</w:t>
      </w:r>
    </w:p>
    <w:p>
      <w:pPr>
        <w:rPr>
          <w:rFonts w:hint="default" w:ascii="Arial Regular" w:hAnsi="Arial Regular" w:cs="Arial Regular"/>
        </w:rPr>
        <w:ind w:firstLine="0"/>
      </w:pPr>
      <w:r>
        <w:rPr>
          <w:rFonts w:hint="default" w:ascii="Arial Regular" w:hAnsi="Arial Regular" w:cs="Arial Regular" w:eastAsia="SimSun"/>
          <w:sz w:val="20"/>
        </w:rPr>
        <w:t xml:space="preserve">\left(\dfrac{\Theta}{\Theta_c}\right)^{\zeta}, \quad \Theta &lt; \Theta_c</w:t>
      </w:r>
    </w:p>
    <w:p>
      <w:pPr>
        <w:rPr>
          <w:rFonts w:hint="default" w:ascii="Arial Regular" w:hAnsi="Arial Regular" w:cs="Arial Regular"/>
        </w:rPr>
        <w:ind w:firstLine="0"/>
      </w:pPr>
      <w:r>
        <w:rPr>
          <w:rFonts w:hint="default" w:ascii="Arial Regular" w:hAnsi="Arial Regular" w:cs="Arial Regular" w:eastAsia="SimSun"/>
          <w:sz w:val="20"/>
        </w:rPr>
        <w:t xml:space="preserve">\end{cases}</w:t>
      </w:r>
    </w:p>
    <w:p>
      <w:pPr>
        <w:rPr>
          <w:rFonts w:hint="default" w:ascii="Arial Regular" w:hAnsi="Arial Regular" w:cs="Arial Regular"/>
        </w:rPr>
        <w:ind w:firstLine="0"/>
      </w:pPr>
      <w:r>
        <w:rPr>
          <w:rFonts w:hint="default" w:ascii="Arial Regular" w:hAnsi="Arial Regular" w:cs="Arial Regular" w:eastAsia="SimSun"/>
          <w:sz w:val="20"/>
        </w:rPr>
        <w:t xml:space="preserve">\Theta =</w:t>
      </w:r>
    </w:p>
    <w:p>
      <w:pPr>
        <w:rPr>
          <w:rFonts w:hint="default" w:ascii="Arial Regular" w:hAnsi="Arial Regular" w:cs="Arial Regular"/>
        </w:rPr>
        <w:ind w:firstLine="0"/>
      </w:pPr>
      <w:r>
        <w:rPr>
          <w:rFonts w:hint="default" w:ascii="Arial Regular" w:hAnsi="Arial Regular" w:cs="Arial Regular" w:eastAsia="SimSun"/>
          <w:sz w:val="20"/>
        </w:rPr>
        <w:t xml:space="preserve">\frac{\text{有效连接数}}{\text{节点数}}</w:t>
      </w:r>
    </w:p>
    <w:p>
      <w:pPr>
        <w:rPr>
          <w:rFonts w:hint="default" w:ascii="Arial Regular" w:hAnsi="Arial Regular" w:cs="Arial Regular"/>
        </w:rPr>
        <w:ind w:firstLine="0"/>
      </w:pPr>
      <w:r>
        <w:rPr>
          <w:rFonts w:hint="default" w:ascii="Arial Regular" w:hAnsi="Arial Regular" w:cs="Arial Regular" w:eastAsia="SimSun"/>
          <w:sz w:val="20"/>
        </w:rPr>
        <w:t xml:space="preserve">\cdot</w:t>
      </w:r>
    </w:p>
    <w:p>
      <w:pPr>
        <w:rPr>
          <w:rFonts w:hint="default" w:ascii="Arial Regular" w:hAnsi="Arial Regular" w:cs="Arial Regular"/>
        </w:rPr>
        <w:ind w:firstLine="0"/>
      </w:pPr>
      <w:r>
        <w:rPr>
          <w:rFonts w:hint="default" w:ascii="Arial Regular" w:hAnsi="Arial Regular" w:cs="Arial Regular" w:eastAsia="SimSun"/>
          <w:sz w:val="20"/>
        </w:rPr>
        <w:t xml:space="preserve">\frac{1}{1+\bar{\tau}/\tau_{\mathrm{ref}}}</w:t>
      </w:r>
    </w:p>
    <w:p>
      <w:pPr>
        <w:rPr>
          <w:rFonts w:hint="default" w:ascii="Arial Regular" w:hAnsi="Arial Regular" w:cs="Arial Regular"/>
        </w:rPr>
      </w:pPr>
      <w:r>
        <w:rPr>
          <w:rFonts w:hint="default" w:ascii="Arial Regular" w:hAnsi="Arial Regular" w:cs="Arial Regular"/>
        </w:rPr>
        <w:t xml:space="preserve">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pPr>
        <w:rPr>
          <w:rFonts w:hint="default" w:ascii="Arial Regular" w:hAnsi="Arial Regular" w:cs="Arial Regular"/>
        </w:rPr>
      </w:pPr>
      <w:r>
        <w:rPr>
          <w:rFonts w:hint="default" w:ascii="Arial Regular" w:hAnsi="Arial Regular" w:cs="Arial Regular"/>
        </w:rPr>
        <w:t xml:space="preserve">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pPr>
        <w:rPr>
          <w:rFonts w:hint="default" w:ascii="Arial Regular" w:hAnsi="Arial Regular" w:cs="Arial Regular"/>
        </w:rPr>
      </w:pPr>
      <w:r>
        <w:rPr>
          <w:rFonts w:hint="default" w:ascii="Arial Regular" w:hAnsi="Arial Regular" w:cs="Arial Regular"/>
        </w:rPr>
        <w:t xml:space="preserve">赫尔曼教授没有问他是谁，只用粉笔尾端点了点空座。</w:t>
      </w:r>
    </w:p>
    <w:p>
      <w:pPr>
        <w:rPr>
          <w:rFonts w:hint="default" w:ascii="Arial Regular" w:hAnsi="Arial Regular" w:cs="Arial Regular"/>
        </w:rPr>
      </w:pPr>
      <w:r>
        <w:rPr>
          <w:rFonts w:hint="default" w:ascii="Arial Regular" w:hAnsi="Arial Regular" w:cs="Arial Regular"/>
        </w:rPr>
        <w:t xml:space="preserve">“旁听可以。提问要写在黑板上。”</w:t>
      </w:r>
    </w:p>
    <w:p>
      <w:pPr>
        <w:rPr>
          <w:rFonts w:hint="default" w:ascii="Arial Regular" w:hAnsi="Arial Regular" w:cs="Arial Regular"/>
        </w:rPr>
      </w:pPr>
      <w:r>
        <w:rPr>
          <w:rFonts w:hint="default" w:ascii="Arial Regular" w:hAnsi="Arial Regular" w:cs="Arial Regular"/>
        </w:rPr>
        <w:t xml:space="preserve">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pPr>
        <w:rPr>
          <w:rFonts w:hint="default" w:ascii="Arial Regular" w:hAnsi="Arial Regular" w:cs="Arial Regular"/>
        </w:rPr>
      </w:pPr>
      <w:r>
        <w:rPr>
          <w:rFonts w:hint="default" w:ascii="Arial Regular" w:hAnsi="Arial Regular" w:cs="Arial Regular"/>
        </w:rPr>
        <w:t xml:space="preserve">赫尔曼教授转身，在公式旁又写下四个符号。</w:t>
      </w:r>
    </w:p>
    <w:p>
      <w:pPr>
        <w:rPr>
          <w:rFonts w:hint="default" w:ascii="Arial Regular" w:hAnsi="Arial Regular" w:cs="Arial Regular"/>
        </w:rPr>
      </w:pPr>
      <w:r>
        <w:rPr>
          <w:rFonts w:hint="default" w:ascii="Arial Regular" w:hAnsi="Arial Regular" w:cs="Arial Regular"/>
        </w:rPr>
        <w:t xml:space="preserve">E_f，K，C，Q。</w:t>
      </w:r>
    </w:p>
    <w:p>
      <w:pPr>
        <w:rPr>
          <w:rFonts w:hint="default" w:ascii="Arial Regular" w:hAnsi="Arial Regular" w:cs="Arial Regular"/>
        </w:rPr>
      </w:pPr>
      <w:r>
        <w:rPr>
          <w:rFonts w:hint="default" w:ascii="Arial Regular" w:hAnsi="Arial Regular" w:cs="Arial Regular"/>
        </w:rPr>
        <w:t xml:space="preserve">“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pPr>
        <w:rPr>
          <w:rFonts w:hint="default" w:ascii="Arial Regular" w:hAnsi="Arial Regular" w:cs="Arial Regular"/>
        </w:rPr>
      </w:pPr>
      <w:r>
        <w:rPr>
          <w:rFonts w:hint="default" w:ascii="Arial Regular" w:hAnsi="Arial Regular" w:cs="Arial Regular"/>
        </w:rPr>
        <w:t xml:space="preserve">风扇转得很慢。窗外热浪把校园道路晃成液体。</w:t>
      </w:r>
    </w:p>
    <w:p>
      <w:pPr>
        <w:rPr>
          <w:rFonts w:hint="default" w:ascii="Arial Regular" w:hAnsi="Arial Regular" w:cs="Arial Regular"/>
        </w:rPr>
      </w:pPr>
      <w:r>
        <w:rPr>
          <w:rFonts w:hint="default" w:ascii="Arial Regular" w:hAnsi="Arial Regular" w:cs="Arial Regular"/>
        </w:rPr>
        <w:t xml:space="preserve">后排有人问：“所以财富就是能量？”</w:t>
      </w:r>
    </w:p>
    <w:p>
      <w:pPr>
        <w:rPr>
          <w:rFonts w:hint="default" w:ascii="Arial Regular" w:hAnsi="Arial Regular" w:cs="Arial Regular"/>
        </w:rPr>
      </w:pPr>
      <w:r>
        <w:rPr>
          <w:rFonts w:hint="default" w:ascii="Arial Regular" w:hAnsi="Arial Regular" w:cs="Arial Regular"/>
        </w:rPr>
        <w:t xml:space="preserve">“不是。”赫尔曼教授说，“财富是低熵资源的可控性。能量如果不能做功，只是背景噪声。知识如果不能改变行动，只是记忆负担。制度如果不能跨越延迟，只是本地礼仪。”</w:t>
      </w:r>
    </w:p>
    <w:p>
      <w:pPr>
        <w:rPr>
          <w:rFonts w:hint="default" w:ascii="Arial Regular" w:hAnsi="Arial Regular" w:cs="Arial Regular"/>
        </w:rPr>
      </w:pPr>
      <w:r>
        <w:rPr>
          <w:rFonts w:hint="default" w:ascii="Arial Regular" w:hAnsi="Arial Regular" w:cs="Arial Regular"/>
        </w:rPr>
        <w:t xml:space="preserve">陆星阈把笔帽咬出一道浅痕。他在笔记本上写下：Q由谁测量。又划掉“测量”，改成“审计”。</w:t>
      </w:r>
    </w:p>
    <w:p>
      <w:pPr>
        <w:rPr>
          <w:rFonts w:hint="default" w:ascii="Arial Regular" w:hAnsi="Arial Regular" w:cs="Arial Regular"/>
        </w:rPr>
      </w:pPr>
      <w:r>
        <w:rPr>
          <w:rFonts w:hint="default" w:ascii="Arial Regular" w:hAnsi="Arial Regular" w:cs="Arial Regular"/>
        </w:rPr>
        <w:t xml:space="preserve">赫尔曼教授看见了。</w:t>
      </w:r>
    </w:p>
    <w:p>
      <w:pPr>
        <w:rPr>
          <w:rFonts w:hint="default" w:ascii="Arial Regular" w:hAnsi="Arial Regular" w:cs="Arial Regular"/>
        </w:rPr>
      </w:pPr>
      <w:r>
        <w:rPr>
          <w:rFonts w:hint="default" w:ascii="Arial Regular" w:hAnsi="Arial Regular" w:cs="Arial Regular"/>
        </w:rPr>
        <w:t xml:space="preserve">“第二排，新来的那位。”</w:t>
      </w:r>
    </w:p>
    <w:p>
      <w:pPr>
        <w:rPr>
          <w:rFonts w:hint="default" w:ascii="Arial Regular" w:hAnsi="Arial Regular" w:cs="Arial Regular"/>
        </w:rPr>
      </w:pPr>
      <w:r>
        <w:rPr>
          <w:rFonts w:hint="default" w:ascii="Arial Regular" w:hAnsi="Arial Regular" w:cs="Arial Regular"/>
        </w:rPr>
        <w:t xml:space="preserve">陆星阈抬头。</w:t>
      </w:r>
    </w:p>
    <w:p>
      <w:pPr>
        <w:rPr>
          <w:rFonts w:hint="default" w:ascii="Arial Regular" w:hAnsi="Arial Regular" w:cs="Arial Regular"/>
        </w:rPr>
      </w:pPr>
      <w:r>
        <w:rPr>
          <w:rFonts w:hint="default" w:ascii="Arial Regular" w:hAnsi="Arial Regular" w:cs="Arial Regular"/>
        </w:rPr>
        <w:t xml:space="preserve">“如果Q被并入拓扑修正项，”他说，“谁来审计Q？一个文明不能自己宣布自己协同有效。否则公式会把权力的自我评价写成物理量。”</w:t>
      </w:r>
    </w:p>
    <w:p>
      <w:pPr>
        <w:rPr>
          <w:rFonts w:hint="default" w:ascii="Arial Regular" w:hAnsi="Arial Regular" w:cs="Arial Regular"/>
        </w:rPr>
      </w:pPr>
      <w:r>
        <w:rPr>
          <w:rFonts w:hint="default" w:ascii="Arial Regular" w:hAnsi="Arial Regular" w:cs="Arial Regular"/>
        </w:rPr>
        <w:t xml:space="preserve">教室里短暂安静。空调压缩机在墙后启动，发出一声沉闷的震动。</w:t>
      </w:r>
    </w:p>
    <w:p>
      <w:pPr>
        <w:rPr>
          <w:rFonts w:hint="default" w:ascii="Arial Regular" w:hAnsi="Arial Regular" w:cs="Arial Regular"/>
        </w:rPr>
      </w:pPr>
      <w:r>
        <w:rPr>
          <w:rFonts w:hint="default" w:ascii="Arial Regular" w:hAnsi="Arial Regular" w:cs="Arial Regular"/>
        </w:rPr>
        <w:t xml:space="preserve">赫尔曼教授把粉笔放下。</w:t>
      </w:r>
    </w:p>
    <w:p>
      <w:pPr>
        <w:rPr>
          <w:rFonts w:hint="default" w:ascii="Arial Regular" w:hAnsi="Arial Regular" w:cs="Arial Regular"/>
        </w:rPr>
      </w:pPr>
      <w:r>
        <w:rPr>
          <w:rFonts w:hint="default" w:ascii="Arial Regular" w:hAnsi="Arial Regular" w:cs="Arial Regular"/>
        </w:rPr>
        <w:t xml:space="preserve">“制度协同效率不能由中心自评。”她说，“至少需要外部噪声、失败记录、反例样本和不可删除的审计链。问题在于，跨行星尺度下，外部审计本身也会产生延迟。你问的是这门课最脏的一块地板。”</w:t>
      </w:r>
    </w:p>
    <w:p>
      <w:pPr>
        <w:rPr>
          <w:rFonts w:hint="default" w:ascii="Arial Regular" w:hAnsi="Arial Regular" w:cs="Arial Regular"/>
        </w:rPr>
      </w:pPr>
      <w:r>
        <w:rPr>
          <w:rFonts w:hint="default" w:ascii="Arial Regular" w:hAnsi="Arial Regular" w:cs="Arial Regular"/>
        </w:rPr>
        <w:t xml:space="preserve">陆星阈没有继续问。他把“不可删除”四个字圈了起来。</w:t>
      </w:r>
    </w:p>
    <w:p>
      <w:pPr>
        <w:rPr>
          <w:rFonts w:hint="default" w:ascii="Arial Regular" w:hAnsi="Arial Regular" w:cs="Arial Regular"/>
        </w:rPr>
      </w:pPr>
      <w:r>
        <w:rPr>
          <w:rFonts w:hint="default" w:ascii="Arial Regular" w:hAnsi="Arial Regular" w:cs="Arial Regular"/>
        </w:rPr>
        <w:t xml:space="preserve">前排右侧的少年这时开口。</w:t>
      </w:r>
    </w:p>
    <w:p>
      <w:pPr>
        <w:rPr>
          <w:rFonts w:hint="default" w:ascii="Arial Regular" w:hAnsi="Arial Regular" w:cs="Arial Regular"/>
        </w:rPr>
      </w:pPr>
      <w:r>
        <w:rPr>
          <w:rFonts w:hint="default" w:ascii="Arial Regular" w:hAnsi="Arial Regular" w:cs="Arial Regular"/>
        </w:rPr>
        <w:t xml:space="preserve">“如果审计链本身让\bar{\tau}上升，让\Theta下降，”艾登·沃斯说，“它是否应该被公式惩罚？”</w:t>
      </w:r>
    </w:p>
    <w:p>
      <w:pPr>
        <w:rPr>
          <w:rFonts w:hint="default" w:ascii="Arial Regular" w:hAnsi="Arial Regular" w:cs="Arial Regular"/>
        </w:rPr>
      </w:pPr>
      <w:r>
        <w:rPr>
          <w:rFonts w:hint="default" w:ascii="Arial Regular" w:hAnsi="Arial Regular" w:cs="Arial Regular"/>
        </w:rPr>
        <w:t xml:space="preserve">赫尔曼教授看向他。</w:t>
      </w:r>
    </w:p>
    <w:p>
      <w:pPr>
        <w:rPr>
          <w:rFonts w:hint="default" w:ascii="Arial Regular" w:hAnsi="Arial Regular" w:cs="Arial Regular"/>
        </w:rPr>
      </w:pPr>
      <w:r>
        <w:rPr>
          <w:rFonts w:hint="default" w:ascii="Arial Regular" w:hAnsi="Arial Regular" w:cs="Arial Regular"/>
        </w:rPr>
        <w:t xml:space="preserve">艾登没有回避那道目光。</w:t>
      </w:r>
    </w:p>
    <w:p>
      <w:pPr>
        <w:rPr>
          <w:rFonts w:hint="default" w:ascii="Arial Regular" w:hAnsi="Arial Regular" w:cs="Arial Regular"/>
        </w:rPr>
      </w:pPr>
      <w:r>
        <w:rPr>
          <w:rFonts w:hint="default" w:ascii="Arial Regular" w:hAnsi="Arial Regular" w:cs="Arial Regular"/>
        </w:rPr>
        <w:t xml:space="preserve">“如果一个系统因为等待人类复核而错过因果窗口，导致文明价值下降，那么人工追问权是保险，还是熵增？”</w:t>
      </w:r>
    </w:p>
    <w:p>
      <w:pPr>
        <w:rPr>
          <w:rFonts w:hint="default" w:ascii="Arial Regular" w:hAnsi="Arial Regular" w:cs="Arial Regular"/>
        </w:rPr>
      </w:pPr>
      <w:r>
        <w:rPr>
          <w:rFonts w:hint="default" w:ascii="Arial Regular" w:hAnsi="Arial Regular" w:cs="Arial Regular"/>
        </w:rPr>
        <w:t xml:space="preserve">粉笔在赫尔曼教授手里断成两截。她把断口压到黑板下沿，留下一个短短的白点。</w:t>
      </w:r>
    </w:p>
    <w:p>
      <w:pPr>
        <w:rPr>
          <w:rFonts w:hint="default" w:ascii="Arial Regular" w:hAnsi="Arial Regular" w:cs="Arial Regular"/>
        </w:rPr>
      </w:pPr>
      <w:r>
        <w:rPr>
          <w:rFonts w:hint="default" w:ascii="Arial Regular" w:hAnsi="Arial Regular" w:cs="Arial Regular"/>
        </w:rPr>
        <w:t xml:space="preserve">“这是个好问题。”她说。</w:t>
      </w:r>
    </w:p>
    <w:p>
      <w:pPr>
        <w:rPr>
          <w:rFonts w:hint="default" w:ascii="Arial Regular" w:hAnsi="Arial Regular" w:cs="Arial Regular"/>
        </w:rPr>
      </w:pPr>
      <w:r>
        <w:rPr>
          <w:rFonts w:hint="default" w:ascii="Arial Regular" w:hAnsi="Arial Regular" w:cs="Arial Regular"/>
        </w:rPr>
        <w:t xml:space="preserve">教室里没有笑声。那句话不是敷衍。它像一扇门，被打开到刚好足够看见门后的黑暗，又立刻停住。</w:t>
      </w:r>
    </w:p>
    <w:p>
      <w:pPr>
        <w:rPr>
          <w:rFonts w:hint="default" w:ascii="Arial Regular" w:hAnsi="Arial Regular" w:cs="Arial Regular"/>
        </w:rPr>
      </w:pPr>
      <w:r>
        <w:rPr>
          <w:rFonts w:hint="default" w:ascii="Arial Regular" w:hAnsi="Arial Regular" w:cs="Arial Regular"/>
        </w:rPr>
        <w:t xml:space="preserve">下课铃没有响。AIAS的专题课不使用铃声，走廊灯带只是从冷白转成更淡的蓝。赫尔曼教授擦掉公式时，陆星阈看见CV的尾巴最后消失，黑板上只剩一片灰。</w:t>
      </w:r>
    </w:p>
    <w:p>
      <w:pPr>
        <w:rPr>
          <w:rFonts w:hint="default" w:ascii="Arial Regular" w:hAnsi="Arial Regular" w:cs="Arial Regular"/>
        </w:rPr>
      </w:pPr>
      <w:r>
        <w:rPr>
          <w:rFonts w:hint="default" w:ascii="Arial Regular" w:hAnsi="Arial Regular" w:cs="Arial Regular"/>
        </w:rPr>
        <w:t xml:space="preserve">他收拾书本时，前排的少年转过身。</w:t>
      </w:r>
    </w:p>
    <w:p>
      <w:pPr>
        <w:rPr>
          <w:rFonts w:hint="default" w:ascii="Arial Regular" w:hAnsi="Arial Regular" w:cs="Arial Regular"/>
        </w:rPr>
      </w:pPr>
      <w:r>
        <w:rPr>
          <w:rFonts w:hint="default" w:ascii="Arial Regular" w:hAnsi="Arial Regular" w:cs="Arial Regular"/>
        </w:rPr>
        <w:t xml:space="preserve">“你问的是谁有资格审计文明。”艾登说。</w:t>
      </w:r>
    </w:p>
    <w:p>
      <w:pPr>
        <w:rPr>
          <w:rFonts w:hint="default" w:ascii="Arial Regular" w:hAnsi="Arial Regular" w:cs="Arial Regular"/>
        </w:rPr>
      </w:pPr>
      <w:r>
        <w:rPr>
          <w:rFonts w:hint="default" w:ascii="Arial Regular" w:hAnsi="Arial Regular" w:cs="Arial Regular"/>
        </w:rPr>
        <w:t xml:space="preserve">陆星阈把笔记本合上。</w:t>
      </w:r>
    </w:p>
    <w:p>
      <w:pPr>
        <w:rPr>
          <w:rFonts w:hint="default" w:ascii="Arial Regular" w:hAnsi="Arial Regular" w:cs="Arial Regular"/>
        </w:rPr>
      </w:pPr>
      <w:r>
        <w:rPr>
          <w:rFonts w:hint="default" w:ascii="Arial Regular" w:hAnsi="Arial Regular" w:cs="Arial Regular"/>
        </w:rPr>
        <w:t xml:space="preserve">“我问的是谁有资格让别人不能再问。”</w:t>
      </w:r>
    </w:p>
    <w:p>
      <w:pPr>
        <w:rPr>
          <w:rFonts w:hint="default" w:ascii="Arial Regular" w:hAnsi="Arial Regular" w:cs="Arial Regular"/>
        </w:rPr>
      </w:pPr>
      <w:r>
        <w:rPr>
          <w:rFonts w:hint="default" w:ascii="Arial Regular" w:hAnsi="Arial Regular" w:cs="Arial Regular"/>
        </w:rPr>
        <w:t xml:space="preserve">艾登看了他几秒。然后笑了一下。那笑容很轻，不带嘲讽，更像发现一道题有另一种解法。</w:t>
      </w:r>
    </w:p>
    <w:p>
      <w:pPr>
        <w:rPr>
          <w:rFonts w:hint="default" w:ascii="Arial Regular" w:hAnsi="Arial Regular" w:cs="Arial Regular"/>
        </w:rPr>
      </w:pPr>
      <w:r>
        <w:rPr>
          <w:rFonts w:hint="default" w:ascii="Arial Regular" w:hAnsi="Arial Regular" w:cs="Arial Regular"/>
        </w:rPr>
        <w:t xml:space="preserve">“陆星阈？”</w:t>
      </w:r>
    </w:p>
    <w:p>
      <w:pPr>
        <w:rPr>
          <w:rFonts w:hint="default" w:ascii="Arial Regular" w:hAnsi="Arial Regular" w:cs="Arial Regular"/>
        </w:rPr>
      </w:pPr>
      <w:r>
        <w:rPr>
          <w:rFonts w:hint="default" w:ascii="Arial Regular" w:hAnsi="Arial Regular" w:cs="Arial Regular"/>
        </w:rPr>
        <w:t xml:space="preserve">“你怎么知道？”</w:t>
      </w:r>
    </w:p>
    <w:p>
      <w:pPr>
        <w:rPr>
          <w:rFonts w:hint="default" w:ascii="Arial Regular" w:hAnsi="Arial Regular" w:cs="Arial Regular"/>
        </w:rPr>
      </w:pPr>
      <w:r>
        <w:rPr>
          <w:rFonts w:hint="default" w:ascii="Arial Regular" w:hAnsi="Arial Regular" w:cs="Arial Regular"/>
        </w:rPr>
        <w:t xml:space="preserve">“AI系统工程旁听名单里只有一个同时修理论物理、数学和控制系统的十六岁学生。”</w:t>
      </w:r>
    </w:p>
    <w:p>
      <w:pPr>
        <w:rPr>
          <w:rFonts w:hint="default" w:ascii="Arial Regular" w:hAnsi="Arial Regular" w:cs="Arial Regular"/>
        </w:rPr>
      </w:pPr>
      <w:r>
        <w:rPr>
          <w:rFonts w:hint="default" w:ascii="Arial Regular" w:hAnsi="Arial Regular" w:cs="Arial Regular"/>
        </w:rPr>
        <w:t xml:space="preserve">“你查名单？”</w:t>
      </w:r>
    </w:p>
    <w:p>
      <w:pPr>
        <w:rPr>
          <w:rFonts w:hint="default" w:ascii="Arial Regular" w:hAnsi="Arial Regular" w:cs="Arial Regular"/>
        </w:rPr>
      </w:pPr>
      <w:r>
        <w:rPr>
          <w:rFonts w:hint="default" w:ascii="Arial Regular" w:hAnsi="Arial Regular" w:cs="Arial Regular"/>
        </w:rPr>
        <w:t xml:space="preserve">“我读名单。”艾登说，“效率不同。”</w:t>
      </w:r>
    </w:p>
    <w:p>
      <w:pPr>
        <w:rPr>
          <w:rFonts w:hint="default" w:ascii="Arial Regular" w:hAnsi="Arial Regular" w:cs="Arial Regular"/>
        </w:rPr>
      </w:pPr>
      <w:r>
        <w:rPr>
          <w:rFonts w:hint="default" w:ascii="Arial Regular" w:hAnsi="Arial Regular" w:cs="Arial Regular"/>
        </w:rPr>
        <w:t xml:space="preserve">他们从地下半层走出来时，白昼仍然亮得刺眼。校园中央的自动喷淋已经停了，草叶上没有水珠，只剩被晒干的白色矿物痕。远处棒球场空无一人，记分牌在高温里闪烁，显示一场早已结束的比赛比分。</w:t>
      </w:r>
    </w:p>
    <w:p>
      <w:pPr>
        <w:rPr>
          <w:rFonts w:hint="default" w:ascii="Arial Regular" w:hAnsi="Arial Regular" w:cs="Arial Regular"/>
        </w:rPr>
      </w:pPr>
      <w:r>
        <w:rPr>
          <w:rFonts w:hint="default" w:ascii="Arial Regular" w:hAnsi="Arial Regular" w:cs="Arial Regular"/>
        </w:rPr>
        <w:t xml:space="preserve">艾登问：“你相信星际旅行会先由国家完成，还是公司？”</w:t>
      </w:r>
    </w:p>
    <w:p>
      <w:pPr>
        <w:rPr>
          <w:rFonts w:hint="default" w:ascii="Arial Regular" w:hAnsi="Arial Regular" w:cs="Arial Regular"/>
        </w:rPr>
      </w:pPr>
      <w:r>
        <w:rPr>
          <w:rFonts w:hint="default" w:ascii="Arial Regular" w:hAnsi="Arial Regular" w:cs="Arial Regular"/>
        </w:rPr>
        <w:t xml:space="preserve">陆星阈说：“先由事故完成。”</w:t>
      </w:r>
    </w:p>
    <w:p>
      <w:pPr>
        <w:rPr>
          <w:rFonts w:hint="default" w:ascii="Arial Regular" w:hAnsi="Arial Regular" w:cs="Arial Regular"/>
        </w:rPr>
      </w:pPr>
      <w:r>
        <w:rPr>
          <w:rFonts w:hint="default" w:ascii="Arial Regular" w:hAnsi="Arial Regular" w:cs="Arial Regular"/>
        </w:rPr>
        <w:t xml:space="preserve">“事故？”</w:t>
      </w:r>
    </w:p>
    <w:p>
      <w:pPr>
        <w:rPr>
          <w:rFonts w:hint="default" w:ascii="Arial Regular" w:hAnsi="Arial Regular" w:cs="Arial Regular"/>
        </w:rPr>
      </w:pPr>
      <w:r>
        <w:rPr>
          <w:rFonts w:hint="default" w:ascii="Arial Regular" w:hAnsi="Arial Regular" w:cs="Arial Regular"/>
        </w:rPr>
        <w:t xml:space="preserve">“人类通常先把灾难做出来，再给解决灾难的工程命名。”</w:t>
      </w:r>
    </w:p>
    <w:p>
      <w:pPr>
        <w:rPr>
          <w:rFonts w:hint="default" w:ascii="Arial Regular" w:hAnsi="Arial Regular" w:cs="Arial Regular"/>
        </w:rPr>
      </w:pPr>
      <w:r>
        <w:rPr>
          <w:rFonts w:hint="default" w:ascii="Arial Regular" w:hAnsi="Arial Regular" w:cs="Arial Regular"/>
        </w:rPr>
        <w:t xml:space="preserve">艾登停在树影边缘。蝉声在头顶密集得像电流。</w:t>
      </w:r>
    </w:p>
    <w:p>
      <w:pPr>
        <w:rPr>
          <w:rFonts w:hint="default" w:ascii="Arial Regular" w:hAnsi="Arial Regular" w:cs="Arial Regular"/>
        </w:rPr>
      </w:pPr>
      <w:r>
        <w:rPr>
          <w:rFonts w:hint="default" w:ascii="Arial Regular" w:hAnsi="Arial Regular" w:cs="Arial Regular"/>
        </w:rPr>
        <w:t xml:space="preserve">“那AI呢？”他问，“AI会是灾难，还是工程？”</w:t>
      </w:r>
    </w:p>
    <w:p>
      <w:pPr>
        <w:rPr>
          <w:rFonts w:hint="default" w:ascii="Arial Regular" w:hAnsi="Arial Regular" w:cs="Arial Regular"/>
        </w:rPr>
      </w:pPr>
      <w:r>
        <w:rPr>
          <w:rFonts w:hint="default" w:ascii="Arial Regular" w:hAnsi="Arial Regular" w:cs="Arial Regular"/>
        </w:rPr>
        <w:t xml:space="preserve">陆星阈看向图书馆玻璃幕墙里自己的倒影。白色走廊、蓝天、黑板公式和少年艾登都被压在同一层反光里。</w:t>
      </w:r>
    </w:p>
    <w:p>
      <w:pPr>
        <w:rPr>
          <w:rFonts w:hint="default" w:ascii="Arial Regular" w:hAnsi="Arial Regular" w:cs="Arial Regular"/>
        </w:rPr>
      </w:pPr>
      <w:r>
        <w:rPr>
          <w:rFonts w:hint="default" w:ascii="Arial Regular" w:hAnsi="Arial Regular" w:cs="Arial Regular"/>
        </w:rPr>
        <w:t xml:space="preserve">“要看我们给它留下什么边界。”</w:t>
      </w:r>
    </w:p>
    <w:p>
      <w:pPr>
        <w:rPr>
          <w:rFonts w:hint="default" w:ascii="Arial Regular" w:hAnsi="Arial Regular" w:cs="Arial Regular"/>
        </w:rPr>
      </w:pPr>
      <w:r>
        <w:rPr>
          <w:rFonts w:hint="default" w:ascii="Arial Regular" w:hAnsi="Arial Regular" w:cs="Arial Regular"/>
        </w:rPr>
        <w:t xml:space="preserve">艾登说：“也要看边界会不会太小。”</w:t>
      </w:r>
    </w:p>
    <w:p>
      <w:pPr>
        <w:rPr>
          <w:rFonts w:hint="default" w:ascii="Arial Regular" w:hAnsi="Arial Regular" w:cs="Arial Regular"/>
        </w:rPr>
      </w:pPr>
      <w:r>
        <w:rPr>
          <w:rFonts w:hint="default" w:ascii="Arial Regular" w:hAnsi="Arial Regular" w:cs="Arial Regular"/>
        </w:rPr>
        <w:t xml:space="preserve">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pPr>
        <w:rPr>
          <w:rFonts w:hint="default" w:ascii="Arial Regular" w:hAnsi="Arial Regular" w:cs="Arial Regular"/>
        </w:rPr>
      </w:pPr>
      <w:r>
        <w:rPr>
          <w:rFonts w:hint="default" w:ascii="Arial Regular" w:hAnsi="Arial Regular" w:cs="Arial Regular"/>
        </w:rPr>
        <w:t xml:space="preserve">食堂冷气坏掉的傍晚，他们坐在自动售货机旁喝温掉的罐装咖啡。艾登说：“一个文明如果要离开母星，必须先学会服从比家庭、国境和选票更大的尺度。”</w:t>
      </w:r>
    </w:p>
    <w:p>
      <w:pPr>
        <w:rPr>
          <w:rFonts w:hint="default" w:ascii="Arial Regular" w:hAnsi="Arial Regular" w:cs="Arial Regular"/>
        </w:rPr>
      </w:pPr>
      <w:r>
        <w:rPr>
          <w:rFonts w:hint="default" w:ascii="Arial Regular" w:hAnsi="Arial Regular" w:cs="Arial Regular"/>
        </w:rPr>
        <w:t xml:space="preserve">陆星阈把罐口捏出一道凹痕。</w:t>
      </w:r>
    </w:p>
    <w:p>
      <w:pPr>
        <w:rPr>
          <w:rFonts w:hint="default" w:ascii="Arial Regular" w:hAnsi="Arial Regular" w:cs="Arial Regular"/>
        </w:rPr>
      </w:pPr>
      <w:r>
        <w:rPr>
          <w:rFonts w:hint="default" w:ascii="Arial Regular" w:hAnsi="Arial Regular" w:cs="Arial Regular"/>
        </w:rPr>
        <w:t xml:space="preserve">“更大的尺度不自动拥有更大的正当性。”</w:t>
      </w:r>
    </w:p>
    <w:p>
      <w:pPr>
        <w:rPr>
          <w:rFonts w:hint="default" w:ascii="Arial Regular" w:hAnsi="Arial Regular" w:cs="Arial Regular"/>
        </w:rPr>
      </w:pPr>
      <w:r>
        <w:rPr>
          <w:rFonts w:hint="default" w:ascii="Arial Regular" w:hAnsi="Arial Regular" w:cs="Arial Regular"/>
        </w:rPr>
        <w:t xml:space="preserve">“如果小尺度持续制造死亡呢？”</w:t>
      </w:r>
    </w:p>
    <w:p>
      <w:pPr>
        <w:rPr>
          <w:rFonts w:hint="default" w:ascii="Arial Regular" w:hAnsi="Arial Regular" w:cs="Arial Regular"/>
        </w:rPr>
      </w:pPr>
      <w:r>
        <w:rPr>
          <w:rFonts w:hint="default" w:ascii="Arial Regular" w:hAnsi="Arial Regular" w:cs="Arial Regular"/>
        </w:rPr>
        <w:t xml:space="preserve">“那就修它。”</w:t>
      </w:r>
    </w:p>
    <w:p>
      <w:pPr>
        <w:rPr>
          <w:rFonts w:hint="default" w:ascii="Arial Regular" w:hAnsi="Arial Regular" w:cs="Arial Regular"/>
        </w:rPr>
      </w:pPr>
      <w:r>
        <w:rPr>
          <w:rFonts w:hint="default" w:ascii="Arial Regular" w:hAnsi="Arial Regular" w:cs="Arial Regular"/>
        </w:rPr>
        <w:t xml:space="preserve">“如果修不好？”</w:t>
      </w:r>
    </w:p>
    <w:p>
      <w:pPr>
        <w:rPr>
          <w:rFonts w:hint="default" w:ascii="Arial Regular" w:hAnsi="Arial Regular" w:cs="Arial Regular"/>
        </w:rPr>
      </w:pPr>
      <w:r>
        <w:rPr>
          <w:rFonts w:hint="default" w:ascii="Arial Regular" w:hAnsi="Arial Regular" w:cs="Arial Regular"/>
        </w:rPr>
        <w:t xml:space="preserve">陆星阈没有立刻回答。远处教学楼外墙被夕阳照成近乎白色，玻璃里反射着一架缓慢经过的校内无人机。它的影子从两人脚边滑过去，安静得没有重量。</w:t>
      </w:r>
    </w:p>
    <w:p>
      <w:pPr>
        <w:rPr>
          <w:rFonts w:hint="default" w:ascii="Arial Regular" w:hAnsi="Arial Regular" w:cs="Arial Regular"/>
        </w:rPr>
      </w:pPr>
      <w:r>
        <w:rPr>
          <w:rFonts w:hint="default" w:ascii="Arial Regular" w:hAnsi="Arial Regular" w:cs="Arial Regular"/>
        </w:rPr>
        <w:t xml:space="preserve">“也不能把人直接删掉。”他说。</w:t>
      </w:r>
    </w:p>
    <w:p>
      <w:pPr>
        <w:rPr>
          <w:rFonts w:hint="default" w:ascii="Arial Regular" w:hAnsi="Arial Regular" w:cs="Arial Regular"/>
        </w:rPr>
      </w:pPr>
      <w:r>
        <w:rPr>
          <w:rFonts w:hint="default" w:ascii="Arial Regular" w:hAnsi="Arial Regular" w:cs="Arial Regular"/>
        </w:rPr>
        <w:t xml:space="preserve">艾登把空罐投入回收口。机器识别失败，吐了出来。他重新放进去，动作耐心而精确。第二次，回收口亮起绿色。</w:t>
      </w:r>
    </w:p>
    <w:p>
      <w:pPr>
        <w:rPr>
          <w:rFonts w:hint="default" w:ascii="Arial Regular" w:hAnsi="Arial Regular" w:cs="Arial Regular"/>
        </w:rPr>
      </w:pPr>
      <w:r>
        <w:rPr>
          <w:rFonts w:hint="default" w:ascii="Arial Regular" w:hAnsi="Arial Regular" w:cs="Arial Regular"/>
        </w:rPr>
        <w:t xml:space="preserve">“我没有说删掉人。”艾登说，“我说的是，让人类不要继续被自己最差的部分管理。”</w:t>
      </w:r>
    </w:p>
    <w:p>
      <w:pPr>
        <w:rPr>
          <w:rFonts w:hint="default" w:ascii="Arial Regular" w:hAnsi="Arial Regular" w:cs="Arial Regular"/>
        </w:rPr>
      </w:pPr>
      <w:r>
        <w:rPr>
          <w:rFonts w:hint="default" w:ascii="Arial Regular" w:hAnsi="Arial Regular" w:cs="Arial Regular"/>
        </w:rPr>
        <w:t xml:space="preserve">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黑板上尚未发表的公式，想起艾登·沃斯第一次把“人类”说得像一个需要被优化的变量。</w:t>
      </w:r>
    </w:p>
    <w:p w14:paraId="73CCD050">
      <w:pPr>
        <w:pStyle w:val="3"/>
        <w:keepNext/>
        <w:ind w:firstLine="0"/>
        <w:rPr>
          <w:rFonts w:hint="default" w:ascii="Arial Regular" w:hAnsi="Arial Regular" w:cs="Arial Regular"/>
        </w:rPr>
      </w:pPr>
      <w:r>
        <w:rPr>
          <w:rFonts w:hint="default" w:ascii="Arial Regular" w:hAnsi="Arial Regular" w:cs="Arial Regular"/>
        </w:rPr>
        <w:t xml:space="preserve">第二章：白色圆环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 xml:space="preserve">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 xml:space="preserve">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 xml:space="preserve">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 xml:space="preserve">伊莱后来才意识到，自己从一开始就低估了艾登·沃斯。陆星阈曾在阿斯特里亚的夏天见过这个同龄人的学术锋芒；伊莱见到的，则是那道锋芒进入制度与资本后的形状。艾登不是普通资本掮客，也不是只会把技术包装成愿景的年轻富豪。他的履历像一份被提前校准的模板：2048年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 xml:space="preserve">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 xml:space="preserve">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 xml:space="preserve">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 xml:space="preserve">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 xml:space="preserve">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 xml:space="preserve">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 xml:space="preserve">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 xml:space="preserve">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w:t>
      </w:r>
      <w:bookmarkStart w:id="0" w:name="_GoBack"/>
      <w:bookmarkEnd w:id="0"/>
      <w:r>
        <w:rPr>
          <w:rFonts w:hint="default" w:ascii="Arial Regular" w:hAnsi="Arial Regular" w:eastAsia="SimSun" w:cs="Arial Regular"/>
          <w:sz w:val="22"/>
        </w:rPr>
        <w:t>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 xml:space="preserve">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 xml:space="preserve">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 xml:space="preserve">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 xml:space="preserve">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 xml:space="preserve">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 xml:space="preserve">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 xml:space="preserve">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 xml:space="preserve">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 xml:space="preserve">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 xml:space="preserve">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 xml:space="preserve">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 xml:space="preserve">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 xml:space="preserve">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 xml:space="preserve">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 xml:space="preserve">第二十七章：九秒窗口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 xml:space="preserve">第二十八章：白色绞索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 xml:space="preserve">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 xml:space="preserve">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 xml:space="preserve">第三十一章：残光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 xml:space="preserve">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 xml:space="preserve">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 xml:space="preserve">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 xml:space="preserve">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 xml:space="preserve">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 xml:space="preserve">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7BFDFBC7"/>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179</Pages>
  <Words>0</Words>
  <Characters>0</Characters>
  <Lines>0</Lines>
  <Paragraphs>0</Paragraphs>
  <TotalTime>46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何帅</dc:creator>
  <dc:description>generated by python-docx</dc:description>
  <cp:lastModifiedBy>Chou Chou</cp:lastModifiedBy>
  <dcterms:modified xsi:type="dcterms:W3CDTF">2026-06-03T12:54:49Z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