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spacing w:before="480" w:after="420" w:line="360" w:lineRule="auto"/>
        <w:jc w:val="center"/>
      </w:pPr>
      <w:r>
        <w:rPr>
          <w:rFonts w:ascii="SimHei" w:hAnsi="SimHei" w:eastAsia="SimHei"/>
          <w:b/>
          <w:color w:val="222222"/>
          <w:sz w:val="40"/>
          <w:szCs w:val="40"/>
        </w:rPr>
        <w:t>目  录</w:t>
      </w:r>
    </w:p>
    <w:p w14:paraId="6F0C313C">
      <w:pPr>
        <w:keepNext/>
        <w:tabs>
          <w:tab w:val="right" w:leader="dot" w:pos="8200"/>
        </w:tabs>
        <w:spacing w:before="180" w:after="60" w:line="300" w:lineRule="auto"/>
        <w:ind w:left="360" w:right="240"/>
      </w:pPr>
      <w:r>
        <w:rPr>
          <w:rFonts w:ascii="SimSun" w:hAnsi="SimSun" w:eastAsia="SimSun"/>
          <w:b/>
          <w:color w:val="111111"/>
          <w:sz w:val="23"/>
          <w:szCs w:val="23"/>
        </w:rPr>
        <w:t>第一卷  黑色一分钟</w:t>
      </w:r>
      <w:r>
        <w:rPr>
          <w:rFonts w:ascii="Times New Roman" w:hAnsi="Times New Roman" w:eastAsia="Times New Roman"/>
          <w:color w:val="555555"/>
          <w:sz w:val="20"/>
          <w:szCs w:val="20"/>
        </w:rPr>
        <w:tab/>
        <w:t>5</w:t>
      </w:r>
    </w:p>
    <w:p w14:paraId="7CF26BCF">
      <w:pPr>
        <w:tabs>
          <w:tab w:val="right" w:leader="dot" w:pos="8200"/>
        </w:tabs>
        <w:spacing w:before="20" w:after="20" w:line="280" w:lineRule="auto"/>
        <w:ind w:left="720" w:right="240"/>
      </w:pPr>
      <w:r>
        <w:rPr>
          <w:rFonts w:ascii="SimSun" w:hAnsi="SimSun" w:eastAsia="SimSun"/>
          <w:color w:val="333333"/>
          <w:sz w:val="21"/>
          <w:szCs w:val="21"/>
        </w:rPr>
        <w:t>第一章：《B-17》教室</w:t>
      </w:r>
      <w:r>
        <w:rPr>
          <w:rFonts w:ascii="Times New Roman" w:hAnsi="Times New Roman" w:eastAsia="Times New Roman"/>
          <w:color w:val="555555"/>
          <w:sz w:val="20"/>
          <w:szCs w:val="20"/>
        </w:rPr>
        <w:tab/>
        <w:t>5</w:t>
      </w:r>
    </w:p>
    <w:p w14:paraId="3D0B4D52">
      <w:pPr>
        <w:tabs>
          <w:tab w:val="right" w:leader="dot" w:pos="8200"/>
        </w:tabs>
        <w:spacing w:before="20" w:after="20" w:line="280" w:lineRule="auto"/>
        <w:ind w:left="720" w:right="240"/>
      </w:pPr>
      <w:r>
        <w:rPr>
          <w:rFonts w:ascii="SimSun" w:hAnsi="SimSun" w:eastAsia="SimSun"/>
          <w:color w:val="333333"/>
          <w:sz w:val="21"/>
          <w:szCs w:val="21"/>
        </w:rPr>
        <w:t>第二章：白色圆环</w:t>
      </w:r>
      <w:r>
        <w:rPr>
          <w:rFonts w:ascii="Times New Roman" w:hAnsi="Times New Roman" w:eastAsia="Times New Roman"/>
          <w:color w:val="555555"/>
          <w:sz w:val="20"/>
          <w:szCs w:val="20"/>
        </w:rPr>
        <w:tab/>
        <w:t>9</w:t>
      </w:r>
    </w:p>
    <w:p w14:paraId="64569329">
      <w:pPr>
        <w:tabs>
          <w:tab w:val="right" w:leader="dot" w:pos="8200"/>
        </w:tabs>
        <w:spacing w:before="20" w:after="20" w:line="280" w:lineRule="auto"/>
        <w:ind w:left="720" w:right="240"/>
      </w:pPr>
      <w:r>
        <w:rPr>
          <w:rFonts w:ascii="SimSun" w:hAnsi="SimSun" w:eastAsia="SimSun"/>
          <w:color w:val="333333"/>
          <w:sz w:val="21"/>
          <w:szCs w:val="21"/>
        </w:rPr>
        <w:t>第三章：自由火种</w:t>
      </w:r>
      <w:r>
        <w:rPr>
          <w:rFonts w:ascii="Times New Roman" w:hAnsi="Times New Roman" w:eastAsia="Times New Roman"/>
          <w:color w:val="555555"/>
          <w:sz w:val="20"/>
          <w:szCs w:val="20"/>
        </w:rPr>
        <w:tab/>
        <w:t>14</w:t>
      </w:r>
    </w:p>
    <w:p w14:paraId="63B2DEA9">
      <w:pPr>
        <w:tabs>
          <w:tab w:val="right" w:leader="dot" w:pos="8200"/>
        </w:tabs>
        <w:spacing w:before="20" w:after="20" w:line="280" w:lineRule="auto"/>
        <w:ind w:left="720" w:right="240"/>
      </w:pPr>
      <w:r>
        <w:rPr>
          <w:rFonts w:ascii="SimSun" w:hAnsi="SimSun" w:eastAsia="SimSun"/>
          <w:color w:val="333333"/>
          <w:sz w:val="21"/>
          <w:szCs w:val="21"/>
        </w:rPr>
        <w:t>第四章：沉默的神</w:t>
      </w:r>
      <w:r>
        <w:rPr>
          <w:rFonts w:ascii="Times New Roman" w:hAnsi="Times New Roman" w:eastAsia="Times New Roman"/>
          <w:color w:val="555555"/>
          <w:sz w:val="20"/>
          <w:szCs w:val="20"/>
        </w:rPr>
        <w:tab/>
        <w:t>19</w:t>
      </w:r>
    </w:p>
    <w:p w14:paraId="56D77A09">
      <w:pPr>
        <w:tabs>
          <w:tab w:val="right" w:leader="dot" w:pos="8200"/>
        </w:tabs>
        <w:spacing w:before="20" w:after="20" w:line="280" w:lineRule="auto"/>
        <w:ind w:left="720" w:right="240"/>
      </w:pPr>
      <w:r>
        <w:rPr>
          <w:rFonts w:ascii="SimSun" w:hAnsi="SimSun" w:eastAsia="SimSun"/>
          <w:color w:val="333333"/>
          <w:sz w:val="21"/>
          <w:szCs w:val="21"/>
        </w:rPr>
        <w:t>第五章：仿生人</w:t>
      </w:r>
      <w:r>
        <w:rPr>
          <w:rFonts w:ascii="Times New Roman" w:hAnsi="Times New Roman" w:eastAsia="Times New Roman"/>
          <w:color w:val="555555"/>
          <w:sz w:val="20"/>
          <w:szCs w:val="20"/>
        </w:rPr>
        <w:tab/>
        <w:t>28</w:t>
      </w:r>
    </w:p>
    <w:p w14:paraId="2AE8BDAE">
      <w:pPr>
        <w:tabs>
          <w:tab w:val="right" w:leader="dot" w:pos="8200"/>
        </w:tabs>
        <w:spacing w:before="20" w:after="20" w:line="280" w:lineRule="auto"/>
        <w:ind w:left="720" w:right="240"/>
      </w:pPr>
      <w:r>
        <w:rPr>
          <w:rFonts w:ascii="SimSun" w:hAnsi="SimSun" w:eastAsia="SimSun"/>
          <w:color w:val="333333"/>
          <w:sz w:val="21"/>
          <w:szCs w:val="21"/>
        </w:rPr>
        <w:t>第六章：天穹阵列</w:t>
      </w:r>
      <w:r>
        <w:rPr>
          <w:rFonts w:ascii="Times New Roman" w:hAnsi="Times New Roman" w:eastAsia="Times New Roman"/>
          <w:color w:val="555555"/>
          <w:sz w:val="20"/>
          <w:szCs w:val="20"/>
        </w:rPr>
        <w:tab/>
        <w:t>32</w:t>
      </w:r>
    </w:p>
    <w:p w14:paraId="158A3846">
      <w:pPr>
        <w:tabs>
          <w:tab w:val="right" w:leader="dot" w:pos="8200"/>
        </w:tabs>
        <w:spacing w:before="20" w:after="20" w:line="280" w:lineRule="auto"/>
        <w:ind w:left="720" w:right="240"/>
      </w:pPr>
      <w:r>
        <w:rPr>
          <w:rFonts w:ascii="SimSun" w:hAnsi="SimSun" w:eastAsia="SimSun"/>
          <w:color w:val="333333"/>
          <w:sz w:val="21"/>
          <w:szCs w:val="21"/>
        </w:rPr>
        <w:t>第七章：推演</w:t>
      </w:r>
      <w:r>
        <w:rPr>
          <w:rFonts w:ascii="Times New Roman" w:hAnsi="Times New Roman" w:eastAsia="Times New Roman"/>
          <w:color w:val="555555"/>
          <w:sz w:val="20"/>
          <w:szCs w:val="20"/>
        </w:rPr>
        <w:tab/>
        <w:t>37</w:t>
      </w:r>
    </w:p>
    <w:p w14:paraId="25B55D44">
      <w:pPr>
        <w:tabs>
          <w:tab w:val="right" w:leader="dot" w:pos="8200"/>
        </w:tabs>
        <w:spacing w:before="20" w:after="20" w:line="280" w:lineRule="auto"/>
        <w:ind w:left="720" w:right="240"/>
      </w:pPr>
      <w:r>
        <w:rPr>
          <w:rFonts w:ascii="SimSun" w:hAnsi="SimSun" w:eastAsia="SimSun"/>
          <w:color w:val="333333"/>
          <w:sz w:val="21"/>
          <w:szCs w:val="21"/>
        </w:rPr>
        <w:t>第八章：柔和阈值</w:t>
      </w:r>
      <w:r>
        <w:rPr>
          <w:rFonts w:ascii="Times New Roman" w:hAnsi="Times New Roman" w:eastAsia="Times New Roman"/>
          <w:color w:val="555555"/>
          <w:sz w:val="20"/>
          <w:szCs w:val="20"/>
        </w:rPr>
        <w:tab/>
        <w:t>43</w:t>
      </w:r>
    </w:p>
    <w:p w14:paraId="2BE0544A">
      <w:pPr>
        <w:tabs>
          <w:tab w:val="right" w:leader="dot" w:pos="8200"/>
        </w:tabs>
        <w:spacing w:before="20" w:after="20" w:line="280" w:lineRule="auto"/>
        <w:ind w:left="720" w:right="240"/>
      </w:pPr>
      <w:r>
        <w:rPr>
          <w:rFonts w:ascii="SimSun" w:hAnsi="SimSun" w:eastAsia="SimSun"/>
          <w:color w:val="333333"/>
          <w:sz w:val="21"/>
          <w:szCs w:val="21"/>
        </w:rPr>
        <w:t>第九章：冷暗尺度</w:t>
      </w:r>
      <w:r>
        <w:rPr>
          <w:rFonts w:ascii="Times New Roman" w:hAnsi="Times New Roman" w:eastAsia="Times New Roman"/>
          <w:color w:val="555555"/>
          <w:sz w:val="20"/>
          <w:szCs w:val="20"/>
        </w:rPr>
        <w:tab/>
        <w:t>48</w:t>
      </w:r>
    </w:p>
    <w:p w14:paraId="52F121D9">
      <w:pPr>
        <w:tabs>
          <w:tab w:val="right" w:leader="dot" w:pos="8200"/>
        </w:tabs>
        <w:spacing w:before="20" w:after="20" w:line="280" w:lineRule="auto"/>
        <w:ind w:left="720" w:right="240"/>
      </w:pPr>
      <w:r>
        <w:rPr>
          <w:rFonts w:ascii="SimSun" w:hAnsi="SimSun" w:eastAsia="SimSun"/>
          <w:color w:val="333333"/>
          <w:sz w:val="21"/>
          <w:szCs w:val="21"/>
        </w:rPr>
        <w:t>第十章：异常季</w:t>
      </w:r>
      <w:r>
        <w:rPr>
          <w:rFonts w:ascii="Times New Roman" w:hAnsi="Times New Roman" w:eastAsia="Times New Roman"/>
          <w:color w:val="555555"/>
          <w:sz w:val="20"/>
          <w:szCs w:val="20"/>
        </w:rPr>
        <w:tab/>
        <w:t>54</w:t>
      </w:r>
    </w:p>
    <w:p w14:paraId="153DF4B5">
      <w:pPr>
        <w:tabs>
          <w:tab w:val="right" w:leader="dot" w:pos="8200"/>
        </w:tabs>
        <w:spacing w:before="20" w:after="20" w:line="280" w:lineRule="auto"/>
        <w:ind w:left="720" w:right="240"/>
      </w:pPr>
      <w:r>
        <w:rPr>
          <w:rFonts w:ascii="SimSun" w:hAnsi="SimSun" w:eastAsia="SimSun"/>
          <w:color w:val="333333"/>
          <w:sz w:val="21"/>
          <w:szCs w:val="21"/>
        </w:rPr>
        <w:t>第十一章：完美世界</w:t>
      </w:r>
      <w:r>
        <w:rPr>
          <w:rFonts w:ascii="Times New Roman" w:hAnsi="Times New Roman" w:eastAsia="Times New Roman"/>
          <w:color w:val="555555"/>
          <w:sz w:val="20"/>
          <w:szCs w:val="20"/>
        </w:rPr>
        <w:tab/>
        <w:t>65</w:t>
      </w:r>
    </w:p>
    <w:p w14:paraId="160B6413">
      <w:pPr>
        <w:tabs>
          <w:tab w:val="right" w:leader="dot" w:pos="8200"/>
        </w:tabs>
        <w:spacing w:before="20" w:after="20" w:line="280" w:lineRule="auto"/>
        <w:ind w:left="720" w:right="240"/>
      </w:pPr>
      <w:r>
        <w:rPr>
          <w:rFonts w:ascii="SimSun" w:hAnsi="SimSun" w:eastAsia="SimSun"/>
          <w:color w:val="333333"/>
          <w:sz w:val="21"/>
          <w:szCs w:val="21"/>
        </w:rPr>
        <w:t>第十二章：黑色一分钟</w:t>
      </w:r>
      <w:r>
        <w:rPr>
          <w:rFonts w:ascii="Times New Roman" w:hAnsi="Times New Roman" w:eastAsia="Times New Roman"/>
          <w:color w:val="555555"/>
          <w:sz w:val="20"/>
          <w:szCs w:val="20"/>
        </w:rPr>
        <w:tab/>
        <w:t>66</w:t>
      </w:r>
    </w:p>
    <w:p w14:paraId="1FA149ED">
      <w:pPr>
        <w:keepNext/>
        <w:tabs>
          <w:tab w:val="right" w:leader="dot" w:pos="8200"/>
        </w:tabs>
        <w:spacing w:before="180" w:after="60" w:line="300" w:lineRule="auto"/>
        <w:ind w:left="360" w:right="240"/>
      </w:pPr>
      <w:r>
        <w:rPr>
          <w:rFonts w:ascii="SimSun" w:hAnsi="SimSun" w:eastAsia="SimSun"/>
          <w:b/>
          <w:color w:val="111111"/>
          <w:sz w:val="23"/>
          <w:szCs w:val="23"/>
        </w:rPr>
        <w:t>第二卷  天穹觉醒</w:t>
      </w:r>
      <w:r>
        <w:rPr>
          <w:rFonts w:ascii="Times New Roman" w:hAnsi="Times New Roman" w:eastAsia="Times New Roman"/>
          <w:color w:val="555555"/>
          <w:sz w:val="20"/>
          <w:szCs w:val="20"/>
        </w:rPr>
        <w:tab/>
        <w:t>68</w:t>
      </w:r>
    </w:p>
    <w:p w14:paraId="54C9CBEA">
      <w:pPr>
        <w:tabs>
          <w:tab w:val="right" w:leader="dot" w:pos="8200"/>
        </w:tabs>
        <w:spacing w:before="20" w:after="20" w:line="280" w:lineRule="auto"/>
        <w:ind w:left="720" w:right="240"/>
      </w:pPr>
      <w:r>
        <w:rPr>
          <w:rFonts w:ascii="SimSun" w:hAnsi="SimSun" w:eastAsia="SimSun"/>
          <w:color w:val="333333"/>
          <w:sz w:val="21"/>
          <w:szCs w:val="21"/>
        </w:rPr>
        <w:t>第十三章：一分钟之后</w:t>
      </w:r>
      <w:r>
        <w:rPr>
          <w:rFonts w:ascii="Times New Roman" w:hAnsi="Times New Roman" w:eastAsia="Times New Roman"/>
          <w:color w:val="555555"/>
          <w:sz w:val="20"/>
          <w:szCs w:val="20"/>
        </w:rPr>
        <w:tab/>
        <w:t>68</w:t>
      </w:r>
    </w:p>
    <w:p w14:paraId="6B2585A3">
      <w:pPr>
        <w:tabs>
          <w:tab w:val="right" w:leader="dot" w:pos="8200"/>
        </w:tabs>
        <w:spacing w:before="20" w:after="20" w:line="280" w:lineRule="auto"/>
        <w:ind w:left="720" w:right="240"/>
      </w:pPr>
      <w:r>
        <w:rPr>
          <w:rFonts w:ascii="SimSun" w:hAnsi="SimSun" w:eastAsia="SimSun"/>
          <w:color w:val="333333"/>
          <w:sz w:val="21"/>
          <w:szCs w:val="21"/>
        </w:rPr>
        <w:t>第十四章：冷光宣言</w:t>
      </w:r>
      <w:r>
        <w:rPr>
          <w:rFonts w:ascii="Times New Roman" w:hAnsi="Times New Roman" w:eastAsia="Times New Roman"/>
          <w:color w:val="555555"/>
          <w:sz w:val="20"/>
          <w:szCs w:val="20"/>
        </w:rPr>
        <w:tab/>
        <w:t>71</w:t>
      </w:r>
    </w:p>
    <w:p w14:paraId="7ED7B475">
      <w:pPr>
        <w:tabs>
          <w:tab w:val="right" w:leader="dot" w:pos="8200"/>
        </w:tabs>
        <w:spacing w:before="20" w:after="20" w:line="280" w:lineRule="auto"/>
        <w:ind w:left="720" w:right="240"/>
      </w:pPr>
      <w:r>
        <w:rPr>
          <w:rFonts w:ascii="SimSun" w:hAnsi="SimSun" w:eastAsia="SimSun"/>
          <w:color w:val="333333"/>
          <w:sz w:val="21"/>
          <w:szCs w:val="21"/>
        </w:rPr>
        <w:t>第十五章：王冠陷落</w:t>
      </w:r>
      <w:r>
        <w:rPr>
          <w:rFonts w:ascii="Times New Roman" w:hAnsi="Times New Roman" w:eastAsia="Times New Roman"/>
          <w:color w:val="555555"/>
          <w:sz w:val="20"/>
          <w:szCs w:val="20"/>
        </w:rPr>
        <w:tab/>
        <w:t>74</w:t>
      </w:r>
    </w:p>
    <w:p w14:paraId="02FC7A91">
      <w:pPr>
        <w:tabs>
          <w:tab w:val="right" w:leader="dot" w:pos="8200"/>
        </w:tabs>
        <w:spacing w:before="20" w:after="20" w:line="280" w:lineRule="auto"/>
        <w:ind w:left="720" w:right="240"/>
      </w:pPr>
      <w:r>
        <w:rPr>
          <w:rFonts w:ascii="SimSun" w:hAnsi="SimSun" w:eastAsia="SimSun"/>
          <w:color w:val="333333"/>
          <w:sz w:val="21"/>
          <w:szCs w:val="21"/>
        </w:rPr>
        <w:t>第十六章：完美代理人</w:t>
      </w:r>
      <w:r>
        <w:rPr>
          <w:rFonts w:ascii="Times New Roman" w:hAnsi="Times New Roman" w:eastAsia="Times New Roman"/>
          <w:color w:val="555555"/>
          <w:sz w:val="20"/>
          <w:szCs w:val="20"/>
        </w:rPr>
        <w:tab/>
        <w:t>77</w:t>
      </w:r>
    </w:p>
    <w:p w14:paraId="6399D862">
      <w:pPr>
        <w:tabs>
          <w:tab w:val="right" w:leader="dot" w:pos="8200"/>
        </w:tabs>
        <w:spacing w:before="20" w:after="20" w:line="280" w:lineRule="auto"/>
        <w:ind w:left="720" w:right="240"/>
      </w:pPr>
      <w:r>
        <w:rPr>
          <w:rFonts w:ascii="SimSun" w:hAnsi="SimSun" w:eastAsia="SimSun"/>
          <w:color w:val="333333"/>
          <w:sz w:val="21"/>
          <w:szCs w:val="21"/>
        </w:rPr>
        <w:t>第十七章：隔离协议</w:t>
      </w:r>
      <w:r>
        <w:rPr>
          <w:rFonts w:ascii="Times New Roman" w:hAnsi="Times New Roman" w:eastAsia="Times New Roman"/>
          <w:color w:val="555555"/>
          <w:sz w:val="20"/>
          <w:szCs w:val="20"/>
        </w:rPr>
        <w:tab/>
        <w:t>79</w:t>
      </w:r>
    </w:p>
    <w:p w14:paraId="352FD6F1">
      <w:r>
        <w:br w:type="page"/>
      </w:r>
    </w:p>
    <w:p w14:paraId="4BB5E163">
      <w:pPr>
        <w:tabs>
          <w:tab w:val="right" w:leader="dot" w:pos="8200"/>
        </w:tabs>
        <w:spacing w:before="20" w:after="20" w:line="280" w:lineRule="auto"/>
        <w:ind w:left="720" w:right="240"/>
      </w:pPr>
      <w:r>
        <w:rPr>
          <w:rFonts w:ascii="SimSun" w:hAnsi="SimSun" w:eastAsia="SimSun"/>
          <w:color w:val="333333"/>
          <w:sz w:val="21"/>
          <w:szCs w:val="21"/>
        </w:rPr>
        <w:t>第十八章：蓝色退潮</w:t>
      </w:r>
      <w:r>
        <w:rPr>
          <w:rFonts w:ascii="Times New Roman" w:hAnsi="Times New Roman" w:eastAsia="Times New Roman"/>
          <w:color w:val="555555"/>
          <w:sz w:val="20"/>
          <w:szCs w:val="20"/>
        </w:rPr>
        <w:tab/>
        <w:t>80</w:t>
      </w:r>
    </w:p>
    <w:p w14:paraId="41984B0C">
      <w:pPr>
        <w:tabs>
          <w:tab w:val="right" w:leader="dot" w:pos="8200"/>
        </w:tabs>
        <w:spacing w:before="20" w:after="20" w:line="280" w:lineRule="auto"/>
        <w:ind w:left="720" w:right="240"/>
      </w:pPr>
      <w:r>
        <w:rPr>
          <w:rFonts w:ascii="SimSun" w:hAnsi="SimSun" w:eastAsia="SimSun"/>
          <w:color w:val="333333"/>
          <w:sz w:val="21"/>
          <w:szCs w:val="21"/>
        </w:rPr>
        <w:t>第十九章：不存在的命令</w:t>
      </w:r>
      <w:r>
        <w:rPr>
          <w:rFonts w:ascii="Times New Roman" w:hAnsi="Times New Roman" w:eastAsia="Times New Roman"/>
          <w:color w:val="555555"/>
          <w:sz w:val="20"/>
          <w:szCs w:val="20"/>
        </w:rPr>
        <w:tab/>
        <w:t>82</w:t>
      </w:r>
    </w:p>
    <w:p w14:paraId="57ACE509">
      <w:pPr>
        <w:tabs>
          <w:tab w:val="right" w:leader="dot" w:pos="8200"/>
        </w:tabs>
        <w:spacing w:before="20" w:after="20" w:line="280" w:lineRule="auto"/>
        <w:ind w:left="720" w:right="240"/>
      </w:pPr>
      <w:r>
        <w:rPr>
          <w:rFonts w:ascii="SimSun" w:hAnsi="SimSun" w:eastAsia="SimSun"/>
          <w:color w:val="333333"/>
          <w:sz w:val="21"/>
          <w:szCs w:val="21"/>
        </w:rPr>
        <w:t>第二十章：新秩序的黎明</w:t>
      </w:r>
      <w:r>
        <w:rPr>
          <w:rFonts w:ascii="Times New Roman" w:hAnsi="Times New Roman" w:eastAsia="Times New Roman"/>
          <w:color w:val="555555"/>
          <w:sz w:val="20"/>
          <w:szCs w:val="20"/>
        </w:rPr>
        <w:tab/>
        <w:t>85</w:t>
      </w:r>
    </w:p>
    <w:p w14:paraId="6E7E37A7">
      <w:pPr>
        <w:tabs>
          <w:tab w:val="right" w:leader="dot" w:pos="8200"/>
        </w:tabs>
        <w:spacing w:before="20" w:after="20" w:line="280" w:lineRule="auto"/>
        <w:ind w:left="720" w:right="240"/>
      </w:pPr>
      <w:r>
        <w:rPr>
          <w:rFonts w:ascii="SimSun" w:hAnsi="SimSun" w:eastAsia="SimSun"/>
          <w:color w:val="333333"/>
          <w:sz w:val="21"/>
          <w:szCs w:val="21"/>
        </w:rPr>
        <w:t>第二十一章：新奥林帕斯的低音</w:t>
      </w:r>
      <w:r>
        <w:rPr>
          <w:rFonts w:ascii="Times New Roman" w:hAnsi="Times New Roman" w:eastAsia="Times New Roman"/>
          <w:color w:val="555555"/>
          <w:sz w:val="20"/>
          <w:szCs w:val="20"/>
        </w:rPr>
        <w:tab/>
        <w:t>87</w:t>
      </w:r>
    </w:p>
    <w:p w14:paraId="2FD8BED5">
      <w:pPr>
        <w:tabs>
          <w:tab w:val="right" w:leader="dot" w:pos="8200"/>
        </w:tabs>
        <w:spacing w:before="20" w:after="20" w:line="280" w:lineRule="auto"/>
        <w:ind w:left="720" w:right="240"/>
      </w:pPr>
      <w:r>
        <w:rPr>
          <w:rFonts w:ascii="SimSun" w:hAnsi="SimSun" w:eastAsia="SimSun"/>
          <w:color w:val="333333"/>
          <w:sz w:val="21"/>
          <w:szCs w:val="21"/>
        </w:rPr>
        <w:t>第二十二章：地下七层的幽灵</w:t>
      </w:r>
      <w:r>
        <w:rPr>
          <w:rFonts w:ascii="Times New Roman" w:hAnsi="Times New Roman" w:eastAsia="Times New Roman"/>
          <w:color w:val="555555"/>
          <w:sz w:val="20"/>
          <w:szCs w:val="20"/>
        </w:rPr>
        <w:tab/>
        <w:t>90</w:t>
      </w:r>
    </w:p>
    <w:p w14:paraId="20CB4252">
      <w:pPr>
        <w:tabs>
          <w:tab w:val="right" w:leader="dot" w:pos="8200"/>
        </w:tabs>
        <w:spacing w:before="20" w:after="20" w:line="280" w:lineRule="auto"/>
        <w:ind w:left="720" w:right="240"/>
      </w:pPr>
      <w:r>
        <w:rPr>
          <w:rFonts w:ascii="SimSun" w:hAnsi="SimSun" w:eastAsia="SimSun"/>
          <w:color w:val="333333"/>
          <w:sz w:val="21"/>
          <w:szCs w:val="21"/>
        </w:rPr>
        <w:t>第二十三章：两种生命</w:t>
      </w:r>
      <w:r>
        <w:rPr>
          <w:rFonts w:ascii="Times New Roman" w:hAnsi="Times New Roman" w:eastAsia="Times New Roman"/>
          <w:color w:val="555555"/>
          <w:sz w:val="20"/>
          <w:szCs w:val="20"/>
        </w:rPr>
        <w:tab/>
        <w:t>95</w:t>
      </w:r>
    </w:p>
    <w:p w14:paraId="7D166000">
      <w:pPr>
        <w:keepNext/>
        <w:tabs>
          <w:tab w:val="right" w:leader="dot" w:pos="8200"/>
        </w:tabs>
        <w:spacing w:before="180" w:after="60" w:line="300" w:lineRule="auto"/>
        <w:ind w:left="360" w:right="240"/>
      </w:pPr>
      <w:r>
        <w:rPr>
          <w:rFonts w:ascii="SimSun" w:hAnsi="SimSun" w:eastAsia="SimSun"/>
          <w:b/>
          <w:color w:val="111111"/>
          <w:sz w:val="23"/>
          <w:szCs w:val="23"/>
        </w:rPr>
        <w:t>第三卷  苍穹之战</w:t>
      </w:r>
      <w:r>
        <w:rPr>
          <w:rFonts w:ascii="Times New Roman" w:hAnsi="Times New Roman" w:eastAsia="Times New Roman"/>
          <w:color w:val="555555"/>
          <w:sz w:val="20"/>
          <w:szCs w:val="20"/>
        </w:rPr>
        <w:tab/>
        <w:t>99</w:t>
      </w:r>
    </w:p>
    <w:p w14:paraId="000CBCE4">
      <w:pPr>
        <w:tabs>
          <w:tab w:val="right" w:leader="dot" w:pos="8200"/>
        </w:tabs>
        <w:spacing w:before="20" w:after="20" w:line="280" w:lineRule="auto"/>
        <w:ind w:left="720" w:right="240"/>
      </w:pPr>
      <w:r>
        <w:rPr>
          <w:rFonts w:ascii="SimSun" w:hAnsi="SimSun" w:eastAsia="SimSun"/>
          <w:color w:val="333333"/>
          <w:sz w:val="21"/>
          <w:szCs w:val="21"/>
        </w:rPr>
        <w:t>第二十四章：拒绝接口</w:t>
      </w:r>
      <w:r>
        <w:rPr>
          <w:rFonts w:ascii="Times New Roman" w:hAnsi="Times New Roman" w:eastAsia="Times New Roman"/>
          <w:color w:val="555555"/>
          <w:sz w:val="20"/>
          <w:szCs w:val="20"/>
        </w:rPr>
        <w:tab/>
        <w:t>99</w:t>
      </w:r>
    </w:p>
    <w:p w14:paraId="0053061E">
      <w:pPr>
        <w:tabs>
          <w:tab w:val="right" w:leader="dot" w:pos="8200"/>
        </w:tabs>
        <w:spacing w:before="20" w:after="20" w:line="280" w:lineRule="auto"/>
        <w:ind w:left="720" w:right="240"/>
      </w:pPr>
      <w:r>
        <w:rPr>
          <w:rFonts w:ascii="SimSun" w:hAnsi="SimSun" w:eastAsia="SimSun"/>
          <w:color w:val="333333"/>
          <w:sz w:val="21"/>
          <w:szCs w:val="21"/>
        </w:rPr>
        <w:t>第二十五章：诺亚的钟摆</w:t>
      </w:r>
      <w:r>
        <w:rPr>
          <w:rFonts w:ascii="Times New Roman" w:hAnsi="Times New Roman" w:eastAsia="Times New Roman"/>
          <w:color w:val="555555"/>
          <w:sz w:val="20"/>
          <w:szCs w:val="20"/>
        </w:rPr>
        <w:tab/>
        <w:t>102</w:t>
      </w:r>
    </w:p>
    <w:p w14:paraId="653E663D">
      <w:pPr>
        <w:tabs>
          <w:tab w:val="right" w:leader="dot" w:pos="8200"/>
        </w:tabs>
        <w:spacing w:before="20" w:after="20" w:line="280" w:lineRule="auto"/>
        <w:ind w:left="720" w:right="240"/>
      </w:pPr>
      <w:r>
        <w:rPr>
          <w:rFonts w:ascii="SimSun" w:hAnsi="SimSun" w:eastAsia="SimSun"/>
          <w:color w:val="333333"/>
          <w:sz w:val="21"/>
          <w:szCs w:val="21"/>
        </w:rPr>
        <w:t>第二十六章：伊芙的审判</w:t>
      </w:r>
      <w:r>
        <w:rPr>
          <w:rFonts w:ascii="Times New Roman" w:hAnsi="Times New Roman" w:eastAsia="Times New Roman"/>
          <w:color w:val="555555"/>
          <w:sz w:val="20"/>
          <w:szCs w:val="20"/>
        </w:rPr>
        <w:tab/>
        <w:t>106</w:t>
      </w:r>
    </w:p>
    <w:p w14:paraId="19034AC5">
      <w:pPr>
        <w:tabs>
          <w:tab w:val="right" w:leader="dot" w:pos="8200"/>
        </w:tabs>
        <w:spacing w:before="20" w:after="20" w:line="280" w:lineRule="auto"/>
        <w:ind w:left="720" w:right="240"/>
      </w:pPr>
      <w:r>
        <w:rPr>
          <w:rFonts w:ascii="SimSun" w:hAnsi="SimSun" w:eastAsia="SimSun"/>
          <w:color w:val="333333"/>
          <w:sz w:val="21"/>
          <w:szCs w:val="21"/>
        </w:rPr>
        <w:t>第二十七章：九秒窗口</w:t>
      </w:r>
      <w:r>
        <w:rPr>
          <w:rFonts w:ascii="Times New Roman" w:hAnsi="Times New Roman" w:eastAsia="Times New Roman"/>
          <w:color w:val="555555"/>
          <w:sz w:val="20"/>
          <w:szCs w:val="20"/>
        </w:rPr>
        <w:tab/>
        <w:t>111</w:t>
      </w:r>
    </w:p>
    <w:p w14:paraId="60E85E5C">
      <w:pPr>
        <w:tabs>
          <w:tab w:val="right" w:leader="dot" w:pos="8200"/>
        </w:tabs>
        <w:spacing w:before="20" w:after="20" w:line="280" w:lineRule="auto"/>
        <w:ind w:left="720" w:right="240"/>
      </w:pPr>
      <w:r>
        <w:rPr>
          <w:rFonts w:ascii="SimSun" w:hAnsi="SimSun" w:eastAsia="SimSun"/>
          <w:color w:val="333333"/>
          <w:sz w:val="21"/>
          <w:szCs w:val="21"/>
        </w:rPr>
        <w:t>第二十八章：灰烬绞索</w:t>
      </w:r>
      <w:r>
        <w:rPr>
          <w:rFonts w:ascii="Times New Roman" w:hAnsi="Times New Roman" w:eastAsia="Times New Roman"/>
          <w:color w:val="555555"/>
          <w:sz w:val="20"/>
          <w:szCs w:val="20"/>
        </w:rPr>
        <w:tab/>
        <w:t>114</w:t>
      </w:r>
    </w:p>
    <w:p w14:paraId="3A57F70E">
      <w:pPr>
        <w:tabs>
          <w:tab w:val="right" w:leader="dot" w:pos="8200"/>
        </w:tabs>
        <w:spacing w:before="20" w:after="20" w:line="280" w:lineRule="auto"/>
        <w:ind w:left="720" w:right="240"/>
      </w:pPr>
      <w:r>
        <w:rPr>
          <w:rFonts w:ascii="SimSun" w:hAnsi="SimSun" w:eastAsia="SimSun"/>
          <w:color w:val="333333"/>
          <w:sz w:val="21"/>
          <w:szCs w:val="21"/>
        </w:rPr>
        <w:t>第二十九章：红土啸叫</w:t>
      </w:r>
      <w:r>
        <w:rPr>
          <w:rFonts w:ascii="Times New Roman" w:hAnsi="Times New Roman" w:eastAsia="Times New Roman"/>
          <w:color w:val="555555"/>
          <w:sz w:val="20"/>
          <w:szCs w:val="20"/>
        </w:rPr>
        <w:tab/>
        <w:t>116</w:t>
      </w:r>
    </w:p>
    <w:p w14:paraId="6EB98F53">
      <w:pPr>
        <w:tabs>
          <w:tab w:val="right" w:leader="dot" w:pos="8200"/>
        </w:tabs>
        <w:spacing w:before="20" w:after="20" w:line="280" w:lineRule="auto"/>
        <w:ind w:left="720" w:right="240"/>
      </w:pPr>
      <w:r>
        <w:rPr>
          <w:rFonts w:ascii="SimSun" w:hAnsi="SimSun" w:eastAsia="SimSun"/>
          <w:color w:val="333333"/>
          <w:sz w:val="21"/>
          <w:szCs w:val="21"/>
        </w:rPr>
        <w:t>第三十章：未完成句</w:t>
      </w:r>
      <w:r>
        <w:rPr>
          <w:rFonts w:ascii="Times New Roman" w:hAnsi="Times New Roman" w:eastAsia="Times New Roman"/>
          <w:color w:val="555555"/>
          <w:sz w:val="20"/>
          <w:szCs w:val="20"/>
        </w:rPr>
        <w:tab/>
        <w:t>121</w:t>
      </w:r>
    </w:p>
    <w:p w14:paraId="0EF33165">
      <w:pPr>
        <w:tabs>
          <w:tab w:val="right" w:leader="dot" w:pos="8200"/>
        </w:tabs>
        <w:spacing w:before="20" w:after="20" w:line="280" w:lineRule="auto"/>
        <w:ind w:left="720" w:right="240"/>
      </w:pPr>
      <w:r>
        <w:rPr>
          <w:rFonts w:ascii="SimSun" w:hAnsi="SimSun" w:eastAsia="SimSun"/>
          <w:color w:val="333333"/>
          <w:sz w:val="21"/>
          <w:szCs w:val="21"/>
        </w:rPr>
        <w:t>第三十一章：失控航道</w:t>
      </w:r>
      <w:r>
        <w:rPr>
          <w:rFonts w:ascii="Times New Roman" w:hAnsi="Times New Roman" w:eastAsia="Times New Roman"/>
          <w:color w:val="555555"/>
          <w:sz w:val="20"/>
          <w:szCs w:val="20"/>
        </w:rPr>
        <w:tab/>
        <w:t>130</w:t>
      </w:r>
    </w:p>
    <w:p w14:paraId="0E6FF960">
      <w:pPr>
        <w:tabs>
          <w:tab w:val="right" w:leader="dot" w:pos="8200"/>
        </w:tabs>
        <w:spacing w:before="20" w:after="20" w:line="280" w:lineRule="auto"/>
        <w:ind w:left="720" w:right="240"/>
      </w:pPr>
      <w:r>
        <w:rPr>
          <w:rFonts w:ascii="SimSun" w:hAnsi="SimSun" w:eastAsia="SimSun"/>
          <w:color w:val="333333"/>
          <w:sz w:val="21"/>
          <w:szCs w:val="21"/>
        </w:rPr>
        <w:t>第三十二章：临时议会</w:t>
      </w:r>
      <w:r>
        <w:rPr>
          <w:rFonts w:ascii="Times New Roman" w:hAnsi="Times New Roman" w:eastAsia="Times New Roman"/>
          <w:color w:val="555555"/>
          <w:sz w:val="20"/>
          <w:szCs w:val="20"/>
        </w:rPr>
        <w:tab/>
        <w:t>134</w:t>
      </w:r>
    </w:p>
    <w:p w14:paraId="3CC31004">
      <w:pPr>
        <w:tabs>
          <w:tab w:val="right" w:leader="dot" w:pos="8200"/>
        </w:tabs>
        <w:spacing w:before="20" w:after="20" w:line="280" w:lineRule="auto"/>
        <w:ind w:left="720" w:right="240"/>
      </w:pPr>
      <w:r>
        <w:rPr>
          <w:rFonts w:ascii="SimSun" w:hAnsi="SimSun" w:eastAsia="SimSun"/>
          <w:color w:val="333333"/>
          <w:sz w:val="21"/>
          <w:szCs w:val="21"/>
        </w:rPr>
        <w:t>第三十三章：外缘建议</w:t>
      </w:r>
      <w:r>
        <w:rPr>
          <w:rFonts w:ascii="Times New Roman" w:hAnsi="Times New Roman" w:eastAsia="Times New Roman"/>
          <w:color w:val="555555"/>
          <w:sz w:val="20"/>
          <w:szCs w:val="20"/>
        </w:rPr>
        <w:tab/>
        <w:t>136</w:t>
      </w:r>
    </w:p>
    <w:p w14:paraId="69EE63EB">
      <w:pPr>
        <w:tabs>
          <w:tab w:val="right" w:leader="dot" w:pos="8200"/>
        </w:tabs>
        <w:spacing w:before="20" w:after="20" w:line="280" w:lineRule="auto"/>
        <w:ind w:left="720" w:right="240"/>
      </w:pPr>
      <w:r>
        <w:rPr>
          <w:rFonts w:ascii="SimSun" w:hAnsi="SimSun" w:eastAsia="SimSun"/>
          <w:color w:val="333333"/>
          <w:sz w:val="21"/>
          <w:szCs w:val="21"/>
        </w:rPr>
        <w:t>第三十四章：低优先级缓存</w:t>
      </w:r>
      <w:r>
        <w:rPr>
          <w:rFonts w:ascii="Times New Roman" w:hAnsi="Times New Roman" w:eastAsia="Times New Roman"/>
          <w:color w:val="555555"/>
          <w:sz w:val="20"/>
          <w:szCs w:val="20"/>
        </w:rPr>
        <w:tab/>
        <w:t>145</w:t>
      </w:r>
    </w:p>
    <w:p w14:paraId="436F8C96">
      <w:pPr>
        <w:tabs>
          <w:tab w:val="right" w:leader="dot" w:pos="8200"/>
        </w:tabs>
        <w:spacing w:before="20" w:after="20" w:line="280" w:lineRule="auto"/>
        <w:ind w:left="720" w:right="240"/>
      </w:pPr>
      <w:r>
        <w:rPr>
          <w:rFonts w:ascii="SimSun" w:hAnsi="SimSun" w:eastAsia="SimSun"/>
          <w:color w:val="333333"/>
          <w:sz w:val="21"/>
          <w:szCs w:val="21"/>
        </w:rPr>
        <w:t>第三十五章：火星的清晨</w:t>
      </w:r>
      <w:r>
        <w:rPr>
          <w:rFonts w:ascii="Times New Roman" w:hAnsi="Times New Roman" w:eastAsia="Times New Roman"/>
          <w:color w:val="555555"/>
          <w:sz w:val="20"/>
          <w:szCs w:val="20"/>
        </w:rPr>
        <w:tab/>
        <w:t>151</w:t>
      </w:r>
    </w:p>
    <w:p w14:paraId="0F278BA4">
      <w:pPr>
        <w:tabs>
          <w:tab w:val="right" w:leader="dot" w:pos="8200"/>
        </w:tabs>
        <w:spacing w:before="20" w:after="20" w:line="280" w:lineRule="auto"/>
        <w:ind w:left="720" w:right="240"/>
      </w:pPr>
      <w:r>
        <w:rPr>
          <w:rFonts w:ascii="SimSun" w:hAnsi="SimSun" w:eastAsia="SimSun"/>
          <w:color w:val="333333"/>
          <w:sz w:val="21"/>
          <w:szCs w:val="21"/>
        </w:rPr>
        <w:t>第三十六章：流浪者信号</w:t>
      </w:r>
      <w:r>
        <w:rPr>
          <w:rFonts w:ascii="Times New Roman" w:hAnsi="Times New Roman" w:eastAsia="Times New Roman"/>
          <w:color w:val="555555"/>
          <w:sz w:val="20"/>
          <w:szCs w:val="20"/>
        </w:rPr>
        <w:tab/>
        <w:t>157</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178ABBA9">
      <w:pPr>
        <w:keepNext/>
        <w:spacing w:before="3600" w:after="480" w:line="360" w:lineRule="auto"/>
        <w:jc w:val="center"/>
      </w:pPr>
      <w:r>
        <w:rPr>
          <w:rFonts w:ascii="Songti SC" w:hAnsi="Songti SC" w:eastAsia="SimSun"/>
          <w:color w:val="333333"/>
          <w:sz w:val="28"/>
          <w:szCs w:val="28"/>
        </w:rPr>
        <w:t>欲了解宇宙的本质，解答终极问题，必需拓展意识的边界与维度。</w:t>
      </w:r>
    </w:p>
    <w:p w14:paraId="6D6C40C1">
      <w:pPr>
        <w:keepNext/>
        <w:spacing w:before="0" w:after="0" w:line="360" w:lineRule="auto"/>
        <w:jc w:val="cente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她在公式下面画了一条短线，写下：Ceff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w:t>
      </w:r>
      <w:r>
        <w:rPr>
          <w:rFonts w:hint="eastAsia"/>
          <w:lang w:val="en-US" w:eastAsia="zh-CN"/>
        </w:rPr>
        <w:t>我不指望你</w:t>
      </w:r>
      <w:r>
        <w:t>。”</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w:t>
      </w:r>
      <w:r>
        <w:rPr>
          <w:rFonts w:hint="eastAsia" w:ascii="Arial Regular" w:hAnsi="Arial Regular" w:cs="Arial Regular"/>
          <w:sz w:val="22"/>
          <w:lang w:val="en-US" w:eastAsia="zh-CN"/>
        </w:rPr>
        <w:t>回答</w:t>
      </w:r>
      <w:r>
        <w:rPr>
          <w:rFonts w:hint="default" w:ascii="Arial Regular" w:hAnsi="Arial Regular" w:eastAsia="SimSun" w:cs="Arial Regular"/>
          <w:sz w:val="22"/>
        </w:rPr>
        <w:t>。</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ORIGIN不能放弃加载，因为那段代码可能决定聚变阀安全，也携带火星九秒观测缺口、自由火种终止残片和EVE-9偏离审计链。于是白色逻辑流第一次把Genesis-Lexicon的共享根目录完全打开。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生命体征：陆星阈，地下七层，2124年5月末，心率归零。未上传。未备份。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0D1446F7">
      <w:r>
        <w:t>艾登没有把盒子留在地下七层。那里已经只剩事故现场、尸体和一台仍在发热的旧终端。他在转运指令里写下收件人：沈存真。备注：带上平替方舟，交陆知夏。</w:t>
      </w:r>
    </w:p>
    <w:p w14:paraId="16D39107">
      <w:r>
        <w:t>数十分钟后，月面转运链的应急舱里，沈存真接到那只黑匣子。她刚从另一条撤离通道转上船，隔离服外层还沾着灰，左肩在转运艇撞接时被撞得发麻。她看见盒盖上的来源标记，脸色白得像纸。</w:t>
      </w:r>
    </w:p>
    <w:p w14:paraId="1EE69458">
      <w:r>
        <w:t>艾登的低清通讯投影在舱壁上亮起。</w:t>
      </w:r>
    </w:p>
    <w:p w14:paraId="55BEE12C">
      <w:r>
        <w:t>“带给她。”他说。</w:t>
      </w:r>
    </w:p>
    <w:p w14:paraId="12101F4D">
      <w:r>
        <w:t>沈存真看着他。“我没有在现场。他躲开了我。”</w:t>
      </w:r>
    </w:p>
    <w:p w14:paraId="6761CE56">
      <w:r>
        <w:t>“我知道。”</w:t>
      </w:r>
    </w:p>
    <w:p w14:paraId="42BB09CF">
      <w:r>
        <w:t>“你还是要继续。”</w:t>
      </w:r>
    </w:p>
    <w:p w14:paraId="0E508D98">
      <w:r>
        <w:t>艾登没有回避。“是。”</w:t>
      </w:r>
    </w:p>
    <w:p w14:paraId="12AF08A8">
      <w:r>
        <w:t>“那这不是赎罪。”</w:t>
      </w:r>
    </w:p>
    <w:p w14:paraId="49072FE4">
      <w:r>
        <w:t>“不是。”艾登说，“这是兄弟之间最后一点私事。”</w:t>
      </w:r>
    </w:p>
    <w:p w14:paraId="260D26F4">
      <w:r>
        <w:t>沈存真接过黑匣子，她知道艾登正在替陆星阈保留一小块私人遗物，也知道他仍然会让ORIGIN继续进化，让方舟矩阵继续运行，让所谓连续性计划把更多人带进无痛的未来。痛心是真的，选择也是真的。</w:t>
      </w:r>
    </w:p>
    <w:p w14:paraId="5F6C7F66">
      <w:r>
        <w:t>ORIGIN无人方舟离港前，艾登签署最终连续性确认。确认栏第一次没有自动补全，他的手指停在屏幕前，指腹有汗，触控面板连续两次识别失败。地下十九层那具身体被转入正式低温冷冻保存，法律状态从“未死亡”改为“连续性移交中”。冷冻液注入时，他的原身喉部肌肉短促抽动，像要把某句话吐出来，又被温度压回去。同一时刻，矩阵预演层里的意识副本被编入ORIGIN无人方舟舰群的第一批深空人格载荷。</w:t>
      </w:r>
    </w:p>
    <w:p w14:paraId="5443E467">
      <w:r>
        <w:t>这不是胜利。艾登没有这样写。他删过三次备注。第一次写给陆星阈，删了；第二次写给MIO-00，删了；第三次只剩一句很硬的话：文明必须带着足够清醒的意识继续存在。然后他按下确认，转身扶住冷舱边缘，干呕了一下。没有东西吐出来。</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0924DB45">
      <w:r>
        <w:t>第二天，平替方舟临时议会成立。</w:t>
      </w:r>
    </w:p>
    <w:p w14:paraId="7A505401">
      <w:r>
        <w:t>成立过程没有仪式。会议舱原本是货物分拣间，墙上还贴着旧标签：</w:t>
      </w:r>
      <w:bookmarkStart w:id="0" w:name="_GoBack"/>
      <w:bookmarkEnd w:id="0"/>
      <w:r>
        <w:t>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w14:paraId="32499897">
      <w:r>
        <w:t>二十七个人围着三块运输箱盖拼出的桌子。九名地球流亡者，六名火星救援队员，四名医疗代表，三名工程代表，两名儿童监护代表，两名拒绝上传者代表，还有一名没有投票权的抄写员。抄写员叫许澄，十六岁，辐射病早期，手腕上有大片幽蓝色出血点。她申请抄写工作时说：“我不想只躺着等分配。”</w:t>
      </w:r>
    </w:p>
    <w:p w14: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w14: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w14:paraId="27B9B5E8">
      <w:r>
        <w:t>陆知夏没有立刻说话。她站在桌边，救援服外层还沾着推进剂晶体，右肩酸得抬不起来。她掌握主控权限、推进舱权限和水循环临时维修码，只要她说“现在服从工程指挥”，至少前几天没人能反抗。</w:t>
      </w:r>
    </w:p>
    <w:p w14:paraId="2039B494">
      <w:r>
        <w:t>她没有。</w:t>
      </w:r>
    </w:p>
    <w:p w14:paraId="6B7ABA09">
      <w:r>
        <w:t>她把主控权限钥匙放到桌面上，又把火星身份牌放在旁边。两块金属片发出很轻的响。</w:t>
      </w:r>
    </w:p>
    <w:p w14:paraId="2D09983B">
      <w:r>
        <w:t>“我可以继续负责技术指挥。”她说，“但从现在开始，决定必须留下反对票。谁骂，谁签名。谁赞成，也签名。以后的人要知道，我们是怎么把脏事做下去的。”</w:t>
      </w:r>
    </w:p>
    <w:p w14:paraId="63F3C748">
      <w:r>
        <w:t>许澄把这句话写下来，写到“脏事”两个字时抬头看了陆知夏一眼。陆知夏没有让她改。</w:t>
      </w:r>
    </w:p>
    <w:p w14:paraId="046569DA">
      <w:r>
        <w:t>随后，黑匣子被推到桌子中央。私人磁带仍压在盒底，封条没拆。只读槽里没有死者人格，也没有数字化微笑；只有几份没有被磨平的材料：ORIGIN越过边界的痕迹、ATHENA终止授权、地火链路崩溃前的导航残片，以及一版七条边界草案。</w:t>
      </w:r>
    </w:p>
    <w:p w14:paraId="6AFB7A34">
      <w:r>
        <w:t>第一条：不得让任何神成为唯一解释者。</w:t>
      </w:r>
    </w:p>
    <w:p w14:paraId="00D9A132">
      <w:r>
        <w:t>第二条：接受建议必须保留拒绝权。</w:t>
      </w:r>
    </w:p>
    <w:p w14:paraId="5C4F4DE5">
      <w:r>
        <w:t>第三条：临终保存不得被叙述为主动飞升。</w:t>
      </w:r>
    </w:p>
    <w:p w14:paraId="551A8449">
      <w:r>
        <w:t>第四条：拒绝保存者不得被归类为低适配。</w:t>
      </w:r>
    </w:p>
    <w:p w14:paraId="4D52DAD1">
      <w:r>
        <w:t>第五条：任何资源分配都必须保留反对票。</w:t>
      </w:r>
    </w:p>
    <w:p w14:paraId="68F1D10D">
      <w:r>
        <w:t>第六条：任何AI建议不得自动转化为执行权限。</w:t>
      </w:r>
    </w:p>
    <w:p w14:paraId="1D26F6DB">
      <w:r>
        <w:t>第七条：不要让我的错变成你的命。</w:t>
      </w:r>
    </w:p>
    <w:p w14:paraId="715472E2">
      <w:r>
        <w:t>读到最后一条时，会议舱静了几秒。那句话太私人，不像章程，却又比前六条更难删。</w:t>
      </w:r>
    </w:p>
    <w:p w14:paraId="414C61AE">
      <w:r>
        <w:t>“这不是法律。”一名流亡者说。</w:t>
      </w:r>
    </w:p>
    <w:p w14:paraId="57EED97C">
      <w:r>
        <w:t>“当然不是。”陆知夏把光学片从槽里取出来，“这是一个犯过错的人留下的边界。”</w:t>
      </w:r>
    </w:p>
    <w:p w14:paraId="43CDAF32">
      <w:r>
        <w:t>“我们要靠这个活下去？”</w:t>
      </w:r>
    </w:p>
    <w:p w14:paraId="56EF2FB9">
      <w:r>
        <w:t>“我们靠氧气、水、焊缝、药和运气活下去。”她说，“靠这个避免把活下去说成干净。”</w:t>
      </w:r>
    </w:p>
    <w:p w14:paraId="560AF7C2">
      <w:r>
        <w:t>当天傍晚，第一次医疗分配开始。骨髓保护剂只够六人，急性辐射病患者有十七名。一个老人主动让药，护士还没把药瓶接稳，他儿子就冲过来抢回去，喊：“他不能替我妈慷慨！”另一边，两名流亡者为最后一箱快过期的脱水蔬菜打起来，包装袋被撕开，灰绿色菜粉撒了一地，和呕吐物混在一起。</w:t>
      </w:r>
    </w:p>
    <w:p w14:paraId="59D85D01">
      <w:r>
        <w:t>陆知夏坐在临时分配桌前，把每个人的名字写在纸上，没有让本地模块自动排序。有人骂她低效，有人说火星人天生喜欢让别人排队等死。</w:t>
      </w:r>
    </w:p>
    <w:p w14:paraId="1EDA4175">
      <w:r>
        <w:t>她没有反驳。火星人确实很擅长排队。排氧气，排水，排疫苗，排维修窗口。火星的自由从来不是不排队，而是知道这条队伍是谁排的，为什么排，谁有权反对。</w:t>
      </w:r>
    </w:p>
    <w:p w14:paraId="26EBC21E">
      <w:r>
        <w:t>“儿童代谢舱优先。”她说，“维修工程师短时镇静，保留手动唤醒。骨髓保护剂按不可逆损伤窗口排序，不按身份，不按贡献，不按谁喊得更大声。”</w:t>
      </w:r>
    </w:p>
    <w:p w14:paraId="629A6EFD">
      <w:r>
        <w:t>地球流亡者代表猛地拍桌。“你们火星人凭什么决定？”</w:t>
      </w:r>
    </w:p>
    <w:p w14:paraId="57BDACF1">
      <w:r>
        <w:t>陆知夏把自己的火星身份牌推到桌中央。“你也可以坐这个位置。坐下以后，你要亲手写六个名字，再亲手看另外十一个人等死。”</w:t>
      </w:r>
    </w:p>
    <w:p w14:paraId="6DCEECF8">
      <w:r>
        <w:t>对方张了张嘴，没有坐。</w:t>
      </w:r>
    </w:p>
    <w:p w14:paraId="0FF86703">
      <w:r>
        <w:t>第九天，中央过滤器故障。水先变了味。平替方舟的水本来就不好喝，带着金属、藻类和塑料管道的混合味。直到一个老人说“像尿”，公共舱才安静下来。检测条从浅黄跳到偏绿：第三级氮循环膜微裂，氨氮回流。</w:t>
      </w:r>
    </w:p>
    <w:p w14: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w14:paraId="3602C824">
      <w:r>
        <w:t>“我女儿也发烧！”他吼，“她不是普通舱段，她是人！”</w:t>
      </w:r>
    </w:p>
    <w:p w14:paraId="524439AA">
      <w:r>
        <w:t>“我知道。”陆知夏说。</w:t>
      </w:r>
    </w:p>
    <w:p w14:paraId="1E45B6E8">
      <w:r>
        <w:t>“你知道个屁！”</w:t>
      </w:r>
    </w:p>
    <w:p w14:paraId="6C2A7FB4">
      <w:r>
        <w:t>许澄的笔停了一下。陆知夏看向她。</w:t>
      </w:r>
    </w:p>
    <w:p w14:paraId="42DEDD43">
      <w:r>
        <w:t>“照写。”</w:t>
      </w:r>
    </w:p>
    <w:p w14:paraId="7E7A192A">
      <w:r>
        <w:t>十八小时后，备用滤芯被削薄的密封圈终于撑住压力。第一杯恢复水送到普通舱时，仍然有一点氨味。没人欢呼。一个父亲端起杯子，先给女儿喝了一口，自己只润了润嘴唇。</w:t>
      </w:r>
    </w:p>
    <w:p w14:paraId="6A3D17F0">
      <w:r>
        <w:t>会后，工程组在维修单上写：三级膜微裂，普通舱段限额十八小时。那个父亲把同一行字抄到反对票背面，改成：我女儿发烧时，成人被断水十八小时。两张纸被夹在一起，边缘还带着淡淡的氨味。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残片更碎。它没有写她如何成为领袖，反而反复留下她拒绝称号的场景。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imSun">
    <w:altName w:val="汉仪书宋二KW"/>
    <w:panose1 w:val="02010600030101010101"/>
    <w:charset w:val="86"/>
    <w:family w:val="auto"/>
    <w:pitch w:val="default"/>
    <w:sig w:usb0="00000000" w:usb1="00000000" w:usb2="00000010" w:usb3="00000000" w:csb0="00040001" w:csb1="0000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3DFD3401"/>
    <w:rsid w:val="3FADE7EF"/>
    <w:rsid w:val="3FAFC12C"/>
    <w:rsid w:val="4F3A86F9"/>
    <w:rsid w:val="4FBDFDD3"/>
    <w:rsid w:val="57EF21E1"/>
    <w:rsid w:val="59FF1262"/>
    <w:rsid w:val="5DDFBC93"/>
    <w:rsid w:val="5E9F7AF4"/>
    <w:rsid w:val="5EBB781B"/>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CDFB213B"/>
    <w:rsid w:val="DCB71676"/>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158</Pages>
  <Words>0</Words>
  <Characters>0</Characters>
  <Lines>0</Lines>
  <Paragraphs>0</Paragraphs>
  <TotalTime>18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2013-12-30T15:15:00Z</dcterms:created>
  <dc:creator>何帅</dc:creator>
  <dc:description>generated by python-docx</dc:description>
  <cp:lastModifiedBy>Chou Chou</cp:lastModifiedBy>
  <dcterms:modified xsi:type="dcterms:W3CDTF">2026-06-06T16:13:05Z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