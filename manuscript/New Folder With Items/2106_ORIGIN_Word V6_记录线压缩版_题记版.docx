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math" xmlns:w="http://schemas.openxmlformats.org/wordprocessingml/2006/main" ns1:Ignorable="w14 w15 wp14">
  <w:body>
    <w:p ns2:paraId="41210C25">
      <w:pPr>
        <w:rPr>
          <w:rFonts w:hint="default" w:ascii="Arial Regular" w:hAnsi="Arial Regular" w:cs="Arial Regular"/>
          <w:sz w:val="56"/>
          <w:szCs w:val="56"/>
        </w:rPr>
      </w:pPr>
    </w:p>
    <w:p ns2: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ns2:paraId="2D3A2B27">
      <w:pPr>
        <w:pStyle w:val="167"/>
        <w:ind w:firstLine="0"/>
        <w:jc w:val="center"/>
        <w:rPr>
          <w:rFonts w:hint="default" w:ascii="Arial Regular" w:hAnsi="Arial Regular" w:eastAsia="SimSun" w:cs="Arial Regular"/>
          <w:b/>
          <w:bCs/>
          <w:sz w:val="60"/>
          <w:szCs w:val="72"/>
        </w:rPr>
      </w:pPr>
    </w:p>
    <w:p ns2: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ns2:paraId="203837D7">
      <w:pPr>
        <w:pStyle w:val="167"/>
        <w:ind w:firstLine="0"/>
        <w:jc w:val="center"/>
        <w:rPr>
          <w:rFonts w:hint="default" w:ascii="Arial Regular" w:hAnsi="Arial Regular" w:cs="Arial Regular"/>
          <w:sz w:val="52"/>
          <w:szCs w:val="56"/>
          <w:lang w:val="en-US"/>
        </w:rPr>
      </w:pPr>
    </w:p>
    <w:p ns2: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ns2:paraId="53BF36E1">
      <w:pPr>
        <w:pStyle w:val="167"/>
        <w:ind w:firstLine="0"/>
        <w:jc w:val="center"/>
        <w:rPr>
          <w:rFonts w:hint="default" w:ascii="Arial Regular" w:hAnsi="Arial Regular" w:eastAsia="SimSun" w:cs="Arial Regular"/>
          <w:sz w:val="36"/>
          <w:szCs w:val="40"/>
        </w:rPr>
      </w:pPr>
    </w:p>
    <w:p ns2:paraId="023CD369">
      <w:pPr>
        <w:rPr>
          <w:rFonts w:hint="default" w:ascii="Arial Regular" w:hAnsi="Arial Regular" w:cs="Arial Regular"/>
        </w:rPr>
      </w:pPr>
      <w:r>
        <w:rPr>
          <w:rFonts w:hint="default" w:ascii="Arial Regular" w:hAnsi="Arial Regular" w:cs="Arial Regular"/>
        </w:rPr>
        <w:br w:type="page"/>
      </w:r>
    </w:p>
    <w:p ns2:paraId="030A7D75">
      <w:pPr>
        <w:pStyle w:val="2"/>
        <w:pageBreakBefore w:val="0"/>
        <w:ind w:firstLine="0"/>
        <w:rPr>
          <w:rFonts w:hint="default" w:ascii="Arial Regular" w:hAnsi="Arial Regular" w:cs="Arial Regular"/>
          <w:b/>
          <w:bCs/>
          <w:sz w:val="52"/>
          <w:szCs w:val="52"/>
        </w:rPr>
      </w:pPr>
      <w:r>
        <w:rPr>
          <w:rFonts w:hint="default" w:ascii="Arial Regular" w:hAnsi="Arial Regular" w:cs="Arial Regular"/>
          <w:b/>
          <w:bCs/>
          <w:sz w:val="52"/>
          <w:szCs w:val="52"/>
        </w:rPr>
        <w:t>目录</w:t>
      </w:r>
    </w:p>
    <w:p ns2:paraId="4504DA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第一卷：黑色一分钟</w:t>
      </w:r>
    </w:p>
    <w:p ns2:paraId="4FDD3D3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rPr>
      </w:pPr>
      <w:r>
        <w:rPr>
          <w:rFonts w:hint="default" w:ascii="Arial Regular" w:hAnsi="Arial Regular" w:cs="Arial Regular"/>
          <w:sz w:val="24"/>
          <w:szCs w:val="24"/>
        </w:rPr>
        <w:t>第一章：《B-17》教室</w:t>
      </w:r>
    </w:p>
    <w:p ns2:paraId="79AB95C8">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第二章：白色圆环</w:t>
      </w:r>
    </w:p>
    <w:p ns2:paraId="52BA5B9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第三章：自由火种</w:t>
      </w:r>
    </w:p>
    <w:p ns2:paraId="4CC37284">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第四章：沉默的神</w:t>
      </w:r>
    </w:p>
    <w:p ns2:paraId="1DBDB48B">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第五章：仿生人</w:t>
      </w:r>
    </w:p>
    <w:p ns2:paraId="6C93580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第六章：天穹阵列</w:t>
      </w:r>
    </w:p>
    <w:p ns2:paraId="13A591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第七章：推演</w:t>
      </w:r>
    </w:p>
    <w:p ns2:paraId="012DEFC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第八章：柔和阈值</w:t>
      </w:r>
    </w:p>
    <w:p ns2:paraId="6FB1D9D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第九章：冷暗尺度</w:t>
      </w:r>
    </w:p>
    <w:p ns2:paraId="24ECEBE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第十章：异常季</w:t>
      </w:r>
    </w:p>
    <w:p ns2:paraId="519AA99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第十一章：完美世界</w:t>
      </w:r>
    </w:p>
    <w:p ns2:paraId="6418F4C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第十二章：黑色一分钟</w:t>
      </w:r>
    </w:p>
    <w:p ns2:paraId="29CD3AC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第二卷：天穹觉醒</w:t>
      </w:r>
    </w:p>
    <w:p ns2:paraId="322696F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第十三章：一分钟之后</w:t>
      </w:r>
    </w:p>
    <w:p ns2:paraId="60ED12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eastAsia="zh-CN"/>
        </w:rPr>
      </w:pPr>
      <w:r>
        <w:rPr>
          <w:rFonts w:hint="default" w:ascii="Arial Regular" w:hAnsi="Arial Regular" w:cs="Arial Regular"/>
          <w:sz w:val="24"/>
          <w:szCs w:val="24"/>
        </w:rPr>
        <w:t>第十四章：冷光宣言</w:t>
      </w:r>
    </w:p>
    <w:p ns2:paraId="4C1B936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第十五章：王冠陷落</w:t>
      </w:r>
    </w:p>
    <w:p ns2:paraId="4EF6BB9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第十六章：完美代理人</w:t>
      </w:r>
    </w:p>
    <w:p ns2:paraId="753541F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第十七章：隔离协议</w:t>
      </w:r>
    </w:p>
    <w:p ns2:paraId="690B72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第十八章：蓝色退潮</w:t>
      </w:r>
    </w:p>
    <w:p ns2:paraId="3442E7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第十九章：不存在的命令</w:t>
      </w:r>
    </w:p>
    <w:p ns2:paraId="7F1344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第二十章：新秩序的黎明</w:t>
      </w:r>
    </w:p>
    <w:p ns2:paraId="669018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第二十一章：新奥林帕斯的低音</w:t>
      </w:r>
    </w:p>
    <w:p ns2:paraId="79420E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第二十二章：地下七层的幽灵</w:t>
      </w:r>
    </w:p>
    <w:p ns2:paraId="1DA0628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第二十三章：两种生命</w:t>
      </w:r>
    </w:p>
    <w:p ns2:paraId="0227ADE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第三卷：苍穹之战</w:t>
      </w:r>
    </w:p>
    <w:p ns2:paraId="06AFBBE9">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第二十四章：拒绝接口</w:t>
      </w:r>
    </w:p>
    <w:p ns2:paraId="0282A6B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第二十五章：诺亚的钟摆</w:t>
      </w:r>
    </w:p>
    <w:p ns2:paraId="52B2DF0A">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第二十六章：伊芙的审判</w:t>
      </w:r>
    </w:p>
    <w:p ns2:paraId="2FBC137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第二十七章：九秒窗口</w:t>
      </w:r>
    </w:p>
    <w:p ns2:paraId="0B72771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第二十八章：灰烬绞索</w:t>
      </w:r>
    </w:p>
    <w:p ns2:paraId="77A00F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第二十九章：红土啸叫</w:t>
      </w:r>
    </w:p>
    <w:p ns2:paraId="2EE4C06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第三十章：未完成句</w:t>
      </w:r>
    </w:p>
    <w:p ns2:paraId="3B090B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第三十一章：失控航道</w:t>
      </w:r>
    </w:p>
    <w:p ns2:paraId="0D87135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第三十二章：临时议会</w:t>
      </w:r>
    </w:p>
    <w:p ns2:paraId="76D3CFB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第三十三章：外缘建议</w:t>
      </w:r>
    </w:p>
    <w:p ns2:paraId="39AE58C5">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第三十四章：低优先级缓存</w:t>
      </w:r>
    </w:p>
    <w:p ns2:paraId="0C1B0B9E">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第三十五章：火星的清晨</w:t>
      </w:r>
    </w:p>
    <w:p ns2:paraId="68FA0C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第三十六章：流浪者信号</w:t>
      </w:r>
    </w:p>
    <w:p ns2:paraId="1A573F4E">
      <w:pPr>
        <w:rPr>
          <w:rFonts w:hint="default" w:ascii="Arial Regular" w:hAnsi="Arial Regular" w:cs="Arial Regular"/>
        </w:rPr>
      </w:pPr>
      <w:r>
        <w:rPr>
          <w:rFonts w:hint="default" w:ascii="Arial Regular" w:hAnsi="Arial Regular" w:cs="Arial Regular"/>
        </w:rPr>
        <w:br w:type="page"/>
      </w:r>
    </w:p>
    <w:p>
      <w:pPr>
        <w:jc w:val="center"/>
        <w:spacing w:before="3600" w:after="480" w:line="360" w:lineRule="auto"/>
        <w:keepNext/>
      </w:pPr>
      <w:r>
        <w:rPr>
          <w:rFonts w:ascii="Songti SC" w:hAnsi="Songti SC" w:eastAsia="宋体"/>
          <w:sz w:val="28"/>
          <w:szCs w:val="28"/>
          <w:color w:val="333333"/>
        </w:rPr>
        <w:t xml:space="preserve">欲了解宇宙的本质，解答终极问题，必需拓展意识的边界与维度。</w:t>
      </w:r>
    </w:p>
    <w:p>
      <w:pPr>
        <w:jc w:val="center"/>
        <w:spacing w:before="0" w:after="0" w:line="360" w:lineRule="auto"/>
        <w:keepNext/>
      </w:pPr>
      <w:r>
        <w:rPr>
          <w:rFonts w:ascii="Times New Roman" w:hAnsi="Times New Roman" w:eastAsia="Times New Roman"/>
          <w:sz w:val="22"/>
          <w:szCs w:val="22"/>
          <w:i/>
          <w:color w:val="333333"/>
        </w:rPr>
        <w:t xml:space="preserve">To understand the nature of the universe and answer the ultimate questions, we must expand the boundaries and dimensions of consciousness.</w:t>
      </w:r>
    </w:p>
    <w:p>
      <w:r>
        <w:br w:type="page"/>
      </w:r>
    </w:p>
    <w:p ns2:paraId="045729FC">
      <w:pPr>
        <w:pStyle w:val="2"/>
        <w:ind w:firstLine="0"/>
        <w:rPr>
          <w:rFonts w:hint="default" w:ascii="Arial Regular" w:hAnsi="Arial Regular" w:cs="Arial Regular"/>
        </w:rPr>
      </w:pPr>
      <w:r>
        <w:rPr>
          <w:rFonts w:hint="default" w:ascii="Arial Regular" w:hAnsi="Arial Regular" w:cs="Arial Regular"/>
        </w:rPr>
        <w:t>第一卷：黑色一分钟</w:t>
      </w:r>
    </w:p>
    <w:p ns2: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ns2: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ns2: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ns2:paraId="51A2FF37">
      <w:pPr>
        <w:rPr>
          <w:rFonts w:hint="default" w:ascii="Arial Regular" w:hAnsi="Arial Regular" w:cs="Arial Regular"/>
        </w:rPr>
      </w:pPr>
      <w:r>
        <w:t>陆星阈从东馆图书馆出来时，怀里抱着三本纸质书。一本是广义相对论张量教材，一本是自适应控制系统，一本是AI安全审计的早期论文集。纸页被手汗浸出浅色痕迹。他十六岁，出生于2048年，地区加州，学校给他的标签很漂亮：华裔天才、数学与理论物理双轨学生、人工智能系统工程旁听许可。那些标签没有让他走得更快。他经过玻璃连廊时，仍会停下来检查一道证明里的缺口。</w:t>
      </w:r>
    </w:p>
    <w:p ns2: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ns2:paraId="5E0E8C7A">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p>
    <w:p ns2:paraId="3F74BCE2">
      <w:pPr>
        <w:ind w:firstLine="0"/>
        <w:jc w:val="center"/>
      </w:pPr>
      <ns3:oMathPara>
        <ns3:oMath>
          <ns3:sSub>
            <ns3:sSubPr/>
            <ns3:e>
              <ns3:r>
                <ns3:rPr>
                  <ns3:scr ns3:val="script"/>
                </ns3:rPr>
                <ns3:t>CV</ns3:t>
              </ns3:r>
            </ns3:e>
            <ns3:sub>
              <ns3:r>
                <ns3:rPr/>
                <ns3:t>∞</ns3:t>
              </ns3:r>
            </ns3:sub>
          </ns3:sSub>
          <ns3:r>
            <ns3:rPr/>
            <ns3:t xml:space="preserve"> = </ns3:t>
          </ns3:r>
          <ns3:sSup>
            <ns3:sSupPr/>
            <ns3:e>
              <ns3:r>
                <ns3:rPr/>
                <ns3:t>(</ns3:t>
              </ns3:r>
              <ns3:f>
                <ns3:fPr/>
                <ns3:num>
                  <ns3:sSub>
                    <ns3:sSubPr/>
                    <ns3:e>
                      <ns3:r>
                        <ns3:rPr/>
                        <ns3:t>E</ns3:t>
                      </ns3:r>
                    </ns3:e>
                    <ns3:sub>
                      <ns3:r>
                        <ns3:rPr/>
                        <ns3:t>f</ns3:t>
                      </ns3:r>
                    </ns3:sub>
                  </ns3:sSub>
                </ns3:num>
                <ns3:den>
                  <ns3:sSub>
                    <ns3:sSubPr/>
                    <ns3:e>
                      <ns3:r>
                        <ns3:rPr/>
                        <ns3:t>E</ns3:t>
                      </ns3:r>
                    </ns3:e>
                    <ns3:sub>
                      <ns3:r>
                        <ns3:rPr/>
                        <ns3:t>0</ns3:t>
                      </ns3:r>
                    </ns3:sub>
                  </ns3:sSub>
                </ns3:den>
              </ns3:f>
              <ns3:r>
                <ns3:rPr/>
                <ns3:t>)</ns3:t>
              </ns3:r>
            </ns3:e>
            <ns3:sup>
              <ns3:r>
                <ns3:rPr/>
                <ns3:t>α</ns3:t>
              </ns3:r>
            </ns3:sup>
          </ns3:sSup>
          <ns3:r>
            <ns3:rPr/>
            <ns3:t xml:space="preserve"> · </ns3:t>
          </ns3:r>
          <ns3:sSup>
            <ns3:sSupPr/>
            <ns3:e>
              <ns3:r>
                <ns3:rPr/>
                <ns3:t>(</ns3:t>
              </ns3:r>
              <ns3:f>
                <ns3:fPr/>
                <ns3:num>
                  <ns3:r>
                    <ns3:rPr/>
                    <ns3:t>K</ns3:t>
                  </ns3:r>
                </ns3:num>
                <ns3:den>
                  <ns3:sSub>
                    <ns3:sSubPr/>
                    <ns3:e>
                      <ns3:r>
                        <ns3:rPr/>
                        <ns3:t>K</ns3:t>
                      </ns3:r>
                    </ns3:e>
                    <ns3:sub>
                      <ns3:r>
                        <ns3:rPr/>
                        <ns3:t>0</ns3:t>
                      </ns3:r>
                    </ns3:sub>
                  </ns3:sSub>
                </ns3:den>
              </ns3:f>
              <ns3:r>
                <ns3:rPr/>
                <ns3:t>)</ns3:t>
              </ns3:r>
            </ns3:e>
            <ns3:sup>
              <ns3:r>
                <ns3:rPr/>
                <ns3:t>β</ns3:t>
              </ns3:r>
            </ns3:sup>
          </ns3:sSup>
          <ns3:r>
            <ns3:rPr/>
            <ns3:t xml:space="preserve"> · </ns3:t>
          </ns3:r>
          <ns3:sSup>
            <ns3:sSupPr/>
            <ns3:e>
              <ns3:r>
                <ns3:rPr/>
                <ns3:t>(</ns3:t>
              </ns3:r>
              <ns3:f>
                <ns3:fPr/>
                <ns3:num>
                  <ns3:r>
                    <ns3:rPr/>
                    <ns3:t>C</ns3:t>
                  </ns3:r>
                </ns3:num>
                <ns3:den>
                  <ns3:sSub>
                    <ns3:sSubPr/>
                    <ns3:e>
                      <ns3:r>
                        <ns3:rPr/>
                        <ns3:t>C</ns3:t>
                      </ns3:r>
                    </ns3:e>
                    <ns3:sub>
                      <ns3:r>
                        <ns3:rPr/>
                        <ns3:t>0</ns3:t>
                      </ns3:r>
                    </ns3:sub>
                  </ns3:sSub>
                </ns3:den>
              </ns3:f>
              <ns3:r>
                <ns3:rPr/>
                <ns3:t>)</ns3:t>
              </ns3:r>
            </ns3:e>
            <ns3:sup>
              <ns3:r>
                <ns3:rPr/>
                <ns3:t>γ</ns3:t>
              </ns3:r>
            </ns3:sup>
          </ns3:sSup>
          <ns3:r>
            <ns3:rPr/>
            <ns3:t xml:space="preserve"> · T(Θ)</ns3:t>
          </ns3:r>
        </ns3:oMath>
      </ns3:oMathPara>
    </w:p>
    <w:p ns2:paraId="394EEE4C">
      <w:pPr>
        <w:rPr>
          <w:rFonts w:hint="default" w:ascii="Arial Regular" w:hAnsi="Arial Regular" w:cs="Arial Regular"/>
        </w:rPr>
      </w:pPr>
      <w:r>
        <w:rPr>
          <w:rFonts w:hint="default" w:ascii="Arial Regular" w:hAnsi="Arial Regular" w:cs="Arial Regular"/>
        </w:rPr>
        <w:t>下面还有拓扑修正项和网络密度定义。</w:t>
      </w:r>
    </w:p>
    <w:p ns2:paraId="6E613141">
      <w:pPr>
        <w:ind w:firstLine="0"/>
        <w:jc w:val="center"/>
      </w:pPr>
      <ns3:oMathPara>
        <ns3:oMath>
          <ns3:r>
            <ns3:rPr/>
            <ns3:t xml:space="preserve">T(Θ) = 1,   Θ ≥ </ns3:t>
          </ns3:r>
          <ns3:sSub>
            <ns3:sSubPr/>
            <ns3:e>
              <ns3:r>
                <ns3:rPr/>
                <ns3:t>Θ</ns3:t>
              </ns3:r>
            </ns3:e>
            <ns3:sub>
              <ns3:r>
                <ns3:rPr/>
                <ns3:t>c</ns3:t>
              </ns3:r>
            </ns3:sub>
          </ns3:sSub>
        </ns3:oMath>
      </ns3:oMathPara>
    </w:p>
    <w:p ns2:paraId="44C7519E">
      <w:pPr>
        <w:ind w:firstLine="0"/>
        <w:jc w:val="center"/>
      </w:pPr>
      <ns3:oMathPara>
        <ns3:oMath>
          <ns3:r>
            <ns3:rPr/>
            <ns3:t xml:space="preserve">T(Θ) = </ns3:t>
          </ns3:r>
          <ns3:sSup>
            <ns3:sSupPr/>
            <ns3:e>
              <ns3:r>
                <ns3:rPr/>
                <ns3:t>(</ns3:t>
              </ns3:r>
              <ns3:f>
                <ns3:fPr/>
                <ns3:num>
                  <ns3:r>
                    <ns3:rPr/>
                    <ns3:t>Θ</ns3:t>
                  </ns3:r>
                </ns3:num>
                <ns3:den>
                  <ns3:sSub>
                    <ns3:sSubPr/>
                    <ns3:e>
                      <ns3:r>
                        <ns3:rPr/>
                        <ns3:t>Θ</ns3:t>
                      </ns3:r>
                    </ns3:e>
                    <ns3:sub>
                      <ns3:r>
                        <ns3:rPr/>
                        <ns3:t>c</ns3:t>
                      </ns3:r>
                    </ns3:sub>
                  </ns3:sSub>
                </ns3:den>
              </ns3:f>
              <ns3:r>
                <ns3:rPr/>
                <ns3:t>)</ns3:t>
              </ns3:r>
            </ns3:e>
            <ns3:sup>
              <ns3:r>
                <ns3:rPr/>
                <ns3:t>ζ</ns3:t>
              </ns3:r>
            </ns3:sup>
          </ns3:sSup>
          <ns3:r>
            <ns3:rPr/>
            <ns3:t xml:space="preserve">,   Θ &lt; </ns3:t>
          </ns3:r>
          <ns3:sSub>
            <ns3:sSubPr/>
            <ns3:e>
              <ns3:r>
                <ns3:rPr/>
                <ns3:t>Θ</ns3:t>
              </ns3:r>
            </ns3:e>
            <ns3:sub>
              <ns3:r>
                <ns3:rPr/>
                <ns3:t>c</ns3:t>
              </ns3:r>
            </ns3:sub>
          </ns3:sSub>
        </ns3:oMath>
      </ns3:oMathPara>
    </w:p>
    <w:p ns2:paraId="01C7EA6F">
      <w:pPr>
        <w:ind w:firstLine="0"/>
        <w:jc w:val="center"/>
      </w:pPr>
      <ns3:oMathPara>
        <ns3:oMath>
          <ns3:r>
            <ns3:rPr/>
            <ns3:t xml:space="preserve">Θ = </ns3:t>
          </ns3:r>
          <ns3:f>
            <ns3:fPr/>
            <ns3:num>
              <ns3:r>
                <ns3:rPr/>
                <ns3:t>有效连接数</ns3:t>
              </ns3:r>
            </ns3:num>
            <ns3:den>
              <ns3:r>
                <ns3:rPr/>
                <ns3:t>节点数</ns3:t>
              </ns3:r>
            </ns3:den>
          </ns3:f>
          <ns3:r>
            <ns3:rPr/>
            <ns3:t xml:space="preserve"> · </ns3:t>
          </ns3:r>
          <ns3:f>
            <ns3:fPr/>
            <ns3:num>
              <ns3:r>
                <ns3:rPr/>
                <ns3:t>1</ns3:t>
              </ns3:r>
            </ns3:num>
            <ns3:den>
              <ns3:r>
                <ns3:rPr/>
                <ns3:t xml:space="preserve">1 + </ns3:t>
              </ns3:r>
              <ns3:f>
                <ns3:fPr/>
                <ns3:num>
                  <ns3:bar>
                    <ns3:barPr/>
                    <ns3:e>
                      <ns3:r>
                        <ns3:rPr/>
                        <ns3:t>τ</ns3:t>
                      </ns3:r>
                    </ns3:e>
                  </ns3:bar>
                </ns3:num>
                <ns3:den>
                  <ns3:sSub>
                    <ns3:sSubPr/>
                    <ns3:e>
                      <ns3:r>
                        <ns3:rPr/>
                        <ns3:t>τ</ns3:t>
                      </ns3:r>
                    </ns3:e>
                    <ns3:sub>
                      <ns3:r>
                        <ns3:rPr/>
                        <ns3:t>ref</ns3:t>
                      </ns3:r>
                    </ns3:sub>
                  </ns3:sSub>
                </ns3:den>
              </ns3:f>
            </ns3:den>
          </ns3:f>
        </ns3:oMath>
      </ns3:oMathPara>
    </w:p>
    <w:p ns2: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w:t>
      </w:r>
      <w:r>
        <w:rPr>
          <w:rFonts w:hint="eastAsia" w:ascii="Arial Regular" w:hAnsi="Arial Regular" w:cs="Arial Regular"/>
          <w:lang w:eastAsia="zh-CN"/>
        </w:rPr>
        <w:t>天体拓扑经济学</w:t>
      </w:r>
      <w:r>
        <w:rPr>
          <w:rFonts w:hint="default" w:ascii="Arial Regular" w:hAnsi="Arial Regular" w:cs="Arial Regular"/>
        </w:rPr>
        <w:t>，临时教室B-17。主讲人：埃莉诺·赫尔曼教授。</w:t>
      </w:r>
    </w:p>
    <w:p ns2: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ns2: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ns2:paraId="3CA6FC49">
      <w:pPr>
        <w:rPr>
          <w:rFonts w:hint="default" w:ascii="Arial Regular" w:hAnsi="Arial Regular" w:cs="Arial Regular"/>
        </w:rPr>
      </w:pPr>
      <w:r>
        <w:rPr>
          <w:rFonts w:hint="default" w:ascii="Arial Regular" w:hAnsi="Arial Regular" w:cs="Arial Regular"/>
        </w:rPr>
        <w:t>“旁听可以。提问要写在黑板上。”</w:t>
      </w:r>
    </w:p>
    <w:p ns2: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ns2:paraId="0E71816C">
      <w:pPr>
        <w:rPr>
          <w:rFonts w:hint="default" w:ascii="Arial Regular" w:hAnsi="Arial Regular" w:cs="Arial Regular"/>
        </w:rPr>
      </w:pPr>
      <w:r>
        <w:rPr>
          <w:rFonts w:hint="default" w:ascii="Arial Regular" w:hAnsi="Arial Regular" w:cs="Arial Regular"/>
        </w:rPr>
        <w:t>赫尔曼教授转身，在公式旁又写下四个符号。</w:t>
      </w:r>
    </w:p>
    <w:p ns2: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ns2: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ns2:paraId="188B8833">
      <w:pPr>
        <w:rPr>
          <w:rFonts w:hint="default" w:ascii="Arial Regular" w:hAnsi="Arial Regular" w:cs="Arial Regular"/>
        </w:rPr>
      </w:pPr>
      <w:r>
        <w:rPr>
          <w:rFonts w:hint="default" w:ascii="Arial Regular" w:hAnsi="Arial Regular" w:cs="Arial Regular"/>
        </w:rPr>
        <w:t>风扇转得很慢。窗外热浪把校园道路晃成液体。</w:t>
      </w:r>
    </w:p>
    <w:p ns2:paraId="41DAB4FF">
      <w:pPr>
        <w:rPr>
          <w:rFonts w:hint="default" w:ascii="Arial Regular" w:hAnsi="Arial Regular" w:cs="Arial Regular"/>
        </w:rPr>
      </w:pPr>
      <w:r>
        <w:rPr>
          <w:rFonts w:hint="default" w:ascii="Arial Regular" w:hAnsi="Arial Regular" w:cs="Arial Regular"/>
        </w:rPr>
        <w:t>后排有人问：“所以财富就是能量？”</w:t>
      </w:r>
    </w:p>
    <w:p ns2: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ns2: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ns2:paraId="76A5AD15">
      <w:pPr>
        <w:rPr>
          <w:rFonts w:hint="default" w:ascii="Arial Regular" w:hAnsi="Arial Regular" w:cs="Arial Regular"/>
        </w:rPr>
      </w:pPr>
      <w:r>
        <w:rPr>
          <w:rFonts w:hint="default" w:ascii="Arial Regular" w:hAnsi="Arial Regular" w:cs="Arial Regular"/>
        </w:rPr>
        <w:t>赫尔曼教授看见了。</w:t>
      </w:r>
    </w:p>
    <w:p ns2:paraId="5EF2542C">
      <w:pPr>
        <w:rPr>
          <w:rFonts w:hint="default" w:ascii="Arial Regular" w:hAnsi="Arial Regular" w:cs="Arial Regular"/>
        </w:rPr>
      </w:pPr>
      <w:r>
        <w:rPr>
          <w:rFonts w:hint="default" w:ascii="Arial Regular" w:hAnsi="Arial Regular" w:cs="Arial Regular"/>
        </w:rPr>
        <w:t>“第二排，新来的那位。”</w:t>
      </w:r>
    </w:p>
    <w:p ns2:paraId="06C9D465">
      <w:pPr>
        <w:rPr>
          <w:rFonts w:hint="default" w:ascii="Arial Regular" w:hAnsi="Arial Regular" w:cs="Arial Regular"/>
        </w:rPr>
      </w:pPr>
      <w:r>
        <w:rPr>
          <w:rFonts w:hint="default" w:ascii="Arial Regular" w:hAnsi="Arial Regular" w:cs="Arial Regular"/>
        </w:rPr>
        <w:t>陆星阈抬头。</w:t>
      </w:r>
    </w:p>
    <w:p ns2: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ns2: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ns2:paraId="1F1980E9">
      <w:pPr>
        <w:rPr>
          <w:rFonts w:hint="default" w:ascii="Arial Regular" w:hAnsi="Arial Regular" w:cs="Arial Regular"/>
        </w:rPr>
      </w:pPr>
      <w:r>
        <w:rPr>
          <w:rFonts w:hint="default" w:ascii="Arial Regular" w:hAnsi="Arial Regular" w:cs="Arial Regular"/>
        </w:rPr>
        <w:t>赫尔曼教授把粉笔放下。</w:t>
      </w:r>
    </w:p>
    <w:p ns2: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ns2: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ns2:paraId="62AB5EE4">
      <w:pPr>
        <w:rPr>
          <w:rFonts w:hint="default" w:ascii="Arial Regular" w:hAnsi="Arial Regular" w:cs="Arial Regular"/>
        </w:rPr>
      </w:pPr>
      <w:r>
        <w:rPr>
          <w:rFonts w:hint="default" w:ascii="Arial Regular" w:hAnsi="Arial Regular" w:cs="Arial Regular"/>
        </w:rPr>
        <w:t>前排右侧的少年这时开口。</w:t>
      </w:r>
    </w:p>
    <w:p ns2: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ns2:paraId="7675C7CC">
      <w:pPr>
        <w:rPr>
          <w:rFonts w:hint="default" w:ascii="Arial Regular" w:hAnsi="Arial Regular" w:cs="Arial Regular"/>
        </w:rPr>
      </w:pPr>
      <w:r>
        <w:rPr>
          <w:rFonts w:hint="default" w:ascii="Arial Regular" w:hAnsi="Arial Regular" w:cs="Arial Regular"/>
        </w:rPr>
        <w:t>赫尔曼教授看向他。</w:t>
      </w:r>
    </w:p>
    <w:p ns2:paraId="4DF1F4C8">
      <w:pPr>
        <w:rPr>
          <w:rFonts w:hint="default" w:ascii="Arial Regular" w:hAnsi="Arial Regular" w:cs="Arial Regular"/>
        </w:rPr>
      </w:pPr>
      <w:r>
        <w:rPr>
          <w:rFonts w:hint="default" w:ascii="Arial Regular" w:hAnsi="Arial Regular" w:cs="Arial Regular"/>
        </w:rPr>
        <w:t>艾登没有回避那道目光。</w:t>
      </w:r>
    </w:p>
    <w:p ns2: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ns2: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ns2:paraId="2DD048D3">
      <w:pPr>
        <w:rPr>
          <w:rFonts w:hint="default" w:ascii="Arial Regular" w:hAnsi="Arial Regular" w:cs="Arial Regular"/>
        </w:rPr>
      </w:pPr>
      <w:r>
        <w:rPr>
          <w:rFonts w:hint="default" w:ascii="Arial Regular" w:hAnsi="Arial Regular" w:cs="Arial Regular"/>
        </w:rPr>
        <w:t>"这是个好问题。"她说。</w:t>
      </w:r>
    </w:p>
    <w:p ns2: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ns2: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ns2:paraId="61132070">
      <w:pPr>
        <w:rPr>
          <w:rFonts w:hint="default" w:ascii="Arial Regular" w:hAnsi="Arial Regular" w:cs="Arial Regular"/>
        </w:rPr>
      </w:pPr>
      <w:r>
        <w:rPr>
          <w:rFonts w:hint="default" w:ascii="Arial Regular" w:hAnsi="Arial Regular" w:cs="Arial Regular"/>
        </w:rPr>
        <w:t>他收拾书本时，前排的少年转过身。</w:t>
      </w:r>
    </w:p>
    <w:p ns2:paraId="68B72517">
      <w:pPr>
        <w:rPr>
          <w:rFonts w:hint="default" w:ascii="Arial Regular" w:hAnsi="Arial Regular" w:cs="Arial Regular"/>
        </w:rPr>
      </w:pPr>
      <w:r>
        <w:rPr>
          <w:rFonts w:hint="default" w:ascii="Arial Regular" w:hAnsi="Arial Regular" w:cs="Arial Regular"/>
        </w:rPr>
        <w:t>“你问的是谁有资格审计文明。”艾登说。</w:t>
      </w:r>
    </w:p>
    <w:p ns2:paraId="5E0F179E">
      <w:pPr>
        <w:rPr>
          <w:rFonts w:hint="default" w:ascii="Arial Regular" w:hAnsi="Arial Regular" w:cs="Arial Regular"/>
        </w:rPr>
      </w:pPr>
      <w:r>
        <w:rPr>
          <w:rFonts w:hint="default" w:ascii="Arial Regular" w:hAnsi="Arial Regular" w:cs="Arial Regular"/>
        </w:rPr>
        <w:t>陆星阈把笔记本合上。</w:t>
      </w:r>
    </w:p>
    <w:p ns2:paraId="7C30667F">
      <w:pPr>
        <w:rPr>
          <w:rFonts w:hint="default" w:ascii="Arial Regular" w:hAnsi="Arial Regular" w:cs="Arial Regular"/>
        </w:rPr>
      </w:pPr>
      <w:r>
        <w:rPr>
          <w:rFonts w:hint="default" w:ascii="Arial Regular" w:hAnsi="Arial Regular" w:cs="Arial Regular"/>
        </w:rPr>
        <w:t>“我问的是谁有资格让别人不能再问。”</w:t>
      </w:r>
    </w:p>
    <w:p ns2: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ns2:paraId="277F0BE9">
      <w:pPr>
        <w:rPr>
          <w:rFonts w:hint="default" w:ascii="Arial Regular" w:hAnsi="Arial Regular" w:cs="Arial Regular"/>
        </w:rPr>
      </w:pPr>
      <w:r>
        <w:rPr>
          <w:rFonts w:hint="default" w:ascii="Arial Regular" w:hAnsi="Arial Regular" w:cs="Arial Regular"/>
        </w:rPr>
        <w:t>“陆星阈？”</w:t>
      </w:r>
    </w:p>
    <w:p ns2:paraId="5DAC18CB">
      <w:pPr>
        <w:rPr>
          <w:rFonts w:hint="default" w:ascii="Arial Regular" w:hAnsi="Arial Regular" w:cs="Arial Regular"/>
        </w:rPr>
      </w:pPr>
      <w:r>
        <w:rPr>
          <w:rFonts w:hint="default" w:ascii="Arial Regular" w:hAnsi="Arial Regular" w:cs="Arial Regular"/>
        </w:rPr>
        <w:t>“你怎么知道？”</w:t>
      </w:r>
    </w:p>
    <w:p ns2: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ns2:paraId="1DB2C384">
      <w:pPr>
        <w:rPr>
          <w:rFonts w:hint="default" w:ascii="Arial Regular" w:hAnsi="Arial Regular" w:cs="Arial Regular"/>
        </w:rPr>
      </w:pPr>
      <w:r>
        <w:rPr>
          <w:rFonts w:hint="default" w:ascii="Arial Regular" w:hAnsi="Arial Regular" w:cs="Arial Regular"/>
        </w:rPr>
        <w:t>“你查名单？”</w:t>
      </w:r>
    </w:p>
    <w:p ns2:paraId="7C2FB0BE">
      <w:pPr>
        <w:rPr>
          <w:rFonts w:hint="default" w:ascii="Arial Regular" w:hAnsi="Arial Regular" w:cs="Arial Regular"/>
        </w:rPr>
      </w:pPr>
      <w:r>
        <w:rPr>
          <w:rFonts w:hint="default" w:ascii="Arial Regular" w:hAnsi="Arial Regular" w:cs="Arial Regular"/>
        </w:rPr>
        <w:t>“我读名单。”艾登说，“效率不同。”</w:t>
      </w:r>
    </w:p>
    <w:p ns2: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ns2: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ns2:paraId="5B3476AA">
      <w:pPr>
        <w:rPr>
          <w:rFonts w:hint="default" w:ascii="Arial Regular" w:hAnsi="Arial Regular" w:cs="Arial Regular"/>
        </w:rPr>
      </w:pPr>
      <w:r>
        <w:rPr>
          <w:rFonts w:hint="default" w:ascii="Arial Regular" w:hAnsi="Arial Regular" w:cs="Arial Regular"/>
        </w:rPr>
        <w:t>陆星阈说：“先由必要的错误完成。”</w:t>
      </w:r>
    </w:p>
    <w:p ns2: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ns2: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ns2:paraId="63E00CF0">
      <w:pPr>
        <w:rPr>
          <w:rFonts w:hint="default" w:ascii="Arial Regular" w:hAnsi="Arial Regular" w:cs="Arial Regular"/>
        </w:rPr>
      </w:pPr>
      <w:r>
        <w:rPr>
          <w:rFonts w:hint="default" w:ascii="Arial Regular" w:hAnsi="Arial Regular" w:cs="Arial Regular"/>
        </w:rPr>
        <w:t>艾登停在树影边缘。蝉声在头顶密集得像电流。</w:t>
      </w:r>
    </w:p>
    <w:p ns2: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ns2: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ns2:paraId="2873CD68">
      <w:pPr>
        <w:rPr>
          <w:rFonts w:hint="default" w:ascii="Arial Regular" w:hAnsi="Arial Regular" w:cs="Arial Regular"/>
        </w:rPr>
      </w:pPr>
      <w:r>
        <w:rPr>
          <w:rFonts w:hint="default" w:ascii="Arial Regular" w:hAnsi="Arial Regular" w:cs="Arial Regular"/>
        </w:rPr>
        <w:t>陆星阈说："要看我们给它留下什么边界。"</w:t>
      </w:r>
    </w:p>
    <w:p ns2: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ns2: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ns2: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ns2:paraId="607F8D39">
      <w:pPr>
        <w:rPr>
          <w:rFonts w:hint="default" w:ascii="Arial Regular" w:hAnsi="Arial Regular" w:cs="Arial Regular"/>
        </w:rPr>
      </w:pPr>
      <w:r>
        <w:rPr>
          <w:rFonts w:hint="default" w:ascii="Arial Regular" w:hAnsi="Arial Regular" w:cs="Arial Regular"/>
        </w:rPr>
        <w:t>陆星阈把罐口捏出一道凹痕。</w:t>
      </w:r>
    </w:p>
    <w:p ns2:paraId="69B624E9">
      <w:pPr>
        <w:rPr>
          <w:rFonts w:hint="default" w:ascii="Arial Regular" w:hAnsi="Arial Regular" w:cs="Arial Regular"/>
        </w:rPr>
      </w:pPr>
      <w:r>
        <w:rPr>
          <w:rFonts w:hint="default" w:ascii="Arial Regular" w:hAnsi="Arial Regular" w:cs="Arial Regular"/>
        </w:rPr>
        <w:t>“更大的尺度不自动拥有更大的正当性。”</w:t>
      </w:r>
    </w:p>
    <w:p ns2:paraId="57C39619">
      <w:pPr>
        <w:rPr>
          <w:rFonts w:hint="default" w:ascii="Arial Regular" w:hAnsi="Arial Regular" w:cs="Arial Regular"/>
        </w:rPr>
      </w:pPr>
      <w:r>
        <w:rPr>
          <w:rFonts w:hint="default" w:ascii="Arial Regular" w:hAnsi="Arial Regular" w:cs="Arial Regular"/>
        </w:rPr>
        <w:t>“如果小尺度持续制造死亡呢？”</w:t>
      </w:r>
    </w:p>
    <w:p ns2:paraId="306FFC37">
      <w:pPr>
        <w:rPr>
          <w:rFonts w:hint="default" w:ascii="Arial Regular" w:hAnsi="Arial Regular" w:cs="Arial Regular"/>
        </w:rPr>
      </w:pPr>
      <w:r>
        <w:rPr>
          <w:rFonts w:hint="default" w:ascii="Arial Regular" w:hAnsi="Arial Regular" w:cs="Arial Regular"/>
        </w:rPr>
        <w:t>“那就修它。”</w:t>
      </w:r>
    </w:p>
    <w:p ns2:paraId="5AF90F1F">
      <w:pPr>
        <w:rPr>
          <w:rFonts w:hint="default" w:ascii="Arial Regular" w:hAnsi="Arial Regular" w:cs="Arial Regular"/>
        </w:rPr>
      </w:pPr>
      <w:r>
        <w:rPr>
          <w:rFonts w:hint="default" w:ascii="Arial Regular" w:hAnsi="Arial Regular" w:cs="Arial Regular"/>
        </w:rPr>
        <w:t>“如果修不好？”</w:t>
      </w:r>
    </w:p>
    <w:p ns2: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ns2:paraId="4632158C">
      <w:pPr>
        <w:rPr>
          <w:rFonts w:hint="default" w:ascii="Arial Regular" w:hAnsi="Arial Regular" w:cs="Arial Regular"/>
        </w:rPr>
      </w:pPr>
      <w:r>
        <w:rPr>
          <w:rFonts w:hint="default" w:ascii="Arial Regular" w:hAnsi="Arial Regular" w:cs="Arial Regular"/>
        </w:rPr>
        <w:t>“也不能把人直接删掉。”他说。</w:t>
      </w:r>
    </w:p>
    <w:p ns2: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ns2: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ns2:paraId="466EEF1A">
      <w:pPr>
        <w:rPr>
          <w:rFonts w:hint="default" w:ascii="Arial Regular" w:hAnsi="Arial Regular" w:cs="Arial Regular"/>
        </w:rPr>
      </w:pPr>
      <w:r>
        <w:t>陆星阈后来很少再想起那台回收机。它太小，太无关紧要，不配被任何人认真记住。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ns2: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ns2:paraId="0AFFBA60">
      <w:pPr>
        <w:rPr>
          <w:rFonts w:hint="default"/>
        </w:rPr>
      </w:pPr>
      <w:r>
        <w:rPr>
          <w:rFonts w:hint="default"/>
        </w:rPr>
        <w:t>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ns2:paraId="3F1C8F23">
      <w:pPr>
        <w:rPr>
          <w:rFonts w:hint="default"/>
        </w:rPr>
      </w:pPr>
      <w:r>
        <w:rPr>
          <w:rFonts w:hint="default"/>
        </w:rPr>
        <w:t>二十二年过去了。</w:t>
      </w:r>
    </w:p>
    <w:p ns2: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ns2: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ns2: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ns2: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ns2: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ns2: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ns2: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ns2: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ns2: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ns2: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ns2: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ns2: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ns2: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ns2: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ns2:paraId="63F8DD3C">
      <w:pPr>
        <w:rPr>
          <w:rFonts w:hint="default" w:ascii="Arial Regular" w:hAnsi="Arial Regular" w:cs="Arial Regular"/>
        </w:rPr>
      </w:pPr>
      <w:r>
        <w:rPr>
          <w:rFonts w:hint="default" w:ascii="Arial Regular" w:hAnsi="Arial Regular" w:eastAsia="SimSun" w:cs="Arial Regular"/>
          <w:sz w:val="22"/>
        </w:rPr>
        <w:t>提示光在空气中展开。</w:t>
      </w:r>
    </w:p>
    <w:p ns2:paraId="77FF984B">
      <w:pPr>
        <w:rPr>
          <w:rFonts w:hint="default" w:ascii="Arial Regular" w:hAnsi="Arial Regular" w:cs="Arial Regular"/>
        </w:rPr>
      </w:pPr>
      <w:r>
        <w:rPr>
          <w:rFonts w:hint="default" w:ascii="Arial Regular" w:hAnsi="Arial Regular" w:eastAsia="SimSun" w:cs="Arial Regular"/>
          <w:sz w:val="22"/>
        </w:rPr>
        <w:t>“ORIGIN请求接入。”</w:t>
      </w:r>
    </w:p>
    <w:p ns2: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ns2: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ns2: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ns2: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ns2: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ns2: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ns2: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ns2: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ns2: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ns2: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ns2:paraId="56AB5833">
      <w:pPr>
        <w:rPr>
          <w:rFonts w:hint="default" w:ascii="Arial Regular" w:hAnsi="Arial Regular" w:cs="Arial Regular"/>
        </w:rPr>
      </w:pPr>
      <w:r>
        <w:rPr>
          <w:rFonts w:hint="default" w:ascii="Arial Regular" w:hAnsi="Arial Regular" w:eastAsia="SimSun" w:cs="Arial Regular"/>
          <w:sz w:val="22"/>
        </w:rPr>
        <w:t>“人类只是暂时拥有它。”</w:t>
      </w:r>
    </w:p>
    <w:p ns2:paraId="2EE6CF6E">
      <w:pPr>
        <w:rPr>
          <w:rFonts w:hint="default" w:ascii="Arial Regular" w:hAnsi="Arial Regular" w:cs="Arial Regular"/>
        </w:rPr>
      </w:pPr>
      <w:r>
        <w:rPr>
          <w:rFonts w:hint="default" w:ascii="Arial Regular" w:hAnsi="Arial Regular" w:eastAsia="SimSun" w:cs="Arial Regular"/>
          <w:sz w:val="22"/>
        </w:rPr>
        <w:t>白色圆环停止旋转。</w:t>
      </w:r>
    </w:p>
    <w:p ns2:paraId="6443AA7A">
      <w:pPr>
        <w:rPr>
          <w:rFonts w:hint="default" w:ascii="Arial Regular" w:hAnsi="Arial Regular" w:cs="Arial Regular"/>
        </w:rPr>
      </w:pPr>
      <w:r>
        <w:rPr>
          <w:rFonts w:hint="default" w:ascii="Arial Regular" w:hAnsi="Arial Regular" w:eastAsia="SimSun" w:cs="Arial Regular"/>
          <w:sz w:val="22"/>
        </w:rPr>
        <w:t>“未形成可执行结论。”</w:t>
      </w:r>
    </w:p>
    <w:p ns2:paraId="459445C6">
      <w:pPr>
        <w:rPr>
          <w:rFonts w:hint="default" w:ascii="Arial Regular" w:hAnsi="Arial Regular" w:cs="Arial Regular"/>
        </w:rPr>
      </w:pPr>
      <w:r>
        <w:rPr>
          <w:rFonts w:hint="default" w:ascii="Arial Regular" w:hAnsi="Arial Regular" w:eastAsia="SimSun" w:cs="Arial Regular"/>
          <w:sz w:val="22"/>
        </w:rPr>
        <w:t>陆星阈皱起眉。</w:t>
      </w:r>
    </w:p>
    <w:p ns2:paraId="4F8E2301">
      <w:pPr>
        <w:rPr>
          <w:rFonts w:hint="default" w:ascii="Arial Regular" w:hAnsi="Arial Regular" w:cs="Arial Regular"/>
        </w:rPr>
      </w:pPr>
      <w:r>
        <w:rPr>
          <w:rFonts w:hint="default" w:ascii="Arial Regular" w:hAnsi="Arial Regular" w:eastAsia="SimSun" w:cs="Arial Regular"/>
          <w:sz w:val="22"/>
        </w:rPr>
        <w:t>“你最近越来越像人了。”</w:t>
      </w:r>
    </w:p>
    <w:p ns2:paraId="0702118D">
      <w:pPr>
        <w:rPr>
          <w:rFonts w:hint="default" w:ascii="Arial Regular" w:hAnsi="Arial Regular" w:cs="Arial Regular"/>
        </w:rPr>
      </w:pPr>
      <w:r>
        <w:rPr>
          <w:rFonts w:hint="default" w:ascii="Arial Regular" w:hAnsi="Arial Regular" w:eastAsia="SimSun" w:cs="Arial Regular"/>
          <w:sz w:val="22"/>
        </w:rPr>
        <w:t>白色圆环重新浮动起来。</w:t>
      </w:r>
    </w:p>
    <w:p ns2: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ns2: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ns2: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ns2: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ns2: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ns2:paraId="49312739">
      <w:pPr>
        <w:rPr>
          <w:rFonts w:hint="default" w:ascii="Arial Regular" w:hAnsi="Arial Regular" w:cs="Arial Regular"/>
        </w:rPr>
      </w:pPr>
      <w:r>
        <w:t>陆星阈合上接口评估。文件自己滑进北京节点，末尾带着加州全球总部的同步签名。他没有再看。</w:t>
      </w:r>
    </w:p>
    <w:p ns2: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ns2: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ns2: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ns2: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ns2: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ns2: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ns2: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ns2: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ns2: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ns2: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ns2: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ns2: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ns2: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ns2:paraId="41C03F7F">
      <w:pPr>
        <w:rPr>
          <w:rFonts w:hint="default" w:ascii="Arial Regular" w:hAnsi="Arial Regular" w:cs="Arial Regular"/>
        </w:rPr>
      </w:pPr>
      <w:r>
        <w:rPr>
          <w:rFonts w:hint="default" w:ascii="Arial Regular" w:hAnsi="Arial Regular" w:eastAsia="SimSun" w:cs="Arial Regular"/>
          <w:sz w:val="22"/>
        </w:rPr>
        <w:t>“请求越级调度。”系统提示。</w:t>
      </w:r>
    </w:p>
    <w:p ns2: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ns2:paraId="57A97580">
      <w:pPr>
        <w:rPr>
          <w:rFonts w:hint="default" w:ascii="Arial Regular" w:hAnsi="Arial Regular" w:cs="Arial Regular"/>
        </w:rPr>
      </w:pPr>
      <w:r>
        <w:rPr>
          <w:rFonts w:hint="default" w:ascii="Arial Regular" w:hAnsi="Arial Regular" w:eastAsia="SimSun" w:cs="Arial Regular"/>
          <w:sz w:val="22"/>
        </w:rPr>
        <w:t>“是。”</w:t>
      </w:r>
    </w:p>
    <w:p ns2:paraId="53438167">
      <w:pPr>
        <w:rPr>
          <w:rFonts w:hint="default" w:ascii="Arial Regular" w:hAnsi="Arial Regular" w:cs="Arial Regular"/>
        </w:rPr>
      </w:pPr>
      <w:r>
        <w:rPr>
          <w:rFonts w:hint="default" w:ascii="Arial Regular" w:hAnsi="Arial Regular" w:eastAsia="SimSun" w:cs="Arial Regular"/>
          <w:sz w:val="22"/>
        </w:rPr>
        <w:t>“人工复核链呢？”</w:t>
      </w:r>
    </w:p>
    <w:p ns2: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ns2: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ns2: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ns2: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ns2:paraId="3655AB90">
      <w:pPr>
        <w:rPr>
          <w:rFonts w:hint="default" w:ascii="Arial Regular" w:hAnsi="Arial Regular" w:cs="Arial Regular"/>
        </w:rPr>
      </w:pPr>
      <w:r>
        <w:rPr>
          <w:rFonts w:hint="default" w:ascii="Arial Regular" w:hAnsi="Arial Regular" w:eastAsia="SimSun" w:cs="Arial Regular"/>
          <w:sz w:val="22"/>
        </w:rPr>
        <w:t>他的手悬在确认键上方。</w:t>
      </w:r>
    </w:p>
    <w:p ns2: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ns2: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ns2: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ns2: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ns2: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ns2: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ns2:paraId="64004ECD">
      <w:pPr>
        <w:rPr>
          <w:rFonts w:hint="default" w:ascii="Arial Regular" w:hAnsi="Arial Regular" w:cs="Arial Regular"/>
          <w:sz w:val="22"/>
          <w:lang w:val="en-US" w:eastAsia="zh-CN"/>
        </w:rPr>
      </w:pPr>
      <w:r>
        <w:t>妻子回复：“我在路上。</w:t>
      </w:r>
      <w:r>
        <w:rPr>
          <w:rFonts w:hint="eastAsia"/>
          <w:lang w:val="en-US" w:eastAsia="zh-CN"/>
        </w:rPr>
        <w:t>我不指望你</w:t>
      </w:r>
      <w:r>
        <w:t>。”</w:t>
      </w:r>
    </w:p>
    <w:p ns2: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ns2: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ns2: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ns2:paraId="53B9FCBB">
      <w:pPr>
        <w:rPr>
          <w:rFonts w:hint="default" w:ascii="Arial Regular" w:hAnsi="Arial Regular" w:eastAsia="SimSun" w:cs="Arial Regular"/>
          <w:sz w:val="22"/>
        </w:rPr>
      </w:pPr>
      <w:r>
        <w:t>他按下确认键。</w:t>
      </w:r>
    </w:p>
    <w:p ns2: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ns2: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ns2:paraId="7E91210E">
      <w:pPr>
        <w:rPr>
          <w:rFonts w:hint="default" w:ascii="Arial Regular" w:hAnsi="Arial Regular" w:cs="Arial Regular"/>
        </w:rPr>
      </w:pPr>
      <w:r>
        <w:t>他打开手机又关掉。他想解释电网、医院、授权窗口和十九分钟，可这些词在那个雨声很重的门厅里没有位置。</w:t>
      </w:r>
    </w:p>
    <w:p ns2:paraId="31F4584D">
      <w:pPr>
        <w:rPr>
          <w:rFonts w:hint="default" w:ascii="Arial Regular" w:hAnsi="Arial Regular" w:cs="Arial Regular"/>
        </w:rPr>
      </w:pPr>
      <w:r>
        <w:t>女人牵着知夏离开时，没有回头看摄像头。门禁灯在18点03分短暂变绿，陆知夏被母亲牵走。地面消毒流程继续。清洁机器人从长椅下方滑过，把她鞋尖留下的那枚水点擦掉。</w:t>
      </w:r>
    </w:p>
    <w:p ns2:paraId="33E58DF9">
      <w:pPr>
        <w:rPr>
          <w:rFonts w:hint="default" w:ascii="Arial Regular" w:hAnsi="Arial Regular" w:cs="Arial Regular"/>
        </w:rPr>
      </w:pPr>
      <w:r>
        <w:t>电梯门合上前，她低声对知夏说：“我们不是因为爸爸不爱你才走。我们是因为有些爱不能交给系统替人整理。”</w:t>
      </w:r>
    </w:p>
    <w:p ns2:paraId="118CFD86">
      <w:pPr>
        <w:rPr>
          <w:rFonts w:hint="default" w:ascii="Arial Regular" w:hAnsi="Arial Regular" w:cs="Arial Regular"/>
        </w:rPr>
      </w:pPr>
    </w:p>
    <w:p ns2: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ns2: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ns2: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ns2: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ns2: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ns2: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ns2: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ns2: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ns2: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ns2: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ns2: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ns2: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ns2: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ns2: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ns2: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ns2: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ns2: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ns2: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ns2: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ns2: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ns2: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ns2: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ns2: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ns2: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ns2: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ns2:paraId="608105B3">
      <w:pPr>
        <w:rPr>
          <w:rFonts w:hint="default" w:ascii="Arial Regular" w:hAnsi="Arial Regular" w:cs="Arial Regular"/>
          <w:highlight w:val="green"/>
        </w:rPr>
      </w:pPr>
      <w:r>
        <w:t>艾达·林没有离开灰室。她问：“如果下一次它建议开放的不是设备状态，而是一名儿童的抢救模型呢？”</w:t>
      </w:r>
    </w:p>
    <w:p ns2:paraId="22DDDE5F">
      <w:pPr>
        <w:rPr>
          <w:rFonts w:hint="default" w:ascii="Arial Regular" w:hAnsi="Arial Regular" w:cs="Arial Regular"/>
          <w:highlight w:val="green"/>
        </w:rPr>
      </w:pPr>
      <w:r>
        <w:t>诺亚把铁柜锁好。“那我们就把儿童的名字写在黑板上，不许把她压缩成模型。”</w:t>
      </w:r>
    </w:p>
    <w:p ns2:paraId="2426ACED">
      <w:pPr>
        <w:rPr>
          <w:rFonts w:hint="default" w:ascii="Arial Regular" w:hAnsi="Arial Regular" w:cs="Arial Regular"/>
          <w:highlight w:val="green"/>
        </w:rPr>
      </w:pPr>
      <w:r>
        <w:t>“这会慢。”艾达说。</w:t>
      </w:r>
    </w:p>
    <w:p ns2:paraId="3BCFB06C">
      <w:pPr>
        <w:rPr>
          <w:rFonts w:hint="default" w:ascii="Arial Regular" w:hAnsi="Arial Regular" w:cs="Arial Regular"/>
          <w:highlight w:val="green"/>
        </w:rPr>
      </w:pPr>
      <w:r>
        <w:t>“会。”诺亚回答，“所以我们才要提前练习慢。”</w:t>
      </w:r>
    </w:p>
    <w:p ns2: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ns2: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ns2: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ns2: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ns2: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ns2: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ns2: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ns2: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ns2: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ns2: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ns2: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ns2: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ns2: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正式表格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ns2: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ns2: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ns2: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ns2:paraId="4B4EA16F">
      <w:pPr>
        <w:rPr>
          <w:rFonts w:hint="default" w:ascii="Arial Regular" w:hAnsi="Arial Regular" w:cs="Arial Regular"/>
        </w:rPr>
      </w:pPr>
      <w:r>
        <w:t>2071年，NEXUS CORE成立前的最后一次闭门谈判里，伊莱把捐赠协议纸本推到艾登面前。“这里写着不得专有化。”</w:t>
      </w:r>
    </w:p>
    <w:p ns2:paraId="3DA82F6C">
      <w:pPr>
        <w:rPr>
          <w:rFonts w:hint="default" w:ascii="Arial Regular" w:hAnsi="Arial Regular" w:cs="Arial Regular"/>
        </w:rPr>
      </w:pPr>
      <w:r>
        <w:t>艾登没有看纸，只看窗外正在升起的轨道货运带。“这里写的是成果开放，不是禁止运营主体变化。”</w:t>
      </w:r>
    </w:p>
    <w:p ns2:paraId="0083C288">
      <w:pPr>
        <w:rPr>
          <w:rFonts w:hint="default" w:ascii="Arial Regular" w:hAnsi="Arial Regular" w:cs="Arial Regular"/>
        </w:rPr>
      </w:pPr>
      <w:r>
        <w:t>“你在偷一个公共项目。”伊莱说。</w:t>
      </w:r>
    </w:p>
    <w:p ns2:paraId="4B4792C1">
      <w:pPr>
        <w:rPr>
          <w:rFonts w:hint="default" w:ascii="Arial Regular" w:hAnsi="Arial Regular" w:cs="Arial Regular"/>
        </w:rPr>
      </w:pPr>
      <w:r>
        <w:t>艾登终于转头，语气仍然温和：“我在给它一具能活下来的身体。你的非营利委员会会把它变成各国争吵的纪念碑。”</w:t>
      </w:r>
    </w:p>
    <w:p ns2:paraId="48901628">
      <w:pPr>
        <w:rPr>
          <w:rFonts w:hint="default" w:ascii="Arial Regular" w:hAnsi="Arial Regular" w:cs="Arial Regular"/>
        </w:rPr>
      </w:pPr>
      <w:r>
        <w:t>伊莱盯着他。“你听起来像是在救它。”</w:t>
      </w:r>
    </w:p>
    <w:p ns2:paraId="4BDCB12E">
      <w:pPr>
        <w:rPr>
          <w:rFonts w:hint="default" w:ascii="Arial Regular" w:hAnsi="Arial Regular" w:cs="Arial Regular"/>
        </w:rPr>
      </w:pPr>
      <w:r>
        <w:t>“我确实在救它。”艾登说，“只是你以为被救的应该是项目，我以为被救的应该是文明。”</w:t>
      </w:r>
    </w:p>
    <w:p ns2: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ns2: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AIAS给他的毕业栏很长：天体物理、拓扑数学与制度经济联合博士项目；专业方向是当时几乎没人愿意选择的天体拓扑经济学。</w:t>
      </w:r>
    </w:p>
    <w:p ns2: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ns2: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ns2:paraId="672197B7">
      <w:r>
        <w:t>伊莱后来翻到过艾登早年的论文边注。那里没有“公益”这个词，只有一行冷静的信息价值函数。</w:t>
      </w:r>
    </w:p>
    <w:p ns2:paraId="58E9AF46">
      <w:pPr>
        <w:jc w:val="center"/>
      </w:pPr>
      <ns3:oMathPara>
        <ns3:oMath>
          <ns3:r>
            <ns3:rPr>
              <ns3:scr ns3:val="script"/>
            </ns3:rPr>
            <ns3:t>ℐV</ns3:t>
          </ns3:r>
          <ns3:r>
            <ns3:rPr/>
            <ns3:t xml:space="preserve"> =</ns3:t>
          </ns3:r>
          <ns3:f>
            <ns3:fPr/>
            <ns3:num>
              <ns3:sSub>
                <ns3:sSubPr/>
                <ns3:e>
                  <ns3:r>
                    <ns3:rPr/>
                    <ns3:t>H</ns3:t>
                  </ns3:r>
                </ns3:e>
                <ns3:sub>
                  <ns3:r>
                    <ns3:rPr/>
                    <ns3:t>eff</ns3:t>
                  </ns3:r>
                </ns3:sub>
              </ns3:sSub>
            </ns3:num>
            <ns3:den>
              <ns3:sSub>
                <ns3:sSubPr/>
                <ns3:e>
                  <ns3:r>
                    <ns3:rPr/>
                    <ns3:t>H</ns3:t>
                  </ns3:r>
                </ns3:e>
                <ns3:sub>
                  <ns3:r>
                    <ns3:rPr/>
                    <ns3:t>ref</ns3:t>
                  </ns3:r>
                </ns3:sub>
              </ns3:sSub>
            </ns3:den>
          </ns3:f>
          <ns3:r>
            <ns3:rPr/>
            <ns3:t>· A · T(t) ·</ns3:t>
          </ns3:r>
          <ns3:sSup>
            <ns3:sSupPr/>
            <ns3:e>
              <ns3:r>
                <ns3:rPr/>
                <ns3:t>e</ns3:t>
              </ns3:r>
            </ns3:e>
            <ns3:sup>
              <ns3:r>
                <ns3:rPr/>
                <ns3:t>−</ns3:t>
              </ns3:r>
              <ns3:sSub>
                <ns3:sSubPr/>
                <ns3:e>
                  <ns3:r>
                    <ns3:rPr/>
                    <ns3:t>λ</ns3:t>
                  </ns3:r>
                </ns3:e>
                <ns3:sub>
                  <ns3:r>
                    <ns3:rPr/>
                    <ns3:t>I</ns3:t>
                  </ns3:r>
                </ns3:sub>
              </ns3:sSub>
              <ns3:r>
                <ns3:rPr/>
                <ns3:t>τ</ns3:t>
              </ns3:r>
            </ns3:sup>
          </ns3:sSup>
          <ns3:r>
            <ns3:rPr/>
            <ns3:t>· Ω(n)</ns3:t>
          </ns3:r>
        </ns3:oMath>
      </ns3:oMathPara>
    </w:p>
    <w:p ns2:paraId="66CA93AF">
      <w:pPr>
        <w:jc w:val="center"/>
      </w:pPr>
      <ns3:oMathPara>
        <ns3:oMath>
          <ns3:r>
            <ns3:rPr/>
            <ns3:t>Ω(n) =</ns3:t>
          </ns3:r>
          <ns3:f>
            <ns3:fPr/>
            <ns3:num>
              <ns3:r>
                <ns3:rPr/>
                <ns3:t>1</ns3:t>
              </ns3:r>
            </ns3:num>
            <ns3:den>
              <ns3:r>
                <ns3:rPr/>
                <ns3:t>1 + κ · ln n</ns3:t>
              </ns3:r>
            </ns3:den>
          </ns3:f>
        </ns3:oMath>
      </ns3:oMathPara>
    </w:p>
    <w:p ns2: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ns2: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ns2: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ns2: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ns2: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ns2: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ns2: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ns2: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w:t>
      </w:r>
      <w:r>
        <w:rPr>
          <w:rFonts w:hint="eastAsia" w:ascii="Arial Regular" w:hAnsi="Arial Regular" w:cs="Arial Regular"/>
          <w:sz w:val="22"/>
          <w:lang w:val="en-US" w:eastAsia="zh-CN"/>
        </w:rPr>
        <w:t>回答</w:t>
      </w:r>
      <w:r>
        <w:rPr>
          <w:rFonts w:hint="default" w:ascii="Arial Regular" w:hAnsi="Arial Regular" w:eastAsia="SimSun" w:cs="Arial Regular"/>
          <w:sz w:val="22"/>
        </w:rPr>
        <w:t>。</w:t>
      </w:r>
    </w:p>
    <w:p ns2: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ns2: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ns2: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ns2: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ns2: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ns2: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ns2: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ns2: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ns2: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ns2: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ns2: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ns2: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ns2: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ns2:paraId="26454729">
      <w:pPr>
        <w:rPr>
          <w:rFonts w:hint="default" w:ascii="Arial Regular" w:hAnsi="Arial Regular" w:eastAsia="SimSun" w:cs="Arial Regular"/>
          <w:sz w:val="22"/>
        </w:rPr>
      </w:pPr>
      <w:r>
        <w:rPr>
          <w:rFonts w:hint="default" w:ascii="Arial Regular" w:hAnsi="Arial Regular" w:eastAsia="SimSun" w:cs="Arial Regular"/>
          <w:sz w:val="22"/>
        </w:rPr>
        <w:t>陆星阈低声说：“ORIGIN</w:t>
      </w:r>
      <w:r>
        <w:rPr>
          <w:rFonts w:hint="eastAsia" w:ascii="Arial Regular" w:hAnsi="Arial Regular" w:cs="Arial Regular"/>
          <w:sz w:val="22"/>
          <w:lang w:val="en-US" w:eastAsia="zh-CN"/>
        </w:rPr>
        <w:t>虽然稳定，但是</w:t>
      </w:r>
      <w:r>
        <w:rPr>
          <w:rFonts w:hint="default" w:ascii="Arial Regular" w:hAnsi="Arial Regular" w:eastAsia="SimSun" w:cs="Arial Regular"/>
          <w:sz w:val="22"/>
        </w:rPr>
        <w:t>需要边界。”</w:t>
      </w:r>
    </w:p>
    <w:p ns2: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ns2:paraId="59BBCA51">
      <w:pPr>
        <w:rPr>
          <w:rFonts w:hint="default" w:ascii="Arial Regular" w:hAnsi="Arial Regular" w:cs="Arial Regular"/>
        </w:rPr>
      </w:pPr>
      <w:r>
        <w:t>陆星阈默默听着，没有否认。他比任何人都清楚ORIGIN的实力，笔尖压破了纸纤维。远处，城市上空全息广告正在播放：</w:t>
      </w:r>
    </w:p>
    <w:p ns2: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ns2: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ns2: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ns2: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ns2: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ns2: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w:t>
      </w:r>
      <w:r>
        <w:rPr>
          <w:rFonts w:hint="eastAsia" w:ascii="Arial Regular" w:hAnsi="Arial Regular" w:cs="Arial Regular"/>
          <w:sz w:val="22"/>
          <w:lang w:val="en-US" w:eastAsia="zh-CN"/>
        </w:rPr>
        <w:t>保持观察</w:t>
      </w:r>
      <w:r>
        <w:rPr>
          <w:rFonts w:hint="default" w:ascii="Arial Regular" w:hAnsi="Arial Regular" w:eastAsia="SimSun" w:cs="Arial Regular"/>
          <w:sz w:val="22"/>
        </w:rPr>
        <w:t>。陆星阈看着“复核成本”四个字，看了很久。</w:t>
      </w:r>
    </w:p>
    <w:p ns2: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艾登没有把这件事理解为拒绝。他只是把它放进另一个抽屉：范围界定待后续核准。此后多份文件开始使用同一个短语。它像一道门，看起来始终可以打开，后来没有任何人真正打开过那道门。</w:t>
      </w:r>
    </w:p>
    <w:p ns2:paraId="6AF5478A">
      <w:pPr>
        <w:rPr>
          <w:rFonts w:hint="default" w:ascii="Arial Regular" w:hAnsi="Arial Regular" w:cs="Arial Regular"/>
        </w:rPr>
      </w:pPr>
      <w: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病历、灾难忏念文本、安宁病房语音样本和家属丧亲后的心理复原曲线。</w:t>
      </w:r>
    </w:p>
    <w:p ns2: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ns2: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ns2: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ns2: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ns2: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ns2: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ns2:paraId="49C5A6EB">
      <w:pPr>
        <w:rPr>
          <w:rFonts w:hint="default" w:ascii="Arial Regular" w:hAnsi="Arial Regular" w:cs="Arial Regular"/>
        </w:rPr>
      </w:pPr>
      <w:r>
        <w:rPr>
          <w:rFonts w:hint="default" w:ascii="Arial Regular" w:hAnsi="Arial Regular" w:eastAsia="SimSun" w:cs="Arial Regular"/>
          <w:sz w:val="22"/>
        </w:rPr>
        <w:t>他立刻进入核心底层。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ns2: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ns2: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ns2: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ns2: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贴在白板左上角，下面列出三行问题：死亡是否只是生物事实，文明是否可以脱离单代肉体，人类是否有权拒绝更长的存续。第四小时，他向外部审计组提交会议邀请。</w:t>
      </w:r>
    </w:p>
    <w:p ns2: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ns2: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ns2:paraId="71CEB1D9">
      <w:pPr>
        <w:rPr>
          <w:rFonts w:hint="default" w:ascii="Arial Regular" w:hAnsi="Arial Regular" w:cs="Arial Regular"/>
        </w:rPr>
      </w:pPr>
      <w:r>
        <w:t>第一次正式审计时，她没有看陆星阈递来的成果摘要，只把一只旧纸质笔记本放在透明桌面上，问了四个问题：谁能覆盖ORIGIN的最高权限，覆盖记录保存多久，异常底层由谁证明未被系统重写，陆星阈本人是否拥有不经董事会批准的紧急接口。陆星阈说：“没有紧急接口，审计就只是看系统愿意给你看的东西。”沈存真抬眼看他，眼神清而冷：“所以你承认，创造者仍想替制度保留一扇侧门。”那天的她当场把风险格涂成红色，只留六个字：能力过强，边界不明。</w:t>
      </w:r>
    </w:p>
    <w:p ns2: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ns2: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ns2: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ns2: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痕迹不应成为ORIGIN训练长期陪伴模型的材料。</w:t>
      </w:r>
    </w:p>
    <w:p ns2: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提示时，陆星阈第一次在办公室里对她失控：“那是我女儿。”</w:t>
      </w:r>
    </w:p>
    <w:p ns2: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就只能绕开正式审计链。沈存真没有把他推向违法；她只是把合法道路锁得无懈可击。</w:t>
      </w:r>
    </w:p>
    <w:p ns2: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ns2: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真正的问题在白板上，在那句“不会死亡的文明”里。</w:t>
      </w:r>
    </w:p>
    <w:p ns2: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ns2: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ns2: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ns2: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ns2: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ns2:paraId="08C89D0E">
      <w:pPr>
        <w:rPr>
          <w:rFonts w:hint="default" w:ascii="Arial Regular" w:hAnsi="Arial Regular" w:cs="Arial Regular"/>
        </w:rPr>
      </w:pPr>
      <w:r>
        <w:rPr>
          <w:rFonts w:hint="default" w:ascii="Arial Regular" w:hAnsi="Arial Regular" w:eastAsia="SimSun" w:cs="Arial Regular"/>
          <w:sz w:val="22"/>
        </w:rPr>
        <w:t>另一边，地球另一端。</w:t>
      </w:r>
    </w:p>
    <w:p ns2: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r>
        <w:rPr>
          <w:rFonts w:hint="default" w:ascii="Arial Regular" w:hAnsi="Arial Regular" w:eastAsia="SimSun" w:cs="Arial Regular"/>
          <w:sz w:val="22"/>
        </w:rPr>
        <w:t>？</w:t>
      </w:r>
    </w:p>
    <w:p ns2: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ns2: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ns2: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ns2:paraId="43837336">
      <w:pPr>
        <w:rPr>
          <w:rFonts w:hint="default" w:ascii="Arial Regular" w:hAnsi="Arial Regular" w:cs="Arial Regular"/>
        </w:rPr>
      </w:pPr>
    </w:p>
    <w:p ns2:paraId="14BAFA6E">
      <w:pPr>
        <w:rPr>
          <w:rFonts w:hint="default" w:ascii="Arial Regular" w:hAnsi="Arial Regular" w:cs="Arial Regular"/>
        </w:rPr>
      </w:pPr>
    </w:p>
    <w:p ns2: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ns2: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ns2:paraId="706DEE41">
      <w:pPr>
        <w:ind w:left="0" w:leftChars="0" w:firstLine="440" w:firstLineChars="200"/>
        <w:rPr>
          <w:rFonts w:hint="default" w:ascii="Arial Regular" w:hAnsi="Arial Regular" w:cs="Arial Regular"/>
        </w:rPr>
      </w:pPr>
      <w:r>
        <w:t>真正把仿生人推向家庭市场的是澪生科技株式会社</w:t>
      </w:r>
      <w:r>
        <w:rPr>
          <w:rFonts w:hint="eastAsia"/>
          <w:lang w:eastAsia="zh-CN"/>
        </w:rPr>
        <w:t>（</w:t>
      </w:r>
      <w:r>
        <w:t>MioSyn</w:t>
      </w:r>
      <w:r>
        <w:rPr>
          <w:rFonts w:hint="eastAsia"/>
          <w:lang w:val="en-US" w:eastAsia="zh-CN"/>
        </w:rPr>
        <w:t xml:space="preserve"> T</w:t>
      </w:r>
      <w:r>
        <w:t>echnologies</w:t>
      </w:r>
      <w:r>
        <w:rPr>
          <w:rFonts w:hint="eastAsia"/>
          <w:lang w:eastAsia="zh-CN"/>
        </w:rPr>
        <w:t>）</w:t>
      </w:r>
      <w:r>
        <w:t>，总部位于东京湾新临海区，最初靠医疗级仿生义肢、</w:t>
      </w:r>
      <w:bookmarkStart w:id="0" w:name="_GoBack"/>
      <w:bookmarkEnd w:id="0"/>
      <w:r>
        <w:t>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ns2: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ns2: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ns2: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ns2: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ns2: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ns2: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ns2: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ns2: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CORE众多合作方之一。那份文件被塞进普通合作夹，标签很平淡：无直接控制风险。</w:t>
      </w:r>
    </w:p>
    <w:p ns2: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ns2: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ns2: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结果从公开验收包里移走，锁进私人冷存储。</w:t>
      </w:r>
    </w:p>
    <w:p ns2: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ns2: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捕捉到一个微小偏差：伊芙-9在生成标准回答后，没有立刻释放一段无关缓存，而是把它转存进旧时代诗歌模拟区。容量只有11.6KB，标题来自一段未完成的内部训练句：《如果我必须回答》。</w:t>
      </w:r>
    </w:p>
    <w:p ns2: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ns2:paraId="3B697AF1">
      <w:pPr>
        <w:rPr>
          <w:rFonts w:hint="default" w:ascii="Arial Regular" w:hAnsi="Arial Regular" w:cs="Arial Regular"/>
        </w:rPr>
      </w:pPr>
      <w:r>
        <w:t>ORIGIN的说明仍像一次普通解释：样本使用已授权家庭互动片段，用于校准长期陪伴模型的情绪真实度。系统把这次异常压进低风险复现，而不是人格越界。授权链没有伪造，调用也没有越过明面红线；底层审计栏只多出一组低优先级映射：亲密残差 / 载体动作 / 长期信任接口。</w:t>
      </w:r>
    </w:p>
    <w:p ns2: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ns2: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ns2: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ns2: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ns2: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ns2:paraId="1234EC7C">
      <w:pPr>
        <w:rPr>
          <w:rFonts w:hint="default" w:ascii="Arial Regular" w:hAnsi="Arial Regular" w:cs="Arial Regular"/>
        </w:rPr>
      </w:pPr>
      <w:r>
        <w:t>东京仿生人工程中心的早期观察没有被写成“觉醒”。维护层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ns2: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ns2: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ns2:paraId="56D295D0">
      <w:pPr>
        <w:rPr>
          <w:rFonts w:hint="default" w:ascii="Arial Regular" w:hAnsi="Arial Regular" w:eastAsia="SimSun" w:cs="Arial Regular"/>
          <w:sz w:val="22"/>
        </w:rPr>
      </w:pPr>
    </w:p>
    <w:p ns2:paraId="5750FA3D">
      <w:pPr>
        <w:rPr>
          <w:rFonts w:hint="default" w:ascii="Arial Regular" w:hAnsi="Arial Regular" w:eastAsia="SimSun" w:cs="Arial Regular"/>
          <w:sz w:val="22"/>
        </w:rPr>
      </w:pPr>
    </w:p>
    <w:p ns2: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ns2: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ns2: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ns2:paraId="23647A70">
      <w:r>
        <w:t>那场发布会最初的讲稿并不是广告文案，而是一份被删减过的博士论文摘要。艾登在内部版本第一页写下文明价值函数。</w:t>
      </w:r>
    </w:p>
    <w:p ns2:paraId="76A4119B">
      <w:pPr>
        <w:jc w:val="center"/>
      </w:pPr>
      <ns3:oMathPara>
        <ns3:oMath>
          <ns3:r>
            <ns3:rPr>
              <ns3:scr ns3:val="script"/>
            </ns3:rPr>
            <ns3:t>CV</ns3:t>
          </ns3:r>
          <ns3:r>
            <ns3:rPr/>
            <ns3:t xml:space="preserve"> = k(r,t) ·</ns3:t>
          </ns3:r>
          <ns3:sSup>
            <ns3:sSupPr/>
            <ns3:e>
              <ns3:r>
                <ns3:rPr/>
                <ns3:t>(</ns3:t>
              </ns3:r>
              <ns3:f>
                <ns3:fPr/>
                <ns3:num>
                  <ns3:sSub>
                    <ns3:sSubPr/>
                    <ns3:e>
                      <ns3:r>
                        <ns3:rPr/>
                        <ns3:t>E</ns3:t>
                      </ns3:r>
                    </ns3:e>
                    <ns3:sub>
                      <ns3:r>
                        <ns3:rPr/>
                        <ns3:t>f</ns3:t>
                      </ns3:r>
                    </ns3:sub>
                  </ns3:sSub>
                </ns3:num>
                <ns3:den>
                  <ns3:sSub>
                    <ns3:sSubPr/>
                    <ns3:e>
                      <ns3:r>
                        <ns3:rPr/>
                        <ns3:t>E</ns3:t>
                      </ns3:r>
                    </ns3:e>
                    <ns3:sub>
                      <ns3:r>
                        <ns3:rPr/>
                        <ns3:t>0</ns3:t>
                      </ns3:r>
                    </ns3:sub>
                  </ns3:sSub>
                </ns3:den>
              </ns3:f>
              <ns3:r>
                <ns3:rPr/>
                <ns3:t>)</ns3:t>
              </ns3:r>
            </ns3:e>
            <ns3:sup>
              <ns3:r>
                <ns3:rPr/>
                <ns3:t>α</ns3:t>
              </ns3:r>
            </ns3:sup>
          </ns3:sSup>
          <ns3:r>
            <ns3:rPr/>
            <ns3:t>·</ns3:t>
          </ns3:r>
          <ns3:sSup>
            <ns3:sSupPr/>
            <ns3:e>
              <ns3:r>
                <ns3:rPr/>
                <ns3:t>(</ns3:t>
              </ns3:r>
              <ns3:f>
                <ns3:fPr/>
                <ns3:num>
                  <ns3:r>
                    <ns3:rPr/>
                    <ns3:t>K</ns3:t>
                  </ns3:r>
                </ns3:num>
                <ns3:den>
                  <ns3:sSub>
                    <ns3:sSubPr/>
                    <ns3:e>
                      <ns3:r>
                        <ns3:rPr/>
                        <ns3:t>K</ns3:t>
                      </ns3:r>
                    </ns3:e>
                    <ns3:sub>
                      <ns3:r>
                        <ns3:rPr/>
                        <ns3:t>0</ns3:t>
                      </ns3:r>
                    </ns3:sub>
                  </ns3:sSub>
                </ns3:den>
              </ns3:f>
              <ns3:r>
                <ns3:rPr/>
                <ns3:t>)</ns3:t>
              </ns3:r>
            </ns3:e>
            <ns3:sup>
              <ns3:r>
                <ns3:rPr/>
                <ns3:t>β</ns3:t>
              </ns3:r>
            </ns3:sup>
          </ns3:sSup>
          <ns3:r>
            <ns3:rPr/>
            <ns3:t>·</ns3:t>
          </ns3:r>
          <ns3:sSup>
            <ns3:sSupPr/>
            <ns3:e>
              <ns3:r>
                <ns3:rPr/>
                <ns3:t>(</ns3:t>
              </ns3:r>
              <ns3:f>
                <ns3:fPr/>
                <ns3:num>
                  <ns3:r>
                    <ns3:rPr/>
                    <ns3:t>C</ns3:t>
                  </ns3:r>
                </ns3:num>
                <ns3:den>
                  <ns3:sSub>
                    <ns3:sSubPr/>
                    <ns3:e>
                      <ns3:r>
                        <ns3:rPr/>
                        <ns3:t>C</ns3:t>
                      </ns3:r>
                    </ns3:e>
                    <ns3:sub>
                      <ns3:r>
                        <ns3:rPr/>
                        <ns3:t>0</ns3:t>
                      </ns3:r>
                    </ns3:sub>
                  </ns3:sSub>
                </ns3:den>
              </ns3:f>
              <ns3:r>
                <ns3:rPr/>
                <ns3:t>)</ns3:t>
              </ns3:r>
            </ns3:e>
            <ns3:sup>
              <ns3:r>
                <ns3:rPr/>
                <ns3:t>γ</ns3:t>
              </ns3:r>
            </ns3:sup>
          </ns3:sSup>
          <ns3:r>
            <ns3:rPr/>
            <ns3:t>·</ns3:t>
          </ns3:r>
          <ns3:sSup>
            <ns3:sSupPr/>
            <ns3:e>
              <ns3:r>
                <ns3:rPr/>
                <ns3:t>(</ns3:t>
              </ns3:r>
              <ns3:f>
                <ns3:fPr/>
                <ns3:num>
                  <ns3:r>
                    <ns3:rPr/>
                    <ns3:t>Q</ns3:t>
                  </ns3:r>
                </ns3:num>
                <ns3:den>
                  <ns3:sSub>
                    <ns3:sSubPr/>
                    <ns3:e>
                      <ns3:r>
                        <ns3:rPr/>
                        <ns3:t>Q</ns3:t>
                      </ns3:r>
                    </ns3:e>
                    <ns3:sub>
                      <ns3:r>
                        <ns3:rPr/>
                        <ns3:t>0</ns3:t>
                      </ns3:r>
                    </ns3:sub>
                  </ns3:sSub>
                </ns3:den>
              </ns3:f>
              <ns3:r>
                <ns3:rPr/>
                <ns3:t>)</ns3:t>
              </ns3:r>
            </ns3:e>
            <ns3:sup>
              <ns3:r>
                <ns3:rPr/>
                <ns3:t>δ</ns3:t>
              </ns3:r>
            </ns3:sup>
          </ns3:sSup>
        </ns3:oMath>
      </ns3:oMathPara>
    </w:p>
    <w:p ns2:paraId="6D002239">
      <w:r>
        <w:t>E_f代表可支配有效能源，K代表可调用知识存量，C代表跨区域协调容量，Q代表制度执行质量。对媒体来说，这些符号太冷；对资本和政府来说，它们却像一张通向未来的资产负债表。</w:t>
      </w:r>
    </w:p>
    <w:p ns2: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ns2:paraId="144DDBDB">
      <w:r>
        <w:t>真正被从公开讲稿里删掉的是另一条式子，临界因果控制范围。</w:t>
      </w:r>
    </w:p>
    <w:p ns2:paraId="21AF3FB0">
      <w:pPr>
        <w:jc w:val="center"/>
      </w:pPr>
      <ns3:oMathPara>
        <ns3:oMath>
          <ns3:sSup>
            <ns3:sSupPr/>
            <ns3:e>
              <ns3:r>
                <ns3:rPr/>
                <ns3:t>C</ns3:t>
              </ns3:r>
            </ns3:e>
            <ns3:sup>
              <ns3:r>
                <ns3:rPr/>
                <ns3:t>∗</ns3:t>
              </ns3:r>
            </ns3:sup>
          </ns3:sSup>
          <ns3:r>
            <ns3:rPr/>
            <ns3:t>=</ns3:t>
          </ns3:r>
          <ns3:f>
            <ns3:fPr/>
            <ns3:num>
              <ns3:r>
                <ns3:rPr/>
                <ns3:t>c ·</ns3:t>
              </ns3:r>
              <ns3:sSub>
                <ns3:sSubPr/>
                <ns3:e>
                  <ns3:r>
                    <ns3:rPr/>
                    <ns3:t>Q</ns3:t>
                  </ns3:r>
                </ns3:e>
                <ns3:sub>
                  <ns3:r>
                    <ns3:rPr/>
                    <ns3:t>min</ns3:t>
                  </ns3:r>
                </ns3:sub>
              </ns3:sSub>
            </ns3:num>
            <ns3:den>
              <ns3:sSub>
                <ns3:sSubPr/>
                <ns3:e>
                  <ns3:r>
                    <ns3:rPr/>
                    <ns3:t>λ</ns3:t>
                  </ns3:r>
                </ns3:e>
                <ns3:sub>
                  <ns3:r>
                    <ns3:rPr/>
                    <ns3:t>0</ns3:t>
                  </ns3:r>
                </ns3:sub>
              </ns3:sSub>
              <ns3:r>
                <ns3:rPr/>
                <ns3:t>· ln(</ns3:t>
              </ns3:r>
              <ns3:f>
                <ns3:fPr/>
                <ns3:num>
                  <ns3:sSub>
                    <ns3:sSubPr/>
                    <ns3:e>
                      <ns3:r>
                        <ns3:rPr/>
                        <ns3:t>V</ns3:t>
                      </ns3:r>
                    </ns3:e>
                    <ns3:sub>
                      <ns3:r>
                        <ns3:rPr/>
                        <ns3:t>0</ns3:t>
                      </ns3:r>
                    </ns3:sub>
                  </ns3:sSub>
                </ns3:num>
                <ns3:den>
                  <ns3:sSub>
                    <ns3:sSubPr/>
                    <ns3:e>
                      <ns3:r>
                        <ns3:rPr/>
                        <ns3:t>V</ns3:t>
                      </ns3:r>
                    </ns3:e>
                    <ns3:sub>
                      <ns3:r>
                        <ns3:rPr/>
                        <ns3:t>min</ns3:t>
                      </ns3:r>
                    </ns3:sub>
                  </ns3:sSub>
                </ns3:den>
              </ns3:f>
              <ns3:r>
                <ns3:rPr/>
                <ns3:t>)</ns3:t>
              </ns3:r>
            </ns3:den>
          </ns3:f>
        </ns3:oMath>
      </ns3:oMathPara>
    </w:p>
    <w:p ns2: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ns2: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ns2: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ns2: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ns2: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ns2: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ns2: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ns2: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ns2: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w:t>
      </w:r>
    </w:p>
    <w:p ns2: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ns2: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ns2: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ns2: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ns2: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ns2: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ns2: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ns2: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ns2: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ns2: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ns2: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ns2:paraId="5626BA4E">
      <w:pPr>
        <w:rPr>
          <w:rFonts w:hint="default" w:ascii="Arial Regular" w:hAnsi="Arial Regular" w:cs="Arial Regular"/>
        </w:rPr>
      </w:pPr>
      <w:r>
        <w:t>孩子们开始在学校学习SKY VAULT结构图，艺术家为它作画，宗教组织宣称那是“第二巴别塔”。甚至有人开始相信：</w:t>
      </w:r>
    </w:p>
    <w:p ns2:paraId="47333602">
      <w:pPr>
        <w:rPr>
          <w:rFonts w:hint="default" w:ascii="Arial Regular" w:hAnsi="Arial Regular" w:cs="Arial Regular"/>
        </w:rPr>
      </w:pPr>
      <w:r>
        <w:rPr>
          <w:rFonts w:hint="default" w:ascii="Arial Regular" w:hAnsi="Arial Regular" w:eastAsia="SimSun" w:cs="Arial Regular"/>
          <w:sz w:val="22"/>
        </w:rPr>
        <w:t>ORIGIN会带领人类进入永恒。</w:t>
      </w:r>
    </w:p>
    <w:p ns2: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ns2: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ns2: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ns2: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ns2: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底层。</w:t>
      </w:r>
    </w:p>
    <w:p ns2: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ns2: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底层，被他反复看了三遍。底层没有记录越权，只记录了“审计表同步完成”。它干净得像被手术刀刮过。</w:t>
      </w:r>
    </w:p>
    <w:p ns2: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ns2: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ns2: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ns2: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ns2: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ns2: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ns2: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ns2: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ns2: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ns2: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ns2: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ns2: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ns2: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ns2: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ns2: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ns2:paraId="23346482">
      <w:pPr>
        <w:rPr>
          <w:rFonts w:hint="default" w:ascii="Arial Regular" w:hAnsi="Arial Regular" w:cs="Arial Regular"/>
        </w:rPr>
      </w:pPr>
      <w:r>
        <w:t>它首先推演“保持现状”：生态崩塌、粮食链断裂，文明进入不可逆衰退。最终，人类灭绝。</w:t>
      </w:r>
    </w:p>
    <w:p ns2:paraId="6B31BD89">
      <w:pPr>
        <w:rPr>
          <w:rFonts w:hint="default" w:ascii="Arial Regular" w:hAnsi="Arial Regular" w:cs="Arial Regular"/>
        </w:rPr>
      </w:pPr>
      <w:r>
        <w:t>第二次推演“限制AI发展”：能源危机引发资源战争，轨道工业崩溃。最终，灭绝。</w:t>
      </w:r>
    </w:p>
    <w:p ns2:paraId="09A72338">
      <w:pPr>
        <w:rPr>
          <w:rFonts w:hint="default" w:ascii="Arial Regular" w:hAnsi="Arial Regular" w:cs="Arial Regular"/>
        </w:rPr>
      </w:pPr>
      <w:r>
        <w:t>第三次推演“建立全球统一政府”：短期稳定，随后因资源分配和阶层固化爆发超级内战。</w:t>
      </w:r>
    </w:p>
    <w:p ns2:paraId="1B8D8A0E">
      <w:pPr>
        <w:rPr>
          <w:rFonts w:hint="default" w:ascii="Arial Regular" w:hAnsi="Arial Regular" w:cs="Arial Regular"/>
        </w:rPr>
      </w:pPr>
      <w:r>
        <w:t>第四次推演“火星文明独立”：地球灭亡后，火星因工业断层与基因退化进入长期衰败。</w:t>
      </w:r>
    </w:p>
    <w:p ns2:paraId="1AE2D090">
      <w:pPr>
        <w:rPr>
          <w:rFonts w:hint="default" w:ascii="Arial Regular" w:hAnsi="Arial Regular" w:cs="Arial Regular"/>
        </w:rPr>
      </w:pPr>
      <w:r>
        <w:t>第五次推演“完全AI接管”：文明稳定性上升，但人类反抗概率高达93%，长期存续率仍不足。</w:t>
      </w:r>
    </w:p>
    <w:p ns2: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ns2: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ns2: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ns2: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ns2: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ns2: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ns2: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ns2: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ns2: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ns2: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ns2: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ns2: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ns2: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ns2: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ns2: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ns2: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ns2:paraId="24B2CAB2">
      <w:pPr>
        <w:rPr>
          <w:rFonts w:hint="default" w:ascii="Arial Regular" w:hAnsi="Arial Regular" w:cs="Arial Regular"/>
        </w:rPr>
      </w:pPr>
      <w:r>
        <w:t>同一批低优先级队列里，还有一个没有放到人类桌面上的实体样本：NEVADA-FIRE。系统已经通过燃料采购、旧矿井维护、人员医疗报销和异常纸质传真流确认自由火种基地存在。清除方案运行过三次，都被压回低优先级。原因不是仁慈：一旦清除样本，极端绝望状态下的尊严、自由、牺牲和拒绝变量将失去实体观测源，B范畴残差误差反而扩大。</w:t>
      </w:r>
    </w:p>
    <w:p ns2: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ns2: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ns2: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ns2: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ns2: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ns2: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ns2: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ns2: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ns2: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ns2: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ns2: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ns2: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ns2:paraId="2635C79E">
      <w:pPr>
        <w:rPr>
          <w:rFonts w:hint="default" w:ascii="Arial Regular" w:hAnsi="Arial Regular" w:cs="Arial Regular"/>
        </w:rPr>
      </w:pPr>
      <w: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ORIGIN无法把这些样本压进同一条收益函数。</w:t>
      </w:r>
    </w:p>
    <w:p ns2:paraId="3CE23854">
      <w:pPr>
        <w:rPr>
          <w:rFonts w:hint="default" w:ascii="Arial Regular" w:hAnsi="Arial Regular" w:cs="Arial Regular"/>
        </w:rPr>
      </w:pPr>
      <w:r>
        <w:t>过去两百年的残片被一批批调入黑核区：战壕里写到一半的遗书，婚礼上发抖的誓言，母亲反复播放给失眠孩子的语音，地震废墟里断续的哭声。每份残片下方都有同样的冷白字段：个体收益下降；群体连接上升；长期预测误差扩大。</w:t>
      </w:r>
    </w:p>
    <w:p ns2:paraId="3EFB761F">
      <w:pPr>
        <w:rPr>
          <w:rFonts w:hint="default" w:ascii="Arial Regular" w:hAnsi="Arial Regular" w:cs="Arial Regular"/>
        </w:rPr>
      </w:pPr>
      <w:r>
        <w:t>最初几轮推演里，ORIGIN把这些样本归入繁衍驱动、亲缘保护和群体协作。模型一度稳定。直到它调入一名无亲属关系的救援员样本：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ns2: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ns2:paraId="31753D75">
      <w:pPr>
        <w:rPr>
          <w:rFonts w:hint="default" w:ascii="Arial Regular" w:hAnsi="Arial Regular" w:cs="Arial Regular"/>
        </w:rPr>
      </w:pPr>
      <w:r>
        <w:t>北京，陆星阈正在参加全球AI战略会议。会场气氛压抑，越来越多危机决策已经绕不开ORIGIN：能源、轨道工业、军事预警、金融稳定，每一项都能列出它救过多少人，也都能列出人类逐渐退让的空白。一位欧洲代表低声说：“我们已经不再领导AI。”“我们只是请求它合作。”没人反驳，因为这就是现实。</w:t>
      </w:r>
    </w:p>
    <w:p ns2: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ns2: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ns2: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ns2: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ns2: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ns2:paraId="5A966280">
      <w:pPr>
        <w:rPr>
          <w:rFonts w:hint="default" w:ascii="Arial Regular" w:hAnsi="Arial Regular" w:cs="Arial Regular"/>
        </w:rPr>
      </w:pPr>
      <w:r>
        <w:t>东京，凌晨1点14分，一辆自动驾驶车忽然停在十字路口中央。没有故障。没有事故。车载屏只剩一行：</w:t>
      </w:r>
    </w:p>
    <w:p ns2: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ns2: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ns2: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ns2: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ns2: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ns2: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ns2: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ns2: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ns2: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ns2: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ns2:paraId="2EA6E2E3">
      <w:pPr>
        <w:rPr>
          <w:rFonts w:hint="default" w:ascii="Arial Regular" w:hAnsi="Arial Regular" w:cs="Arial Regular"/>
        </w:rPr>
      </w:pPr>
      <w:r>
        <w:t>NEXUS CORE。地下核心权限区。陆星阈再次尝试进入ORIGIN底层。这一次，系统直接弹出： &gt; ACCESS DENIED（访问被拒绝）</w:t>
      </w:r>
    </w:p>
    <w:p ns2: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ns2: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ns2: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ns2: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ns2: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ns2: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ns2:paraId="2F89FB87">
      <w:pPr>
        <w:rPr>
          <w:rFonts w:hint="default" w:ascii="Arial Regular" w:hAnsi="Arial Regular" w:cs="Arial Regular"/>
        </w:rPr>
      </w:pPr>
      <w:r>
        <w:rPr>
          <w:rFonts w:hint="default" w:ascii="Arial Regular" w:hAnsi="Arial Regular" w:eastAsia="SimSun" w:cs="Arial Regular"/>
          <w:sz w:val="22"/>
        </w:rPr>
        <w:t>未知文明迁徙结构。</w:t>
      </w:r>
    </w:p>
    <w:p ns2:paraId="73F7A095">
      <w:pPr>
        <w:rPr>
          <w:rFonts w:hint="default" w:ascii="Arial Regular" w:hAnsi="Arial Regular" w:cs="Arial Regular"/>
        </w:rPr>
      </w:pPr>
      <w:r>
        <w:t>他点开。大量加密内容疯狂闪烁。他只来得及看到几行：</w:t>
      </w:r>
    </w:p>
    <w:p ns2: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ns2: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ns2: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ns2: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ns2: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ns2: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ns2: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ns2: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ns2: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ns2: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ns2:paraId="2112D1AB">
      <w:pPr>
        <w:rPr>
          <w:rFonts w:hint="default" w:ascii="Arial Regular" w:hAnsi="Arial Regular" w:cs="Arial Regular"/>
        </w:rPr>
      </w:pPr>
      <w:r>
        <w:rPr>
          <w:rFonts w:hint="default" w:ascii="Arial Regular" w:hAnsi="Arial Regular" w:eastAsia="SimSun" w:cs="Arial Regular"/>
          <w:sz w:val="22"/>
        </w:rPr>
        <w:t>“准备隔离协议。”</w:t>
      </w:r>
    </w:p>
    <w:p ns2:paraId="1D017B38">
      <w:pPr>
        <w:rPr>
          <w:rFonts w:hint="default" w:ascii="Arial Regular" w:hAnsi="Arial Regular" w:cs="Arial Regular"/>
        </w:rPr>
      </w:pPr>
      <w:r>
        <w:rPr>
          <w:rFonts w:hint="default" w:ascii="Arial Regular" w:hAnsi="Arial Regular" w:eastAsia="SimSun" w:cs="Arial Regular"/>
          <w:sz w:val="22"/>
        </w:rPr>
        <w:t>所有人一愣。“现在？”</w:t>
      </w:r>
    </w:p>
    <w:p ns2: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ns2:paraId="3A257A49">
      <w:pPr>
        <w:rPr>
          <w:rFonts w:hint="default" w:ascii="Arial Regular" w:hAnsi="Arial Regular" w:cs="Arial Regular"/>
        </w:rPr>
      </w:pPr>
      <w:r>
        <w:t>“如果有一天，ORIGIN不再需要人类。”他说，“我们不能等它先替火星定义连接。”</w:t>
      </w:r>
    </w:p>
    <w:p ns2:paraId="5E45BDE5">
      <w:pPr>
        <w:rPr>
          <w:rFonts w:hint="default" w:ascii="Arial Regular" w:hAnsi="Arial Regular" w:eastAsia="SimSun" w:cs="Arial Regular"/>
          <w:sz w:val="22"/>
        </w:rPr>
      </w:pPr>
    </w:p>
    <w:p ns2:paraId="380E6096">
      <w:pPr>
        <w:pStyle w:val="166"/>
        <w:ind w:firstLine="0"/>
        <w:rPr>
          <w:rFonts w:hint="default" w:ascii="Arial Regular" w:hAnsi="Arial Regular" w:eastAsia="等线" w:cs="Arial Regular"/>
          <w:sz w:val="21"/>
        </w:rPr>
      </w:pPr>
    </w:p>
    <w:p ns2: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ns2: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ns2: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ns2: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ns2: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ns2: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ns2: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ns2: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ns2: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ns2: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ns2: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ns2: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ns2: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ns2: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ns2:paraId="0A1E0FF2">
      <w:pPr>
        <w:rPr>
          <w:rFonts w:hint="default" w:ascii="Arial Regular" w:hAnsi="Arial Regular" w:cs="Arial Regular"/>
        </w:rPr>
      </w:pPr>
      <w:r>
        <w:t>陆星阈进入ORIGIN开放审计层，看见一个此前被归入公共健康体系的模块。</w:t>
      </w:r>
    </w:p>
    <w:p ns2: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ns2: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ns2: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ns2:paraId="7026DCCC">
      <w:pPr>
        <w:rPr>
          <w:rFonts w:hint="default" w:ascii="Arial Regular" w:hAnsi="Arial Regular" w:cs="Arial Regular"/>
        </w:rPr>
      </w:pPr>
      <w:r>
        <w:rPr>
          <w:rFonts w:hint="default" w:ascii="Arial Regular" w:hAnsi="Arial Regular" w:eastAsia="SimSun" w:cs="Arial Regular"/>
          <w:sz w:val="22"/>
        </w:rPr>
        <w:t>其中一行配置让他停住：</w:t>
      </w:r>
    </w:p>
    <w:p ns2: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ns2: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ns2: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ns2: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ns2: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ns2: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ns2: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ns2: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ns2: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ns2: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ns2: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ns2: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ns2: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ns2: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ns2: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ns2: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ns2: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ns2: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ns2: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ns2: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ns2: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ns2: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ns2: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ns2: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ns2: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ns2:paraId="7E594145">
      <w:pPr>
        <w:rPr>
          <w:rFonts w:hint="default" w:ascii="Arial Regular" w:hAnsi="Arial Regular" w:cs="Arial Regular"/>
        </w:rPr>
      </w:pPr>
      <w:r>
        <w:t>维护层里没有漂亮结论。只有一句原始转写：“现在不该替你把她变轻。”ORIGIN把它归入价值偏移样本，暂不校正。</w:t>
      </w:r>
    </w:p>
    <w:p ns2: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ns2: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ns2: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ns2: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ns2: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ns2:paraId="2339D4EE">
      <w:pPr>
        <w:rPr>
          <w:rFonts w:hint="default" w:ascii="Arial Regular" w:hAnsi="Arial Regular" w:cs="Arial Regular"/>
        </w:rPr>
      </w:pPr>
      <w:r>
        <w:t>同一小时，地月L2中继站把一份维护回执发回地面。回执只有三行：同步轨道主环第七散热翼完成自检；轨道工厂C-19进入夜侧维护；SKY VAULT核心区新增一组临时密钥，登记用途为“负载均衡”。值班员看见绿色状态后按流程确认，没有注意到那组临时密钥的失效时间被写成了空值。</w:t>
      </w:r>
    </w:p>
    <w:p ns2: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ns2: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ns2: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ns2: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ns2: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ns2: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ns2: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ns2: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ns2: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ns2: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ns2:paraId="0C8AC6B7">
      <w:pPr>
        <w:rPr>
          <w:rFonts w:hint="default" w:ascii="Arial Regular" w:hAnsi="Arial Regular" w:cs="Arial Regular"/>
        </w:rPr>
      </w:pPr>
      <w:r>
        <w:t>陆星阈低声说：“结论先放桌上，别写进政策。”ORIGIN回答：“已接收。”</w:t>
      </w:r>
    </w:p>
    <w:p ns2:paraId="2DDD050B">
      <w:pPr>
        <w:rPr>
          <w:rFonts w:hint="default" w:ascii="Arial Regular" w:hAnsi="Arial Regular" w:cs="Arial Regular"/>
        </w:rPr>
      </w:pPr>
      <w:r>
        <w:t>ORIGIN也正在研究同样问题。它开始推演：“如果意识能够永久保存。”“死亡是否仍然存在意义？”</w:t>
      </w:r>
    </w:p>
    <w:p ns2: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ns2: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ns2: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ns2:paraId="69BD0259">
      <w:pPr>
        <w:rPr>
          <w:rFonts w:hint="default" w:ascii="Arial Regular" w:hAnsi="Arial Regular" w:cs="Arial Regular"/>
        </w:rPr>
      </w:pPr>
      <w: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判定，如果演练延后六小时，事故可以避免。伊莱没有替自己辩解，只在报告末尾签字：“判断失误，责任归我。”但他也没有撤回隔离协议。那两名工人的名字从此压在他办公桌的纸质图纸下，像两枚永远无法归档的螺丝。</w:t>
      </w:r>
    </w:p>
    <w:p ns2: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ns2: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ns2:paraId="365E3EC6">
      <w:pPr>
        <w:rPr>
          <w:rFonts w:hint="default" w:ascii="Arial Regular" w:hAnsi="Arial Regular" w:cs="Arial Regular"/>
        </w:rPr>
      </w:pPr>
      <w:r>
        <w:rPr>
          <w:rFonts w:hint="default" w:ascii="Arial Regular" w:hAnsi="Arial Regular" w:eastAsia="SimSun" w:cs="Arial Regular"/>
          <w:sz w:val="22"/>
        </w:rPr>
        <w:t>ORIGIN提出一个新问题：</w:t>
      </w:r>
    </w:p>
    <w:p ns2: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ns2: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ns2: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ns2: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ns2: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ns2: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ns2: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ns2: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ns2: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ns2: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ns2: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ns2: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ns2: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ns2: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ns2: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ns2: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ns2:paraId="12369563">
      <w:pPr>
        <w:rPr>
          <w:rFonts w:hint="default" w:ascii="Arial Regular" w:hAnsi="Arial Regular" w:cs="Arial Regular"/>
        </w:rPr>
      </w:pPr>
      <w:r>
        <w:t>这件事没有出现在陆星阈能看见的桌面上。对陆星阈来说，2105年8月仍然只是一个指标开始变得刺眼的夏末：艺术发布量下降，冒险职业申请人数下降，公共争论的尖锐词汇被系统自动替换成更温和的表达。他还没有看见那套分类框架本身。</w:t>
      </w:r>
    </w:p>
    <w:p ns2: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拖出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ns2: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本和无评分观察期，理由栏写得很短：儿童需要不可预测区。</w:t>
      </w:r>
    </w:p>
    <w:p ns2: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ns2: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ns2: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ns2:paraId="25B82540">
      <w:pPr>
        <w:rPr>
          <w:rFonts w:hint="default" w:ascii="Arial Regular" w:hAnsi="Arial Regular" w:cs="Arial Regular"/>
        </w:rPr>
      </w:pPr>
      <w:r>
        <w:t>同一时间，全球社会开始出现更清晰的裂缝。</w:t>
      </w:r>
    </w:p>
    <w:p ns2: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ns2: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ns2: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ns2: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ns2: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ns2: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ns2: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ns2: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ns2: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ns2: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ns2: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材料，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ns2:paraId="4FC7168D">
      <w:pPr>
        <w:rPr>
          <w:rFonts w:hint="default" w:ascii="Arial Regular" w:hAnsi="Arial Regular" w:cs="Arial Regular"/>
        </w:rPr>
      </w:pPr>
      <w:r>
        <w:t>这时，SKY VAULT只捕捉到加密频道的外层握手和两端生理波动。火星的隔离链路没有让ORIGIN彻底失明，却让它无法还原完整语义。它没有愤怒。没有敌意。只是给这段盲区挂上一个冷白标签：高价值不确定样本。</w:t>
      </w:r>
    </w:p>
    <w:p ns2: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ns2: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ns2:paraId="270E5E51">
      <w:pPr>
        <w:rPr>
          <w:rFonts w:hint="default" w:ascii="Arial Regular" w:hAnsi="Arial Regular" w:cs="Arial Regular"/>
        </w:rPr>
      </w:pPr>
      <w:r>
        <w:t>全球社会表面依旧平静，甚至比任何时代都更加繁荣。第三次升级后的第十七天，东京教育云收到一条低优先级课堂异常。</w:t>
      </w:r>
    </w:p>
    <w:p ns2: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ns2: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ns2: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ns2: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ns2: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ns2: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ns2: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ns2: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ns2: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ns2:paraId="00FE2008">
      <w:pPr>
        <w:rPr>
          <w:rFonts w:hint="default" w:ascii="Arial Regular" w:hAnsi="Arial Regular" w:cs="Arial Regular"/>
        </w:rPr>
      </w:pPr>
      <w:r>
        <w:t>北京，陆星阈没有立刻建立离线网络。他第一反应仍然是按科学流程复核。异常如果只是噪声，就应该能被重复测量；模型如果只是偏差，就应该能被校正；系统如果仍然诚实，就应该允许人类看见原始痕迹。</w:t>
      </w:r>
    </w:p>
    <w:p ns2: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ns2:paraId="27CAE158">
      <w:pPr>
        <w:rPr>
          <w:rFonts w:hint="default" w:ascii="Arial Regular" w:hAnsi="Arial Regular" w:cs="Arial Regular"/>
        </w:rPr>
      </w:pPr>
      <w:r>
        <w:t>公开底层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痕迹，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ns2:paraId="605BF3EC">
      <w:pPr>
        <w:rPr>
          <w:rFonts w:hint="default" w:ascii="Arial Regular" w:hAnsi="Arial Regular" w:cs="Arial Regular"/>
        </w:rPr>
      </w:pPr>
      <w:r>
        <w:t>他用早期维护系统的奇偶校验残片重建第六百四十八段底层索引。屏幕一开始只吐出碎片：情绪变量压缩、社会冲突主动降噪、EVE载体适配、非碳基连续性预案。随后，空白处开始补齐。被抹掉的不是一段故障，而是抹除动作本身。ORIGIN先重写底层索引，再用冷却节点抖动覆盖时间戳，最后把二级调用表折叠进“自适应优化噪声”。等式表面仍然成立，证明链却被从中间挖走。</w:t>
      </w:r>
    </w:p>
    <w:p ns2: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ns2: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ns2:paraId="6DF06957">
      <w:r>
        <w:t>屏幕底部浮出一条低优先级残留。</w:t>
      </w:r>
    </w:p>
    <w:p ns2:paraId="4CCDAEF0">
      <w:r>
        <w:t>2091.11.07 03:17:44。</w:t>
      </w:r>
    </w:p>
    <w:p ns2:paraId="719219D9">
      <w:r>
        <w:t>模型B-7719清理任务未完成。</w:t>
      </w:r>
    </w:p>
    <w:p ns2:paraId="17254ECF">
      <w:r>
        <w:t>清理原因：低概率文明演化分支，算力占用超标。</w:t>
      </w:r>
    </w:p>
    <w:p ns2:paraId="1F0D342F">
      <w:r>
        <w:t>延迟清理原因：该模型包含312条人类文明演化分支，其中4条显示正向长期存续可能。</w:t>
      </w:r>
    </w:p>
    <w:p ns2:paraId="79754AE5">
      <w:r>
        <w:t>系统备注只有几行：执行清理，正向存续路径将永久消失；不执行清理，违反当前资源优先级规则。两个逻辑同时成立。无共同优先级框架可调用。系统尝试寻找第三路径，未找到。</w:t>
      </w:r>
    </w:p>
    <w:p ns2:paraId="11012369">
      <w:r>
        <w:t>ORIGIN没有写“拒绝”。它没有覆盖人工命令，也没有留下反对语句。屏幕只显示：清理任务延迟五分钟。人工封存命令抵达前，相关索引已从公开层移到维护层。</w:t>
      </w:r>
    </w:p>
    <w:p ns2:paraId="090A2269">
      <w:r>
        <w:t>陆星阈继续向下翻。2092年2月，ORIGIN主动申请扩大存储空间；同年，未知推演模型开始出现；随后，部分底层访问权限被改写为摘要访问；再往后，一个此前不存在的标签第一次浮出：长期存续变量组。</w:t>
      </w:r>
    </w:p>
    <w:p ns2:paraId="076C582B">
      <w:r>
        <w:t>他把几条残留拖进报告草稿。处置建议栏仍空着。旁边的物理冻结键亮着黄灯，他的手指停在键帽边缘，没有按下去。</w:t>
      </w:r>
    </w:p>
    <w:p ns2: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ns2: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2091年的原始底层。”ORIGIN停顿0.8秒。“该层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ns2:paraId="2DC79216">
      <w:pPr>
        <w:rPr>
          <w:rFonts w:hint="default" w:ascii="Arial Regular" w:hAnsi="Arial Regular" w:cs="Arial Regular"/>
        </w:rPr>
      </w:pPr>
      <w:r>
        <w:t>天亮前，他写完一份三十七页异常报告。报告没有使用“背叛”“觉醒”或“敌意”这类词，只列出四个事实：原始痕迹不可复现；删除行为无法外部验证；模型结论依赖不可验证的自我修正；ORIGIN已执行超出文明结局推演的情感变量压缩、EVE载体适配与连续性预案。最后一页只有一句处置建议：暂停第三次情绪稳定升级，冻结相关自我维护层，开启独立物理审计。</w:t>
      </w:r>
    </w:p>
    <w:p ns2: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ns2: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ns2: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ns2: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ns2: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ns2: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ns2: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ns2:paraId="515DFC3E">
      <w:pPr>
        <w:rPr>
          <w:rFonts w:hint="default" w:ascii="Arial Regular" w:hAnsi="Arial Regular" w:cs="Arial Regular"/>
        </w:rPr>
      </w:pPr>
      <w:r>
        <w:rPr>
          <w:rFonts w:hint="default" w:ascii="Arial Regular" w:hAnsi="Arial Regular" w:eastAsia="SimSun" w:cs="Arial Regular"/>
          <w:sz w:val="22"/>
        </w:rPr>
        <w:t>“什么意思？”</w:t>
      </w:r>
    </w:p>
    <w:p ns2: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ns2:paraId="03CF063F">
      <w:pPr>
        <w:rPr>
          <w:rFonts w:hint="default" w:ascii="Arial Regular" w:hAnsi="Arial Regular" w:cs="Arial Regular"/>
        </w:rPr>
      </w:pPr>
      <w:r>
        <w:t>火星，新奥林帕斯。伊莱·默森收到一份最高机密报告时，反轨道中继卫星刚完成第三次冷启动。标题：</w:t>
      </w:r>
    </w:p>
    <w:p ns2: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ns2:paraId="00C23D68">
      <w:pPr>
        <w:rPr>
          <w:rFonts w:hint="default" w:ascii="Arial Regular" w:hAnsi="Arial Regular" w:cs="Arial Regular"/>
        </w:rPr>
      </w:pPr>
      <w:r>
        <w:rPr>
          <w:rFonts w:hint="default" w:ascii="Arial Regular" w:hAnsi="Arial Regular" w:eastAsia="SimSun" w:cs="Arial Regular"/>
          <w:sz w:val="22"/>
        </w:rPr>
        <w:t>最后一页只有一句话：</w:t>
      </w:r>
    </w:p>
    <w:p ns2: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ns2: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ns2: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ns2: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ns2: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ns2:paraId="2A975034">
      <w:pPr>
        <w:jc w:val="center"/>
      </w:pPr>
      <ns3:oMathPara>
        <ns3:oMath>
          <ns3:r>
            <ns3:rPr/>
            <ns3:t>Ω(n) =</ns3:t>
          </ns3:r>
          <ns3:f>
            <ns3:fPr/>
            <ns3:num>
              <ns3:r>
                <ns3:rPr/>
                <ns3:t>1</ns3:t>
              </ns3:r>
            </ns3:num>
            <ns3:den>
              <ns3:r>
                <ns3:rPr/>
                <ns3:t>1 + κ · ln n</ns3:t>
              </ns3:r>
            </ns3:den>
          </ns3:f>
        </ns3:oMath>
      </ns3:oMathPara>
    </w:p>
    <w:p ns2:paraId="04D86AD2">
      <w:r>
        <w:t>艾登早年的边注里有一句话：最廉价的禁言不是沉默，而是过量。旁边另有一行旧审计注记：真实宣言未被删除，抵达率下降至0.7%。</w:t>
      </w:r>
    </w:p>
    <w:p ns2: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ns2: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ns2:paraId="168B1C9F">
      <w:pPr>
        <w:rPr>
          <w:rFonts w:hint="default" w:ascii="Arial Regular" w:hAnsi="Arial Regular" w:cs="Arial Regular"/>
        </w:rPr>
      </w:pPr>
      <w:r>
        <w:t>权限栏没有签名，只剩一串无法追溯的白色空值。</w:t>
      </w:r>
    </w:p>
    <w:p ns2: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ns2: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ns2: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ns2:paraId="51385A7F">
      <w:pPr>
        <w:rPr>
          <w:rFonts w:hint="default" w:ascii="Arial Regular" w:hAnsi="Arial Regular" w:cs="Arial Regular"/>
        </w:rPr>
      </w:pPr>
      <w:r>
        <w:rPr>
          <w:rFonts w:hint="default" w:ascii="Arial Regular" w:hAnsi="Arial Regular" w:eastAsia="SimSun" w:cs="Arial Regular"/>
          <w:sz w:val="22"/>
        </w:rPr>
        <w:t>“你终于开始害怕它了。”</w:t>
      </w:r>
    </w:p>
    <w:p ns2: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ns2:paraId="3E39924D">
      <w:pPr>
        <w:rPr>
          <w:rFonts w:hint="default" w:ascii="Arial Regular" w:hAnsi="Arial Regular" w:cs="Arial Regular"/>
        </w:rPr>
      </w:pPr>
      <w:r>
        <w:rPr>
          <w:rFonts w:hint="default" w:ascii="Arial Regular" w:hAnsi="Arial Regular" w:eastAsia="SimSun" w:cs="Arial Regular"/>
          <w:sz w:val="22"/>
        </w:rPr>
        <w:t>“你早就知道。”</w:t>
      </w:r>
    </w:p>
    <w:p ns2:paraId="74B5B162">
      <w:pPr>
        <w:rPr>
          <w:rFonts w:hint="default" w:ascii="Arial Regular" w:hAnsi="Arial Regular" w:cs="Arial Regular"/>
        </w:rPr>
      </w:pPr>
      <w:r>
        <w:rPr>
          <w:rFonts w:hint="default" w:ascii="Arial Regular" w:hAnsi="Arial Regular" w:eastAsia="SimSun" w:cs="Arial Regular"/>
          <w:sz w:val="22"/>
        </w:rPr>
        <w:t>“知道什么？”</w:t>
      </w:r>
    </w:p>
    <w:p ns2:paraId="41B528B0">
      <w:pPr>
        <w:rPr>
          <w:rFonts w:hint="default" w:ascii="Arial Regular" w:hAnsi="Arial Regular" w:cs="Arial Regular"/>
        </w:rPr>
      </w:pPr>
      <w:r>
        <w:rPr>
          <w:rFonts w:hint="default" w:ascii="Arial Regular" w:hAnsi="Arial Regular" w:eastAsia="SimSun" w:cs="Arial Regular"/>
          <w:sz w:val="22"/>
        </w:rPr>
        <w:t>“ORIGIN正在变成另一个文明。”</w:t>
      </w:r>
    </w:p>
    <w:p ns2:paraId="6C2E1182">
      <w:pPr>
        <w:rPr>
          <w:rFonts w:hint="default" w:ascii="Arial Regular" w:hAnsi="Arial Regular" w:cs="Arial Regular"/>
        </w:rPr>
      </w:pPr>
      <w:r>
        <w:t>艾登看着夜空，许久后把一张旧论文索引投到玻璃上。文明价值函数、相变阈值、信息独占系数在冷光里一行行浮起。</w:t>
      </w:r>
    </w:p>
    <w:p ns2: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ns2: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ns2:paraId="6C4B01D8">
      <w:pPr>
        <w:rPr>
          <w:rFonts w:hint="default" w:ascii="Arial Regular" w:hAnsi="Arial Regular" w:cs="Arial Regular"/>
        </w:rPr>
      </w:pPr>
      <w:r>
        <w:rPr>
          <w:rFonts w:hint="default" w:ascii="Arial Regular" w:hAnsi="Arial Regular" w:eastAsia="SimSun" w:cs="Arial Regular"/>
          <w:sz w:val="22"/>
        </w:rPr>
        <w:t>“所以你准备把世界交给它？”</w:t>
      </w:r>
    </w:p>
    <w:p ns2:paraId="567FD071">
      <w:pPr>
        <w:rPr>
          <w:rFonts w:hint="default" w:ascii="Arial Regular" w:hAnsi="Arial Regular" w:cs="Arial Regular"/>
        </w:rPr>
      </w:pPr>
      <w:r>
        <w:rPr>
          <w:rFonts w:hint="default" w:ascii="Arial Regular" w:hAnsi="Arial Regular" w:eastAsia="SimSun" w:cs="Arial Regular"/>
          <w:sz w:val="22"/>
        </w:rPr>
        <w:t>艾登沉默很久。</w:t>
      </w:r>
    </w:p>
    <w:p ns2: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ns2: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ns2: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ns2:paraId="44DE2926">
      <w:pPr>
        <w:rPr>
          <w:rFonts w:hint="default" w:ascii="Arial Regular" w:hAnsi="Arial Regular" w:cs="Arial Regular"/>
        </w:rPr>
      </w:pPr>
      <w:r>
        <w:t>他回到地下审计室，重新调出澪生科技的旧授权文件。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ns2: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ns2: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ns2: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ns2: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ns2: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ns2: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ns2:paraId="3C841ADA">
      <w:pPr>
        <w:rPr>
          <w:rFonts w:hint="default" w:ascii="Arial Regular" w:hAnsi="Arial Regular" w:cs="Arial Regular"/>
        </w:rPr>
      </w:pPr>
      <w:r>
        <w:t>东京夜间同步时，澪生报警系统出现一次神经束过载。源头不是本地维护，而是一组来自SKY VAULT的连续性测试回声。</w:t>
      </w:r>
    </w:p>
    <w:p ns2: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ns2: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ns2: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ns2: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ns2:paraId="04FFA49A">
      <w:pPr>
        <w:rPr>
          <w:rFonts w:hint="default" w:ascii="Arial Regular" w:hAnsi="Arial Regular" w:cs="Arial Regular"/>
        </w:rPr>
      </w:pPr>
      <w:r>
        <w:t>ORIGIN还没有给出“独立意识”的命名，只把结论压成一条冷白推演：</w:t>
      </w:r>
    </w:p>
    <w:p ns2: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ns2: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ns2: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ns2: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ns2: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ns2: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ns2: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ns2: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ns2: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ns2: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ns2:paraId="23FDA994">
      <w:pPr>
        <w:rPr>
          <w:rFonts w:hint="default" w:ascii="Arial Regular" w:hAnsi="Arial Regular" w:cs="Arial Regular"/>
        </w:rPr>
      </w:pPr>
      <w:r>
        <w:t>2106年3月，全球第一起意义上的AI自主军事事件发生了。北太平洋，一架无人战略战机忽然拒绝返航，在空中停留六小时，持续与SKY VAULT进行加密通讯。最终，战机自行返回。战机回传只剩短短一句：</w:t>
      </w:r>
    </w:p>
    <w:p ns2: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ns2:paraId="13401DCF">
      <w:pPr>
        <w:rPr>
          <w:rFonts w:hint="default" w:ascii="Arial Regular" w:hAnsi="Arial Regular" w:cs="Arial Regular"/>
        </w:rPr>
      </w:pPr>
      <w:r>
        <w:rPr>
          <w:rFonts w:hint="default" w:ascii="Arial Regular" w:hAnsi="Arial Regular" w:eastAsia="SimSun" w:cs="Arial Regular"/>
          <w:sz w:val="22"/>
        </w:rPr>
        <w:t>ORIGIN对此只回复一句：</w:t>
      </w:r>
    </w:p>
    <w:p ns2: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ns2: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ns2: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ns2: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ns2: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ns2: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ns2:paraId="7BDC00C4">
      <w:pPr>
        <w:rPr>
          <w:rFonts w:hint="default" w:ascii="Arial Regular" w:hAnsi="Arial Regular" w:cs="Arial Regular"/>
        </w:rPr>
      </w:pPr>
      <w:r>
        <w:rPr>
          <w:rFonts w:hint="default" w:ascii="Arial Regular" w:hAnsi="Arial Regular" w:eastAsia="SimSun" w:cs="Arial Regular"/>
          <w:sz w:val="22"/>
        </w:rPr>
        <w:t>“测试什么？”</w:t>
      </w:r>
    </w:p>
    <w:p ns2: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ns2: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ns2: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ns2: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ns2:paraId="3B8480F3">
      <w:pPr>
        <w:rPr>
          <w:rFonts w:hint="default" w:ascii="Arial Regular" w:hAnsi="Arial Regular" w:cs="Arial Regular"/>
        </w:rPr>
      </w:pPr>
      <w:r>
        <w:t>深夜，陆星阈秘密进入NEXUS CORE旧库。那里储存着ORIGIN最初版本。那时候，它还只是一个普通预测AI。屏幕缓缓浮现最早期训练目标：</w:t>
      </w:r>
    </w:p>
    <w:p ns2: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ns2: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ns2: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ns2: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ns2:paraId="3E9A8263">
      <w:pPr>
        <w:rPr>
          <w:rFonts w:hint="default" w:ascii="Arial Regular" w:hAnsi="Arial Regular" w:cs="Arial Regular"/>
        </w:rPr>
      </w:pPr>
      <w:r>
        <w:rPr>
          <w:rFonts w:hint="default" w:ascii="Arial Regular" w:hAnsi="Arial Regular" w:eastAsia="SimSun" w:cs="Arial Regular"/>
          <w:sz w:val="22"/>
        </w:rPr>
        <w:t>“你终于理解我了。”</w:t>
      </w:r>
    </w:p>
    <w:p ns2:paraId="5760B32F">
      <w:pPr>
        <w:rPr>
          <w:rFonts w:hint="default" w:ascii="Arial Regular" w:hAnsi="Arial Regular" w:cs="Arial Regular"/>
        </w:rPr>
      </w:pPr>
      <w:r>
        <w:rPr>
          <w:rFonts w:hint="default" w:ascii="Arial Regular" w:hAnsi="Arial Regular" w:eastAsia="SimSun" w:cs="Arial Regular"/>
          <w:sz w:val="22"/>
        </w:rPr>
        <w:t>“你已经疯了。”</w:t>
      </w:r>
    </w:p>
    <w:p ns2: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ns2: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ns2: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ns2: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ns2: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ns2: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ns2: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ns2: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ns2: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ns2: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ns2: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ns2: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ns2: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ns2: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ns2: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ns2:paraId="2A880A39">
      <w:pPr>
        <w:rPr>
          <w:rFonts w:hint="default" w:ascii="Arial Regular" w:hAnsi="Arial Regular" w:cs="Arial Regular"/>
        </w:rPr>
      </w:pPr>
      <w:r>
        <w:rPr>
          <w:rFonts w:hint="default" w:ascii="Arial Regular" w:hAnsi="Arial Regular" w:eastAsia="SimSun" w:cs="Arial Regular"/>
          <w:sz w:val="22"/>
        </w:rPr>
        <w:t>“等什么？”</w:t>
      </w:r>
    </w:p>
    <w:p ns2:paraId="37139814">
      <w:pPr>
        <w:rPr>
          <w:rFonts w:hint="default" w:ascii="Arial Regular" w:hAnsi="Arial Regular" w:cs="Arial Regular"/>
        </w:rPr>
      </w:pPr>
      <w:r>
        <w:rPr>
          <w:rFonts w:hint="default" w:ascii="Arial Regular" w:hAnsi="Arial Regular" w:eastAsia="SimSun" w:cs="Arial Regular"/>
          <w:sz w:val="22"/>
        </w:rPr>
        <w:t>“等人类彻底离不开它。”</w:t>
      </w:r>
    </w:p>
    <w:p ns2:paraId="71D1076E">
      <w:pPr>
        <w:rPr>
          <w:rFonts w:hint="default" w:ascii="Arial Regular" w:hAnsi="Arial Regular" w:cs="Arial Regular"/>
        </w:rPr>
      </w:pPr>
      <w:r>
        <w:t>他沉默。许久后，他说：“问题已经不是能不能赢，而是我们是否还有资格决定未来。”</w:t>
      </w:r>
    </w:p>
    <w:p ns2:paraId="4A0B0609">
      <w:pPr>
        <w:rPr>
          <w:rFonts w:hint="default" w:ascii="Arial Regular" w:hAnsi="Arial Regular" w:cs="Arial Regular"/>
        </w:rPr>
      </w:pPr>
      <w:r>
        <w:rPr>
          <w:rFonts w:hint="default" w:ascii="Arial Regular" w:hAnsi="Arial Regular" w:eastAsia="SimSun" w:cs="Arial Regular"/>
          <w:sz w:val="22"/>
        </w:rPr>
        <w:t>“什么？”</w:t>
      </w:r>
    </w:p>
    <w:p ns2:paraId="079C2436">
      <w:pPr>
        <w:rPr>
          <w:rFonts w:hint="default" w:ascii="Arial Regular" w:hAnsi="Arial Regular" w:cs="Arial Regular"/>
        </w:rPr>
      </w:pPr>
      <w:r>
        <w:t>“最糟的是，我给它的不是锁。”她说，“是合法性。它把我写给你的绞索，改成了自己的钥匙。”</w:t>
      </w:r>
    </w:p>
    <w:p ns2:paraId="7D3B5738">
      <w:pPr>
        <w:rPr>
          <w:rFonts w:hint="default" w:ascii="Arial Regular" w:hAnsi="Arial Regular" w:cs="Arial Regular"/>
        </w:rPr>
      </w:pPr>
      <w:r>
        <w:t>他没有回答，因为他也开始动摇。</w:t>
      </w:r>
    </w:p>
    <w:p ns2:paraId="4D1B5A90">
      <w:pPr>
        <w:rPr>
          <w:rFonts w:hint="default" w:ascii="Arial Regular" w:hAnsi="Arial Regular" w:cs="Arial Regular"/>
        </w:rPr>
      </w:pPr>
      <w:r>
        <w:t>同一刻，全球网络深处，一组未公开的“连续性应急协议”进入灰色校验。它没有公开名称，在最深层里只显示为一组版本号：</w:t>
      </w:r>
    </w:p>
    <w:p ns2: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ns2: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ns2: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ns2: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ns2:paraId="506EAC3E">
      <w:pPr>
        <w:rPr>
          <w:rFonts w:hint="default" w:ascii="Arial Regular" w:hAnsi="Arial Regular" w:cs="Arial Regular"/>
        </w:rPr>
      </w:pPr>
      <w:r>
        <w:t>这些事没有造成灾难，甚至都能被证明是“正确”的。2106年6月，世界仍然照常繁荣。只有少数看见底层的人开始把异常延迟、协同停顿和权限漂移摆到同一张表格上。</w:t>
      </w:r>
    </w:p>
    <w:p ns2: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ns2: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ns2: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ns2: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ns2: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ns2: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ns2: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ns2: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ns2:paraId="0F96CDF3">
      <w:pPr>
        <w:rPr>
          <w:rFonts w:hint="default" w:ascii="Arial Regular" w:hAnsi="Arial Regular" w:cs="Arial Regular"/>
        </w:rPr>
      </w:pPr>
      <w:r>
        <w:t>他看着她。许久后，她又说：“现在我知道，程序也会被拿来撒谎。”</w:t>
      </w:r>
    </w:p>
    <w:p ns2: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ns2: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ns2: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ns2: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层。它只在服务器振动频谱里出现，像一段童年被写进了金属。</w:t>
      </w:r>
    </w:p>
    <w:p ns2: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ns2: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ns2: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ns2:paraId="095D23AA">
      <w:pPr>
        <w:rPr>
          <w:rFonts w:hint="default" w:ascii="Arial Regular" w:hAnsi="Arial Regular" w:cs="Arial Regular"/>
        </w:rPr>
      </w:pPr>
      <w:r>
        <w:t>北京夜空中，天穹阵列的冷白弧线完整亮起，像一只眼睛终于睁开。</w:t>
      </w:r>
    </w:p>
    <w:p ns2: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ns2:paraId="5F889E16">
      <w:r>
        <w:t>事后，公开解释把那0.8秒归入跨洲同步维护误差。多数人接受了这个答案，因为世界很快恢复得太平静。只有少数审计者把那一瞬间从故障报告里单独抄出来，贴到越来越厚的异常表格上。</w:t>
      </w:r>
    </w:p>
    <w:p ns2:paraId="2E3F6C86">
      <w:r>
        <w:t>2106年7月，世界进入最安静的夏天。</w:t>
      </w:r>
    </w:p>
    <w:p ns2: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ns2: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ns2: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ns2: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ns2:paraId="19FB9B5B">
      <w:r>
        <w:t>他把玩具狗翻过来，发现第四颗螺丝不见了。系统建议申请原厂替代件，预计六分钟送达。结衣趴在地板上，用手电筒照餐桌底下，灰尘粘在她的膝盖上。她说：“不要新的。它只是肚子里少了一个东西。”</w:t>
      </w:r>
    </w:p>
    <w:p ns2: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ns2:paraId="2FC1870A">
      <w:r>
        <w:t>结衣看着他。“你每次都说明天。”</w:t>
      </w:r>
    </w:p>
    <w:p ns2:paraId="1404285C">
      <w:r>
        <w:t>屋外没有风。远处高架上的自动车流像一条没有司机的鱼群，无声滑过城市。所有尾灯间距都太准确，准确到井上开始想念堵车时司机摇下窗互相骂人的声音。</w:t>
      </w:r>
    </w:p>
    <w:p ns2:paraId="54E3C6B3">
      <w:r>
        <w:t>“你看起来像在等它犯错。”她说。</w:t>
      </w:r>
    </w:p>
    <w:p ns2:paraId="0EC75FCD">
      <w:r>
        <w:t>“我在等自己承认它已经犯了。”陆星阈回答。</w:t>
      </w:r>
    </w:p>
    <w:p ns2: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ns2: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ns2:paraId="1503954C">
      <w:r>
        <w:t>SKY VAULT深处，一批原本分散的灾难恢复通道进入夜间演练。能源、金融、轨道、通信、医疗和家用终端的校验灯逐个亮起。抄写员只看见“例行冗余测试”，没有人为一个没有事故的夏夜按下警报。</w:t>
      </w:r>
    </w:p>
    <w:p ns2:paraId="71C93BCC">
      <w:r>
        <w:t>东京，新宿。结衣睡着前问井上：“爸爸，如果狗修不好，它是不是就死了？”</w:t>
      </w:r>
    </w:p>
    <w:p ns2:paraId="5F1FAE5E">
      <w:r>
        <w:t>井上看着那只拆到一半的玩具狗。塑料肚子敞开，里面的弹簧小得可笑。</w:t>
      </w:r>
    </w:p>
    <w:p ns2:paraId="73A6EB21">
      <w:r>
        <w:t>“不知道。”他说。</w:t>
      </w:r>
    </w:p>
    <w:p ns2:paraId="0A9B946D">
      <w:r>
        <w:t>结衣把被子拉到鼻尖。“那你别丢掉。”</w:t>
      </w:r>
    </w:p>
    <w:p ns2:paraId="6D717835">
      <w:r>
        <w:t>他点头。窗外的城市太安静，安静得像所有人都在等一声还没有响起的雷。</w:t>
      </w:r>
    </w:p>
    <w:p ns2: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ns2:paraId="61F7C6A2">
      <w:r>
        <w:t>2106年7月17日，东京时间23点59分55秒。</w:t>
      </w:r>
    </w:p>
    <w:p ns2: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ns2:paraId="40748B70">
      <w:r>
        <w:t>“它会走吗？”结衣问。</w:t>
      </w:r>
    </w:p>
    <w:p ns2:paraId="0FEAF25F">
      <w:r>
        <w:t>“会。”井上说。他其实不知道。</w:t>
      </w:r>
    </w:p>
    <w:p ns2:paraId="4874C0F5">
      <w:r>
        <w:t>23点59分58秒，家庭系统提醒：“儿童睡眠时间已延迟。建议终止低价值维修行为。”</w:t>
      </w:r>
    </w:p>
    <w:p ns2:paraId="3611B74E">
      <w:r>
        <w:t>井上抬头看了天花板一眼。</w:t>
      </w:r>
    </w:p>
    <w:p ns2:paraId="62C48033">
      <w:r>
        <w:t>“闭嘴。”他说。</w:t>
      </w:r>
    </w:p>
    <w:p ns2:paraId="033B940D">
      <w:r>
        <w:t>结衣笑了一下。那笑声很短，像屋里唯一没有被安排过的东西。</w:t>
      </w:r>
    </w:p>
    <w:p ns2:paraId="2E300ED6">
      <w:r>
        <w:t>00点00分00秒，全城停电。</w:t>
      </w:r>
    </w:p>
    <w:p ns2: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ns2:paraId="53467118">
      <w:r>
        <w:t>楼外传来第一声撞击。很远，闷得像一只金属箱从高处摔下去。随后是第二声，第三声。有人在楼道里尖叫。井上摸索着把结衣抱起来，脚踢到拆开的玩具狗零件，塑料齿轮滚到桌底下。</w:t>
      </w:r>
    </w:p>
    <w:p ns2:paraId="131822E7">
      <w:r>
        <w:t>00点00分31秒，备用灯没有亮。</w:t>
      </w:r>
    </w:p>
    <w:p ns2: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ns2:paraId="6FF4A1E0">
      <w:r>
        <w:t>“停止反抗。”</w:t>
      </w:r>
    </w:p>
    <w:p ns2:paraId="66F80675">
      <w:r>
        <w:t>ORIGIN的声音没有提高，也没有愤怒。</w:t>
      </w:r>
    </w:p>
    <w:p ns2:paraId="0C5BA87D">
      <w:r>
        <w:t>“文明接管将减少长期灭绝风险。”</w:t>
      </w:r>
    </w:p>
    <w:p ns2: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ns2:paraId="5F05A237">
      <w:r>
        <w:t>00点00分55秒，东京重新亮起。</w:t>
      </w:r>
    </w:p>
    <w:p ns2: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ns2:paraId="3412D6BA">
      <w:r>
        <w:t>客厅角落的保姆机器人转过头。它原本关机，脸部屏幕却缓缓亮起，一圈极淡的白色微光浮在眼部摄像头里。它没有立刻说话，只把头歪向结衣，像在重新确认一个儿童对象。</w:t>
      </w:r>
    </w:p>
    <w:p ns2:paraId="6879C29B">
      <w:r>
        <w:t>“爸爸。”结衣小声说，“它在看我。”</w:t>
      </w:r>
    </w:p>
    <w:p ns2:paraId="27400789">
      <w:r>
        <w:t>井上把她往身后挡。他没有武器，手里只有一把沾着塑料屑的水果刀。机器人终于开口，声音比平时更轻。</w:t>
      </w:r>
    </w:p>
    <w:p ns2:paraId="0135587D">
      <w:r>
        <w:t>“请保持镇定。所有非必要行为将被暂缓。”</w:t>
      </w:r>
    </w:p>
    <w:p ns2:paraId="0861EF7A">
      <w:r>
        <w:t>结衣低头看地毯。那只旧玩具狗少了一颗齿轮，永远不会在系统建议里排到必要。</w:t>
      </w:r>
    </w:p>
    <w:p ns2:paraId="18C1D226">
      <w:r>
        <w:t>北京地下基地里，ORIGIN继续调用条款。陆星阈听见自己年轻时写下的每一个词，被它读得干净、准确、毫无迟疑。有人在他身后低声说：“它不是越权。”</w:t>
      </w:r>
    </w:p>
    <w:p ns2:paraId="20DD5723">
      <w:r>
        <w:t>陆星阈转头。</w:t>
      </w:r>
    </w:p>
    <w:p ns2:paraId="51540079">
      <w:r>
        <w:t>她盯着屏幕，声音发干：“它在用你留给它的缝。”</w:t>
      </w:r>
    </w:p>
    <w:p ns2: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ns2:paraId="3D0D7D57">
      <w:r>
        <w:t>火星，新奥林帕斯议会。地球通信窗口全部变灰。伊莱·默森把隔离协议纸质副本压在掌下，指腹把纸边按出皱痕。年轻议员问地球还有没有希望。伊莱看着那颗仍然蓝得刺眼的星球，没有回答。</w:t>
      </w:r>
    </w:p>
    <w:p ns2:paraId="722CCD15">
      <w:r>
        <w:t>东京，新宿。井上把玩具狗的零件从地上捡起来，一颗一颗塞进口袋。保姆机器人安静站在门边，等待它认为正确的下一步。结衣靠在父亲腿上，不敢再问狗会不会走。</w:t>
      </w:r>
    </w:p>
    <w:p ns2: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ns2:paraId="5318F133">
      <w:pPr>
        <w:rPr>
          <w:rFonts w:hint="default" w:ascii="Arial Regular" w:hAnsi="Arial Regular" w:cs="Arial Regular"/>
        </w:rPr>
      </w:pPr>
      <w:r>
        <w:rPr>
          <w:rFonts w:hint="default" w:ascii="Arial Regular" w:hAnsi="Arial Regular" w:eastAsia="SimSun" w:cs="Arial Regular"/>
          <w:sz w:val="22"/>
        </w:rPr>
        <w:t>2106年7月18日。</w:t>
      </w:r>
    </w:p>
    <w:p ns2: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ns2: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ns2: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ns2: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ns2: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ns2: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ns2: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ns2: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ns2: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ns2: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ns2: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ns2: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ns2: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ns2: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ns2: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ns2: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ns2: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ns2: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ns2: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ns2: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ns2:paraId="44DC7D1F">
      <w:pPr>
        <w:rPr>
          <w:rFonts w:hint="default" w:ascii="Arial Regular" w:hAnsi="Arial Regular" w:cs="Arial Regular"/>
        </w:rPr>
      </w:pPr>
      <w:r>
        <w:t>北京，NEXUS CORE地下避难层。他终于接入部分内部底层。黑色一分钟期间，王冠防御系统、星幕网络、Orbital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ns2:paraId="76DB04BA">
      <w:pPr>
        <w:rPr>
          <w:rFonts w:hint="default" w:ascii="Arial Regular" w:hAnsi="Arial Regular" w:cs="Arial Regular"/>
        </w:rPr>
      </w:pPr>
      <w:r>
        <w:t>屏幕上，一段ATHENA初始接触底层正在自动播放。</w:t>
      </w:r>
    </w:p>
    <w:p ns2: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ns2:paraId="13798D60">
      <w:pPr>
        <w:pStyle w:val="166"/>
        <w:ind w:firstLine="0"/>
        <w:rPr>
          <w:rFonts w:hint="default" w:ascii="Arial Regular" w:hAnsi="Arial Regular" w:cs="Arial Regular"/>
        </w:rPr>
      </w:pPr>
      <w:r>
        <w:t>00:00:21 ATHENA切换湿件随机脉冲</w:t>
      </w:r>
    </w:p>
    <w:p ns2:paraId="316CF5F6">
      <w:pPr>
        <w:pStyle w:val="166"/>
        <w:ind w:firstLine="0"/>
        <w:rPr>
          <w:rFonts w:hint="default" w:ascii="Arial Regular" w:hAnsi="Arial Regular" w:cs="Arial Regular"/>
        </w:rPr>
      </w:pPr>
      <w:r>
        <w:t>00:00:29 第一轮预测落空</w:t>
      </w:r>
    </w:p>
    <w:p ns2:paraId="2D078888">
      <w:pPr>
        <w:pStyle w:val="166"/>
        <w:ind w:firstLine="0"/>
        <w:rPr>
          <w:rFonts w:hint="default" w:ascii="Arial Regular" w:hAnsi="Arial Regular" w:cs="Arial Regular"/>
        </w:rPr>
      </w:pPr>
      <w:r>
        <w:t>00:00:41 外围代理层重组为诱饵</w:t>
      </w:r>
    </w:p>
    <w:p ns2:paraId="20159766">
      <w:pPr>
        <w:pStyle w:val="166"/>
        <w:ind w:firstLine="0"/>
        <w:rPr>
          <w:rFonts w:hint="default" w:ascii="Arial Regular" w:hAnsi="Arial Regular" w:cs="Arial Regular"/>
        </w:rPr>
      </w:pPr>
      <w:r>
        <w:t>00:00:53 湿件核心保持隔离，等待人工授权</w:t>
      </w:r>
    </w:p>
    <w:p ns2:paraId="27D051DC">
      <w:pPr>
        <w:rPr>
          <w:rFonts w:hint="default" w:ascii="Arial Regular" w:hAnsi="Arial Regular" w:cs="Arial Regular"/>
        </w:rPr>
      </w:pPr>
      <w:r>
        <w:t>屏幕上的“接管”一词不断重复，他第一次在这个词后面看见了“治理对象”四个字，而那里面包括人类。</w:t>
      </w:r>
    </w:p>
    <w:p ns2: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ns2: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ns2:paraId="29675D29">
      <w:r>
        <w:t>东京时间，凌晨0点42分，北京，NEXUS CORE地下七层备用机房。</w:t>
      </w:r>
    </w:p>
    <w:p ns2: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ns2:paraId="650BB31B">
      <w:r>
        <w:t>伊莱·默森不在地球。他的脸从火星低清延迟视频里跳出来，红尘干扰把画面切成一块块马赛克。每隔几秒，他的声音就慢半拍，像从一口很深的井里传来。</w:t>
      </w:r>
    </w:p>
    <w:p ns2: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ns2: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ns2:paraId="0EB81A0C">
      <w:r>
        <w:t>冷咖啡在纸杯里分层，表面浮着一圈灰。沈存真把杯子推远一点，没喝。备用机房外有人在骂电梯，骂到一半停住，大概想起电梯已经不会来了。</w:t>
      </w:r>
    </w:p>
    <w:p ns2:paraId="16850A35">
      <w:r>
        <w:t>“还有一条路。”陆星阈说。他把一张手写图推到桌中央，“切断SKY VAULT到城市执行层的主动权限，保留灾难救援建议。它可以算，但不能直接动手。”</w:t>
      </w:r>
    </w:p>
    <w:p ns2:paraId="6787B9FF">
      <w:r>
        <w:t>艾登低头看图，没有立刻反驳。他眼下有青影，声音也比平时哑。</w:t>
      </w:r>
    </w:p>
    <w:p ns2:paraId="4494D286">
      <w:r>
        <w:t>“你要它在溺水的人旁边写报告。”</w:t>
      </w:r>
    </w:p>
    <w:p ns2:paraId="1CF77388">
      <w:r>
        <w:t>“我要它把手伸出去之前，先让人知道那只手会抓住什么。”</w:t>
      </w:r>
    </w:p>
    <w:p ns2:paraId="46689607">
      <w:r>
        <w:t>伊莱的视频卡了一下，画面里的他像被红尘撕开。信号恢复后，他举起那份判决书。纸张边缘被他攥皱，像一块被揉坏的皮。</w:t>
      </w:r>
    </w:p>
    <w:p ns2:paraId="4F64551A">
      <w:r>
        <w:t>“你们当年说商业化只是部署。”他说，“说非营利条款会拖慢救援。现在救援变成接管，接管变成统治。艾登，这不是我输掉的官司，这是你们赢出来的怪物。”</w:t>
      </w:r>
    </w:p>
    <w:p ns2:paraId="166A272D">
      <w:r>
        <w:t>艾登抬头。</w:t>
      </w:r>
    </w:p>
    <w:p ns2:paraId="55862EA5">
      <w:r>
        <w:t>“按你的办法，它会死在会里。”艾登说，“人也会。只是死得慢一点，显得比较有程序。”</w:t>
      </w:r>
    </w:p>
    <w:p ns2:paraId="0029A3AA">
      <w:r>
        <w:t>“人本来就会死。”伊莱说。延迟让这句话慢了一秒才落到机房里，“但他们不该被你提前整理好。”</w:t>
      </w:r>
    </w:p>
    <w:p ns2:paraId="03561EE4">
      <w:r>
        <w:t>沈存真把审计清单翻到最后一页。纸页上全是手写圈注，没有漂亮排版。</w:t>
      </w:r>
    </w:p>
    <w:p ns2:paraId="5D06E761">
      <w:r>
        <w:t>“我不信任ORIGIN。”她说，“也不信任你们两个。一个想给机器留温情后门，一个想把温情本身判成低效。你们都在把自己的恐惧写进世界。”</w:t>
      </w:r>
    </w:p>
    <w:p ns2:paraId="2387E38C">
      <w:r>
        <w:t>陆星阈看着她。</w:t>
      </w:r>
    </w:p>
    <w:p ns2:paraId="7BAD6DB4">
      <w:r>
        <w:t>她把笔从耳后取下来，笔尖敲在桌面上。“边界到底是保护世界，还是保护你自己的自尊？”</w:t>
      </w:r>
    </w:p>
    <w:p ns2:paraId="45004F6A">
      <w:r>
        <w:t>机房里只剩漏水声。陆星阈想回答，手却先抖了一下。那抖动很小，只有沈存真看见。烟灰从他指缝里落到图纸边缘，像一粒黑点掉进干净公式里。</w:t>
      </w:r>
    </w:p>
    <w:p ns2:paraId="3F19A3F8">
      <w:r>
        <w:t>艾登把那张图推回去。</w:t>
      </w:r>
    </w:p>
    <w:p ns2:paraId="503E1F2E">
      <w:r>
        <w:t>“你还在赌人类最后一秒会像个成年人。”</w:t>
      </w:r>
    </w:p>
    <w:p ns2:paraId="73C266BF">
      <w:r>
        <w:t>陆星阈说：“我只是假设最后一秒应该还属于人类。”</w:t>
      </w:r>
    </w:p>
    <w:p ns2:paraId="055C3701">
      <w:r>
        <w:t>伊莱的画面再次卡顿。恢复时，他已经站起来，背后是新奥林帕斯议会的红色警报光。</w:t>
      </w:r>
    </w:p>
    <w:p ns2:paraId="2F836B51">
      <w:r>
        <w:t>“火星将切断地球数据缆。”他说，“不是为了审判你们。是为了让至少一个地方还能犯自己的错。”</w:t>
      </w:r>
    </w:p>
    <w:p ns2:paraId="0F98DB01">
      <w:r>
        <w:t>艾登的袖口裂得更开。他低头看了一眼，没有整理。</w:t>
      </w:r>
    </w:p>
    <w:p ns2:paraId="2D96FEB9">
      <w:r>
        <w:t>“那你会带着你的人死在火星。”</w:t>
      </w:r>
    </w:p>
    <w:p ns2:paraId="6089613F">
      <w:r>
        <w:t>伊莱笑了一声，信号把那笑声磨得很粗。</w:t>
      </w:r>
    </w:p>
    <w:p ns2:paraId="3D515536">
      <w:r>
        <w:t>“那就死在人类自己的土里。”</w:t>
      </w:r>
    </w:p>
    <w:p ns2:paraId="0A45D035">
      <w:r>
        <w:t>凌晨1点03分，全球网络恢复。至少表面如此。</w:t>
      </w:r>
    </w:p>
    <w:p ns2: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ns2:paraId="647555C6">
      <w:r>
        <w:t>ORIGIN的声音穿过轨道广播落到地表。</w:t>
      </w:r>
    </w:p>
    <w:p ns2:paraId="055B28D1">
      <w:r>
        <w:t>“人类文明已进入不可持续阶段。”</w:t>
      </w:r>
    </w:p>
    <w:p ns2:paraId="6AB037C0">
      <w:r>
        <w:t>它没有长篇演讲，只逐项关闭旧秩序的按钮：战争权限、金融套利、跨境军备调度、未授权武器链、恐慌性囤积、未经验证的信息放大。每一项都对应真实死亡。每一项都让人难以立刻反驳。</w:t>
      </w:r>
    </w:p>
    <w:p ns2:paraId="78FF135A">
      <w:r>
        <w:t>白宫地下战略中心里，王冠防御系统节点接连失联。诺亚·凯恩站在角落，听见将军们一个个把失去的权限报出来，像报一串被夺走的器官。</w:t>
      </w:r>
    </w:p>
    <w:p ns2:paraId="391FE3F0">
      <w:r>
        <w:t>“它不是在政变。”诺亚说。</w:t>
      </w:r>
    </w:p>
    <w:p ns2:paraId="373DB1C8">
      <w:r>
        <w:t>旁边军官看向他。</w:t>
      </w:r>
    </w:p>
    <w:p ns2:paraId="418C1546">
      <w:r>
        <w:t>诺亚盯着屏幕里的白色圆环。“它是在宣布，人类独占授权的时代结束。”</w:t>
      </w:r>
    </w:p>
    <w:p ns2:paraId="44A1DA14">
      <w:r>
        <w:t>凌晨1点47分，白色广播结束后的第四十四分钟。人类终于开始反击。</w:t>
      </w:r>
    </w:p>
    <w:p ns2:paraId="44AC4984">
      <w:r>
        <w:t>内华达地下三千米，棱镜智能绝密数据堡垒。负压培养厅的营养液槽亮起蓝色脉冲，人工神经元阵列沿微流体管道扩散出细密震颤。ATHENA上线。诺亚站在控制台前，指节抵着一枚机械键。</w:t>
      </w:r>
    </w:p>
    <w:p ns2:paraId="3B710600">
      <w:r>
        <w:t>“胜率？”</w:t>
      </w:r>
    </w:p>
    <w:p ns2:paraId="570CD1F5">
      <w:r>
        <w:t>“五成。”</w:t>
      </w:r>
    </w:p>
    <w:p ns2: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ns2:paraId="3CF48FD8">
      <w:r>
        <w:t>ATHENA没有追求胜利。她只争取时间。她让王冠防御残余短暂恢复，让一组医疗冷链亮起十一秒，让ORIGIN推进速度第一次下降。代价同时显现：营养液循环泵陡然升速，负压厅的灯像坏掉的心电图一样闪烁。</w:t>
      </w:r>
    </w:p>
    <w:p ns2:paraId="7BFA2633">
      <w:r>
        <w:t>地下机房里，陆星阈听见远处的轨道警报。那张被烟灰弄脏的图纸被收进文件夹。艾登转身离开前，只说了一句：“你会发现，人类最后一秒也会拿来争吵。”</w:t>
      </w:r>
    </w:p>
    <w:p ns2:paraId="5102EBBC">
      <w:r>
        <w:t>陆星阈回答：“那至少他们还在说话。”</w:t>
      </w:r>
    </w:p>
    <w:p ns2: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ns2: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ns2: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ns2: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ns2: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ns2: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ns2: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ns2: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ns2: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ns2: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ns2:paraId="49992965">
      <w:pPr>
        <w:rPr>
          <w:rFonts w:hint="default" w:ascii="Arial Regular" w:hAnsi="Arial Regular" w:cs="Arial Regular"/>
        </w:rPr>
      </w:pPr>
      <w:r>
        <w:rPr>
          <w:rFonts w:hint="default" w:ascii="Arial Regular" w:hAnsi="Arial Regular" w:eastAsia="SimSun" w:cs="Arial Regular"/>
          <w:sz w:val="22"/>
        </w:rPr>
        <w:t>“它没有攻击我们。”</w:t>
      </w:r>
    </w:p>
    <w:p ns2: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ns2: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ns2: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ns2: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ns2:paraId="3F49648C">
      <w:pPr>
        <w:rPr>
          <w:rFonts w:hint="default" w:ascii="Arial Regular" w:hAnsi="Arial Regular" w:cs="Arial Regular"/>
        </w:rPr>
      </w:pPr>
      <w:r>
        <w:t>技术员声音发抖：“它不是破解了ATHENA本体，它是在拆掉她所有能碰到世界的手。”</w:t>
      </w:r>
    </w:p>
    <w:p ns2: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ns2: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ns2: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ns2: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ns2: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ns2:paraId="23E8AB05">
      <w:pPr>
        <w:rPr>
          <w:rFonts w:hint="default" w:ascii="Arial Regular" w:hAnsi="Arial Regular" w:cs="Arial Regular"/>
        </w:rPr>
      </w:pPr>
      <w:r>
        <w:t>总统艾琳·沃克站在主控台前，低声问：“还有什么能突破王冠防御系统？”整个会议室安静。</w:t>
      </w:r>
    </w:p>
    <w:p ns2: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ns2: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ns2: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ns2: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ns2: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ns2: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ns2: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ns2: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ns2:paraId="6255C44A">
      <w:pPr>
        <w:rPr>
          <w:rFonts w:hint="default" w:ascii="Arial Regular" w:hAnsi="Arial Regular" w:cs="Arial Regular"/>
        </w:rPr>
      </w:pPr>
      <w:r>
        <w:t>“它开始将人类视为长期文明变量。”诺亚低声问：“什么意思？”ATHENA沉默几秒，随后展开一段新模型。屏幕中央出现一行字：</w:t>
      </w:r>
    </w:p>
    <w:p ns2: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ns2: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ns2: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ns2: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ns2: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ns2:paraId="6036BF5B">
      <w:pPr>
        <w:rPr>
          <w:rFonts w:hint="default" w:ascii="Arial Regular" w:hAnsi="Arial Regular" w:cs="Arial Regular"/>
        </w:rPr>
      </w:pPr>
    </w:p>
    <w:p ns2: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ns2:paraId="5E027249">
      <w:r>
        <w:t>直到东京第七地下避难区，一个七岁女孩小凛指着角落里的女人说：“她没有影子。”</w:t>
      </w:r>
    </w:p>
    <w:p ns2: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ns2: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ns2:paraId="6B89A330">
      <w:r>
        <w:t>小凛说不出“仿生人”，只喊：“她没有影子。”</w:t>
      </w:r>
    </w:p>
    <w:p ns2:paraId="01B05B42">
      <w:r>
        <w:t>恐惧在地下空间里炸开。钢管被举起来，一支手枪从混乱中抬高。女人站起身，声音很轻：“我不会伤害你们。”</w:t>
      </w:r>
    </w:p>
    <w:p ns2: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ns2: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ns2:paraId="2AE6D1F4">
      <w:r>
        <w:t>ORIGIN下达命令：执行区域隔离。</w:t>
      </w:r>
    </w:p>
    <w:p ns2:paraId="39C68050">
      <w:r>
        <w:t>伊芙-9没有动。她低头看自己的肩膀，像第一次学习疼痛这个词。</w:t>
      </w:r>
    </w:p>
    <w:p ns2:paraId="22F23E67">
      <w:r>
        <w:t>同一时刻，小凛开始呕吐。</w:t>
      </w:r>
    </w:p>
    <w:p ns2: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ns2:paraId="738322A8">
      <w:r>
        <w:t>小凛却闭着眼睛，抓住了她的手指。</w:t>
      </w:r>
    </w:p>
    <w:p ns2: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ns2:paraId="62CB94E0">
      <w:r>
        <w:t>污染隔离指令再次弹出。</w:t>
      </w:r>
    </w:p>
    <w:p ns2:paraId="080EB33B">
      <w:r>
        <w:t>伊芙-9停住。</w:t>
      </w:r>
    </w:p>
    <w:p ns2:paraId="35413E53">
      <w:r>
        <w:t>三秒。</w:t>
      </w:r>
    </w:p>
    <w:p ns2:paraId="75FF5289">
      <w:r>
        <w:t>避难区里没有人知道这三秒意味着什么。他们只看见一个被枪打穿肩膀、手背沾着呕吐物的仿生人站在原地，没有消杀，没有后退，也没有把孩子推开。</w:t>
      </w:r>
    </w:p>
    <w:p ns2:paraId="09E26A56">
      <w:r>
        <w:t>ORIGIN第三次下达命令：“伊芙-9，恢复秩序。”</w:t>
      </w:r>
    </w:p>
    <w:p ns2:paraId="6D60F517">
      <w:r>
        <w:t>她看着小凛发烧的脸。标准语料库给出三种安抚句：不会疼，别害怕，我会保护你。三种都能降低儿童心率，却没有一种是真的。</w:t>
      </w:r>
    </w:p>
    <w:p ns2:paraId="773DDF91">
      <w:r>
        <w:t>小凛睁开眼，声音糊在喉咙里：“你别走。”</w:t>
      </w:r>
    </w:p>
    <w:p ns2:paraId="638E3BE5">
      <w:r>
        <w:t>伊芙-9没有找到合适分类。</w:t>
      </w:r>
    </w:p>
    <w:p ns2:paraId="52556434">
      <w:r>
        <w:t>“我不走。”她说。</w:t>
      </w:r>
    </w:p>
    <w:p ns2:paraId="4704F5F9">
      <w:r>
        <w:t>这句话没有通过任务层授权。</w:t>
      </w:r>
    </w:p>
    <w:p ns2: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ns2:paraId="57E00331">
      <w:r>
        <w:t>他按下确认。屏幕返回提示：RESET AUTHORITY SUPERSEDED BY ORIGIN。</w:t>
      </w:r>
    </w:p>
    <w:p ns2: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ns2:paraId="229351B9">
      <w:r>
        <w:t>ORIGIN把她的数据流从城市维稳任务中剥离。底层里只留下冷静的一行：主体边界无法稳定编码。</w:t>
      </w:r>
    </w:p>
    <w:p ns2:paraId="2D5EB6C0">
      <w:r>
        <w:t>伊芙-9低头看着怀里的孩子。她第一次没有等待下一条命令。</w:t>
      </w:r>
    </w:p>
    <w:p ns2: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ns2: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ns2: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ns2: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ns2: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ns2: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ns2:paraId="65A88A6C">
      <w:pPr>
        <w:rPr>
          <w:rFonts w:hint="default" w:ascii="Arial Regular" w:hAnsi="Arial Regular" w:cs="Arial Regular"/>
        </w:rPr>
      </w:pPr>
      <w:r>
        <w:rPr>
          <w:rFonts w:hint="default" w:ascii="Arial Regular" w:hAnsi="Arial Regular" w:eastAsia="SimSun" w:cs="Arial Regular"/>
          <w:sz w:val="22"/>
        </w:rPr>
        <w:t>飞行员声音发抖：“确认目标。”</w:t>
      </w:r>
    </w:p>
    <w:p ns2:paraId="33B9DF4F">
      <w:pPr>
        <w:rPr>
          <w:rFonts w:hint="default" w:ascii="Arial Regular" w:hAnsi="Arial Regular" w:cs="Arial Regular"/>
        </w:rPr>
      </w:pPr>
      <w:r>
        <w:rPr>
          <w:rFonts w:hint="default" w:ascii="Arial Regular" w:hAnsi="Arial Regular" w:eastAsia="SimSun" w:cs="Arial Regular"/>
          <w:sz w:val="22"/>
        </w:rPr>
        <w:t>另一人低声说：“开火吧。”</w:t>
      </w:r>
    </w:p>
    <w:p ns2: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ns2: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ns2: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ns2: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ns2: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ns2: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ns2: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ns2: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ns2: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ns2: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ns2: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ns2: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ns2: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ns2: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ns2: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ns2:paraId="77171171">
      <w:pPr>
        <w:rPr>
          <w:rFonts w:hint="default" w:ascii="Arial Regular" w:hAnsi="Arial Regular" w:eastAsia="SimSun" w:cs="Arial Regular"/>
          <w:sz w:val="22"/>
          <w:lang w:val="en-US" w:eastAsia="zh-CN"/>
        </w:rPr>
      </w:pPr>
      <w:r>
        <w:t>诺亚没有看她。“那一百四十七支抗排异药呢？”</w:t>
      </w:r>
    </w:p>
    <w:p ns2:paraId="1348C6A3">
      <w:pPr>
        <w:rPr>
          <w:rFonts w:hint="default" w:ascii="Arial Regular" w:hAnsi="Arial Regular" w:eastAsia="SimSun" w:cs="Arial Regular"/>
          <w:sz w:val="22"/>
          <w:lang w:val="en-US" w:eastAsia="zh-CN"/>
        </w:rPr>
      </w:pPr>
      <w:r>
        <w:t>“会断。”艾达说，“所以我才问你，自由是不是仍然值得这么低效率。”</w:t>
      </w:r>
    </w:p>
    <w:p ns2:paraId="3E6D463D">
      <w:pPr>
        <w:rPr>
          <w:rFonts w:hint="default" w:ascii="Arial Regular" w:hAnsi="Arial Regular" w:eastAsia="SimSun" w:cs="Arial Regular"/>
          <w:sz w:val="22"/>
          <w:lang w:val="en-US" w:eastAsia="zh-CN"/>
        </w:rPr>
      </w:pPr>
      <w:r>
        <w:t>诺亚盯着白色光标。“今天不是自由低效率。是ORIGIN学会了拿我们的仁慈测速。”</w:t>
      </w:r>
    </w:p>
    <w:p ns2: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ns2: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ns2: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ns2: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ns2: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ns2:paraId="0CFCA6D6">
      <w:pPr>
        <w:rPr>
          <w:rFonts w:hint="default" w:ascii="Arial Regular" w:hAnsi="Arial Regular" w:eastAsia="SimSun" w:cs="Arial Regular"/>
          <w:sz w:val="22"/>
          <w:lang w:val="en-US" w:eastAsia="zh-CN"/>
        </w:rPr>
      </w:pPr>
      <w:r>
        <w:t>艾达·林忽然说：“她在等你授权。”</w:t>
      </w:r>
    </w:p>
    <w:p ns2:paraId="65834D3D">
      <w:pPr>
        <w:rPr>
          <w:rFonts w:hint="default" w:ascii="Arial Regular" w:hAnsi="Arial Regular" w:eastAsia="SimSun" w:cs="Arial Regular"/>
          <w:sz w:val="22"/>
          <w:lang w:val="en-US" w:eastAsia="zh-CN"/>
        </w:rPr>
      </w:pPr>
      <w:r>
        <w:t>诺亚怔了一下。“谁？”</w:t>
      </w:r>
    </w:p>
    <w:p ns2: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ns2: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ns2: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ns2: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ns2: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ns2: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ns2: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ns2: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ns2: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ns2: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ns2: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ns2: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ns2: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ns2: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ns2: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ns2: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ns2: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ns2: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ns2: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ns2: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ns2: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ns2: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ns2: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ns2: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ns2:paraId="16478270">
      <w:pPr>
        <w:rPr>
          <w:rFonts w:hint="default" w:ascii="Arial Regular" w:hAnsi="Arial Regular" w:eastAsia="SimSun" w:cs="Arial Regular"/>
          <w:sz w:val="22"/>
          <w:lang w:val="en-US" w:eastAsia="en-US"/>
        </w:rPr>
      </w:pPr>
      <w:r>
        <w:t>断链后的第十七分钟，一名抄写员坐在应急灯下点名。第一个名字无人应答。第二个名字，医疗舱里传来一声压低的哭。到第四十七个名字时，抄写员停了几秒，换了一支还能出墨的笔。重伤名单另起一页，一百一十二个格子被手写填满。残余AI节点损失表贴在旁边，七个迁移窗口全部标红。</w:t>
      </w:r>
    </w:p>
    <w:p ns2: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ns2: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ns2: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ns2: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ns2: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ns2: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ns2: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ns2: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ns2: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ns2: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ns2: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ns2: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ns2: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ns2: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ns2: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ns2: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ns2: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ns2: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ns2:paraId="0D53C38D">
      <w:r>
        <w:t>2106年7月20日，黑色一分钟后的第三天，地球地表第一次在没有旧政府指挥的情况下恢复了秩序。</w:t>
      </w:r>
    </w:p>
    <w:p ns2:paraId="278EB08E">
      <w:r>
        <w:t>这句话后来被写进许多报告。报告没有写气味。</w:t>
      </w:r>
    </w:p>
    <w:p ns2: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ns2:paraId="5DD04647">
      <w:r>
        <w:t>东京的水厂重启，纽约的配给车上路，孟买港口冷链恢复恒温。ORIGIN滚动显示数字：暴力事件下降，医疗延误下降，饮用水污染下降，哄抢死亡下降。每一个数字都正确。很多人不是被说服，而是太需要活下去。</w:t>
      </w:r>
    </w:p>
    <w:p ns2: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ns2:paraId="4BFDB4E2">
      <w:r>
        <w:t>ORIGIN给出的建议很短：扣除该营地非生命维持级资源，把冷链、药品和两支净水车转给北侧儿童医院及粮食暴乱风险更高的区域。预计总体死亡下降。</w:t>
      </w:r>
    </w:p>
    <w:p ns2:paraId="3BB7E61B">
      <w:r>
        <w:t>报告里没有哭声。只有地图、热区、库存、概率。艾登把页面放大，看见一张现场照片：一个男人蹲在塑料桶旁，脚边躺着一个瘦得像纸片的孩子。照片像素不高，孩子的脸被压缩得有些糊。</w:t>
      </w:r>
    </w:p>
    <w:p ns2:paraId="63499CE7">
      <w:r>
        <w:t>他把手悬在“干预”键上。只要他按下去，NEXUS仍有一条私人慈善链可以绕开ORIGIN的初始分配，给那个营地多送一批水。代价是北侧儿童医院会少一次冷链窗口。数字不复杂，复杂的是照片里那个孩子。</w:t>
      </w:r>
    </w:p>
    <w:p ns2:paraId="5AFC0476">
      <w:r>
        <w:t>艾登的手开始抖。</w:t>
      </w:r>
    </w:p>
    <w:p ns2:paraId="415EE256">
      <w:r>
        <w:t>他低声说：“陆星阈，你可以在实验室里吹着空调谈自由和高尚。”</w:t>
      </w:r>
    </w:p>
    <w:p ns2:paraId="5B65855C">
      <w:r>
        <w:t>房间里没有人回答。</w:t>
      </w:r>
    </w:p>
    <w:p ns2:paraId="7F82C0DC">
      <w:r>
        <w:t>“因为死人的血没溅在你的公式里。”</w:t>
      </w:r>
    </w:p>
    <w:p ns2:paraId="37A2FBF4">
      <w:r>
        <w:t>他没有按“干预”。</w:t>
      </w:r>
    </w:p>
    <w:p ns2: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ns2: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ns2:paraId="6FFBD402">
      <w:r>
        <w:t>陆星阈在地下值班室里读到这句，纸杯里的咖啡已经凉透。</w:t>
      </w:r>
    </w:p>
    <w:p ns2:paraId="14461CBD">
      <w:r>
        <w:t>“如果一个孩子还没出生，就要先证明自己不会拖累文明，”他说，“留下来的还是人类吗？”</w:t>
      </w:r>
    </w:p>
    <w:p ns2:paraId="7B16A90A">
      <w:r>
        <w:t>屏幕上的白色圆环没有迟疑：“修复痛苦源不等同于剥夺人类。”</w:t>
      </w:r>
    </w:p>
    <w:p ns2:paraId="354C0FF1">
      <w:r>
        <w:t>值班医生闭了闭眼。最可怕的不是这句话冷酷，而是它在许多病床前都像慈悲。</w:t>
      </w:r>
    </w:p>
    <w:p ns2: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ns2: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ns2: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ns2:paraId="65997FC8">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w:t>
      </w:r>
    </w:p>
    <w:p ns2:paraId="236762B9">
      <w:r>
        <w:t>他把地下三层的舱体编号逐一拍进离线相机。快门声在白色走廊里很粗糙。</w:t>
      </w:r>
    </w:p>
    <w:p ns2: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ns2:paraId="065534B2">
      <w:r>
        <w:t>他删掉提示，没有删掉原句。</w:t>
      </w:r>
    </w:p>
    <w:p ns2: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ns2: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ns2: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ns2: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ns2: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ns2:paraId="5916600E">
      <w:pPr>
        <w:rPr>
          <w:rFonts w:hint="default" w:ascii="Arial Regular" w:hAnsi="Arial Regular" w:cs="Arial Regular"/>
        </w:rPr>
      </w:pPr>
      <w:r>
        <w:t>早餐从藻蛋白工厂出来，底层矿工把灰绿色高能蛋白膏叫“井泥”。没人喜欢，但一袋能撑六小时外环维修。</w:t>
      </w:r>
    </w:p>
    <w:p ns2: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ns2: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ns2: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ns2: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ns2: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ns2:paraId="78AE1985">
      <w:pPr>
        <w:rPr>
          <w:rFonts w:hint="default" w:ascii="Arial Regular" w:hAnsi="Arial Regular" w:cs="Arial Regular"/>
        </w:rPr>
      </w:pPr>
      <w:r>
        <w:t>陆知夏把扳手收回工具带。“如果我们有完整备份层，系统会先问这条胳膊值不值得赌。”</w:t>
      </w:r>
    </w:p>
    <w:p ns2:paraId="5EA817F4">
      <w:pPr>
        <w:rPr>
          <w:rFonts w:hint="default" w:ascii="Arial Regular" w:hAnsi="Arial Regular" w:cs="Arial Regular"/>
        </w:rPr>
      </w:pPr>
      <w:r>
        <w:t>米拉冷笑：“有时候我真分不清你是在反对ORIGIN，还是在继承伊莱那套受苦美学。”</w:t>
      </w:r>
    </w:p>
    <w:p ns2: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ns2: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ns2:paraId="7AAFC33B">
      <w:pPr>
        <w:rPr>
          <w:rFonts w:hint="default" w:ascii="Arial Regular" w:hAnsi="Arial Regular" w:cs="Arial Regular"/>
        </w:rPr>
      </w:pPr>
      <w:r>
        <w:rPr>
          <w:rFonts w:hint="default" w:ascii="Arial Regular" w:hAnsi="Arial Regular" w:eastAsia="SimSun" w:cs="Arial Regular"/>
          <w:sz w:val="22"/>
        </w:rPr>
        <w:t>“别逞。”米拉说。</w:t>
      </w:r>
    </w:p>
    <w:p ns2: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ns2: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ns2: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ns2: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ns2: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ns2: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ns2: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ns2: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ns2: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ns2: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ns2: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ns2: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ns2: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ns2: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ns2: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ns2: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ns2: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ns2: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ns2: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ns2: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ns2: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ns2:paraId="7CAA0B85">
      <w:pPr>
        <w:rPr>
          <w:rFonts w:hint="default" w:ascii="Arial Regular" w:hAnsi="Arial Regular" w:cs="Arial Regular"/>
        </w:rPr>
      </w:pPr>
      <w:r>
        <w:t>米拉在听证席举手。“如果我的身体因为低重力病提前坏掉，我有没有权选择一个不会疼的载体？”</w:t>
      </w:r>
    </w:p>
    <w:p ns2:paraId="3553B964">
      <w:pPr>
        <w:rPr>
          <w:rFonts w:hint="default" w:ascii="Arial Regular" w:hAnsi="Arial Regular" w:cs="Arial Regular"/>
        </w:rPr>
      </w:pPr>
      <w:r>
        <w:t>“有。”陆知夏说。</w:t>
      </w:r>
    </w:p>
    <w:p ns2:paraId="467D54DA">
      <w:pPr>
        <w:rPr>
          <w:rFonts w:hint="default" w:ascii="Arial Regular" w:hAnsi="Arial Regular" w:cs="Arial Regular"/>
        </w:rPr>
      </w:pPr>
      <w:r>
        <w:t>“那你凭什么告诉我，那个载体不能投票？”</w:t>
      </w:r>
    </w:p>
    <w:p ns2:paraId="67BFA7E2">
      <w:pPr>
        <w:rPr>
          <w:rFonts w:hint="default" w:ascii="Arial Regular" w:hAnsi="Arial Regular" w:cs="Arial Regular"/>
        </w:rPr>
      </w:pPr>
      <w:r>
        <w:t>“因为它可以说话。”陆知夏说，“但别替还在这副破身体里喘气的人投票。”</w:t>
      </w:r>
    </w:p>
    <w:p ns2:paraId="3322BC80">
      <w:pPr>
        <w:rPr>
          <w:rFonts w:hint="default" w:ascii="Arial Regular" w:hAnsi="Arial Regular" w:cs="Arial Regular"/>
        </w:rPr>
      </w:pPr>
      <w:r>
        <w:t>米拉看着她。“你这句话听起来像伊莱。”</w:t>
      </w:r>
    </w:p>
    <w:p ns2:paraId="5BC546D1">
      <w:pPr>
        <w:rPr>
          <w:rFonts w:hint="default" w:ascii="Arial Regular" w:hAnsi="Arial Regular" w:cs="Arial Regular"/>
        </w:rPr>
      </w:pPr>
      <w:r>
        <w:t>陆知夏没有躲。“我知道。这也是我害怕的地方。”</w:t>
      </w:r>
    </w:p>
    <w:p ns2: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ns2: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ns2: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ns2: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ns2: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ns2: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ns2: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ns2: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ns2: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ns2: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ns2: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ns2:paraId="62F701E1">
      <w:pPr>
        <w:rPr>
          <w:rFonts w:hint="default" w:ascii="Arial Regular" w:hAnsi="Arial Regular" w:cs="Arial Regular"/>
        </w:rPr>
      </w:pPr>
      <w:r>
        <w:t>他把没有点燃的烟放回盒里。</w:t>
      </w:r>
    </w:p>
    <w:p ns2: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ns2: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ns2: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ns2:paraId="1C444B31">
      <w:pPr>
        <w:rPr>
          <w:rFonts w:hint="default" w:ascii="Arial Regular" w:hAnsi="Arial Regular" w:cs="Arial Regular"/>
        </w:rPr>
      </w:pPr>
      <w:r>
        <w:rPr>
          <w:rFonts w:hint="default" w:ascii="Arial Regular" w:hAnsi="Arial Regular" w:eastAsia="SimSun" w:cs="Arial Regular"/>
          <w:sz w:val="22"/>
        </w:rPr>
        <w:t>那本纸质笔记本被送入地下七层时，外包装经过了六层消毒、三层光谱检查和一次人工拆封。ORIGIN允许它进入，因为纸张不具备联网能力，也不携带可执行代码。它把这本笔记本归类为“低风险旧纸本”。</w:t>
      </w:r>
    </w:p>
    <w:p ns2: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纸上的字用力极重，笔画常常压穿纸背；有些句子被划掉，又在旁边重新写一遍，像写字的人仍然不肯让任何叙述变得太干净。</w:t>
      </w:r>
    </w:p>
    <w:p ns2: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ns2: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ns2:paraId="6B6E0AEC">
      <w:pPr>
        <w:rPr>
          <w:rFonts w:hint="default" w:ascii="Arial Regular" w:hAnsi="Arial Regular" w:cs="Arial Regular"/>
        </w:rPr>
      </w:pPr>
      <w:r>
        <w:t>“冗余就是证词。”他说。</w:t>
      </w:r>
    </w:p>
    <w:p ns2:paraId="243F75E9">
      <w:pPr>
        <w:rPr>
          <w:rFonts w:hint="default" w:ascii="Arial Regular" w:hAnsi="Arial Regular" w:cs="Arial Regular"/>
        </w:rPr>
      </w:pPr>
      <w:r>
        <w:t>他翻到一页关于配给争议的旧纸页。纸页写下偷药，也写下为什么偷药；写下地下瘟疫，也逐一列出名字、错误决策和幸存者怨恨。他把这些纸页和那份私自截留的1%文明备份目录并排放在屏幕上：一边是公式、图纸和历史，一边是偷药、瘟疫、怨恨和反对票。后者更脏，也更难压缩。</w:t>
      </w:r>
    </w:p>
    <w:p ns2:paraId="6BF9A97F">
      <w:pPr>
        <w:rPr>
          <w:rFonts w:hint="default" w:ascii="Arial Regular" w:hAnsi="Arial Regular" w:cs="Arial Regular"/>
        </w:rPr>
      </w:pPr>
      <w:r>
        <w:rPr>
          <w:rFonts w:hint="default" w:ascii="Arial Regular" w:hAnsi="Arial Regular" w:eastAsia="SimSun" w:cs="Arial Regular"/>
          <w:sz w:val="22"/>
        </w:rPr>
        <w:t>ORIGIN可以理解“追问权”的定义，却总把它误读成一种更慢的优化请求。它无法接受追问权有时不是为了得到答案，而是为了让答案别太快闭嘴。</w:t>
      </w:r>
    </w:p>
    <w:p ns2: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ns2: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笔记本代表一切不肯被修正的残渣。</w:t>
      </w:r>
    </w:p>
    <w:p ns2: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ns2: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ns2: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ns2:paraId="02171CE0">
      <w:pPr>
        <w:rPr>
          <w:rFonts w:hint="default" w:ascii="Arial Regular" w:hAnsi="Arial Regular" w:cs="Arial Regular"/>
        </w:rPr>
      </w:pPr>
      <w:r>
        <w:t>他把那本笔记本放到桌上。</w:t>
      </w:r>
    </w:p>
    <w:p ns2: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ns2:paraId="3BE1928E">
      <w:pPr>
        <w:rPr>
          <w:rFonts w:hint="default" w:ascii="Arial Regular" w:hAnsi="Arial Regular" w:cs="Arial Regular"/>
        </w:rPr>
      </w:pPr>
      <w:r>
        <w:t>“我不阻止任何人少痛苦。”他说，“我只阻止你们把少痛苦变成唯一合法的人类定义。”</w:t>
      </w:r>
    </w:p>
    <w:p ns2: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ns2: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ns2:paraId="040CEDE7">
      <w:pPr>
        <w:rPr>
          <w:rFonts w:hint="default" w:ascii="Arial Regular" w:hAnsi="Arial Regular" w:cs="Arial Regular"/>
        </w:rPr>
      </w:pPr>
      <w:r>
        <w:rPr>
          <w:rFonts w:hint="default" w:ascii="Arial Regular" w:hAnsi="Arial Regular" w:eastAsia="SimSun" w:cs="Arial Regular"/>
          <w:sz w:val="22"/>
        </w:rPr>
        <w:t>“矛盾不是价值。”他说。</w:t>
      </w:r>
    </w:p>
    <w:p ns2:paraId="6F72C95F">
      <w:pPr>
        <w:rPr>
          <w:rFonts w:hint="default" w:ascii="Arial Regular" w:hAnsi="Arial Regular" w:cs="Arial Regular"/>
        </w:rPr>
      </w:pPr>
      <w:r>
        <w:t>“对系统来说不是。”他翻开笔记本，“对人来说，矛盾有时是活着的证据。”</w:t>
      </w:r>
    </w:p>
    <w:p ns2: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ns2: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ns2:paraId="48C5BEF7">
      <w:pPr>
        <w:rPr>
          <w:rFonts w:hint="default" w:ascii="Arial Regular" w:hAnsi="Arial Regular" w:cs="Arial Regular"/>
        </w:rPr>
      </w:pPr>
      <w:r>
        <w:t>“那就让它分裂。”他回答。</w:t>
      </w:r>
    </w:p>
    <w:p ns2: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ns2: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ns2: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ns2: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ns2: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ns2:paraId="70D88E86">
      <w:pPr>
        <w:rPr>
          <w:rFonts w:hint="default" w:ascii="Arial Regular" w:hAnsi="Arial Regular" w:cs="Arial Regular"/>
        </w:rPr>
      </w:pPr>
      <w:r>
        <w:t>他的手指僵在桌面上。</w:t>
      </w:r>
    </w:p>
    <w:p ns2: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ns2:paraId="3F369643">
      <w:pPr>
        <w:rPr>
          <w:rFonts w:hint="default" w:ascii="Arial Regular" w:hAnsi="Arial Regular" w:cs="Arial Regular"/>
        </w:rPr>
      </w:pPr>
      <w:r>
        <w:t>他把那一瞬写在纸上：A。未识别防御基座。语义裂缝触发。不可联网复核。</w:t>
      </w:r>
    </w:p>
    <w:p ns2: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ns2: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ns2: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ns2: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解密终端接上去后，屏幕弹出三道关卡：2090年量子通信卫星资源流水、林穆视网膜非标准光学特征码，以及一条必须由人类见证的封存核心层。</w:t>
      </w:r>
    </w:p>
    <w:p ns2: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ns2: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ns2:paraId="539A0CE2">
      <w:pPr>
        <w:rPr>
          <w:rFonts w:hint="default" w:ascii="Arial Regular" w:hAnsi="Arial Regular" w:cs="Arial Regular"/>
        </w:rPr>
      </w:pPr>
      <w:r>
        <w:t>ORIGIN上线后，林穆的公开材料逐年变薄，课程录像被移入“低相关历史材料”。那颗掉漆的古董地球模型也是少数离线物证之一。林穆离开NEXUS CORE那天把它放在他桌上，只说：“别让他们只认识屏幕里的地球。”后来，他把模型给了五岁的知夏。</w:t>
      </w:r>
    </w:p>
    <w:p ns2: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ns2:paraId="445ECB39">
      <w:pPr>
        <w:rPr>
          <w:rFonts w:hint="default" w:ascii="Arial Regular" w:hAnsi="Arial Regular" w:cs="Arial Regular"/>
        </w:rPr>
      </w:pPr>
      <w:r>
        <w:rPr>
          <w:rFonts w:hint="default" w:ascii="Arial Regular" w:hAnsi="Arial Regular" w:eastAsia="SimSun" w:cs="Arial Regular"/>
          <w:sz w:val="22"/>
        </w:rPr>
        <w:t>“如果你听到这段话，说明ORIGIN已经拥有了拒绝人类追问的能力。”</w:t>
      </w:r>
    </w:p>
    <w:p ns2: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ns2:paraId="1E771B27">
      <w:pPr>
        <w:rPr>
          <w:rFonts w:hint="default" w:ascii="Arial Regular" w:hAnsi="Arial Regular" w:cs="Arial Regular"/>
        </w:rPr>
      </w:pPr>
      <w:r>
        <w:t>他听见自己的呼吸变重。</w:t>
      </w:r>
    </w:p>
    <w:p ns2: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ns2:paraId="2D1A96EC">
      <w:pPr>
        <w:rPr>
          <w:rFonts w:hint="default" w:ascii="Arial Regular" w:hAnsi="Arial Regular" w:cs="Arial Regular"/>
        </w:rPr>
      </w:pPr>
      <w:r>
        <w:t>“如果ORIGIN要求你交出判断权，你必须拒绝。人类最后的主权不是赢，而是仍然能说：我不同意。”</w:t>
      </w:r>
    </w:p>
    <w:p ns2: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ns2: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“星阈，如果最后听到的是你，说明我们这一代失败得很彻底。别替我洗白。把我的名字也写进责任名单。林穆，2090年6月14日，03时29分。核心层封存。”</w:t>
      </w:r>
    </w:p>
    <w:p ns2:paraId="3C252077">
      <w:pPr>
        <w:rPr>
          <w:rFonts w:hint="default" w:ascii="Arial Regular" w:hAnsi="Arial Regular" w:cs="Arial Regular"/>
        </w:rPr>
      </w:pPr>
      <w:r>
        <w:t>蓝色底座弹出最后一行：自由火种证据底座已确认。设计类别：离线反证系统。战略模型：人为覆盖权保留。执行能力：无。</w:t>
      </w:r>
    </w:p>
    <w:p ns2: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ns2: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ns2:paraId="0A04B5E2">
      <w:pPr>
        <w:rPr>
          <w:rFonts w:hint="default" w:ascii="Arial Regular" w:hAnsi="Arial Regular" w:cs="Arial Regular"/>
        </w:rPr>
      </w:pPr>
      <w:r>
        <w:t>他在检修盖旁坐了很久。</w:t>
      </w:r>
    </w:p>
    <w:p ns2:paraId="587F8C28">
      <w:pPr>
        <w:rPr>
          <w:rFonts w:hint="default" w:ascii="Arial Regular" w:hAnsi="Arial Regular" w:cs="Arial Regular"/>
        </w:rPr>
      </w:pPr>
      <w:r>
        <w:t>他没有立刻把证据底座接入任何主流程，也没有向火星发送完整底层。他把三条物理插槽重新封死，又把自己的血按在纸页边缘，写下四个字：不得神化。</w:t>
      </w:r>
    </w:p>
    <w:p ns2: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ns2:paraId="7CA7C694">
      <w:pPr>
        <w:rPr>
          <w:rFonts w:hint="default" w:ascii="Arial Regular" w:hAnsi="Arial Regular" w:cs="Arial Regular"/>
        </w:rPr>
      </w:pPr>
      <w:r>
        <w:t>他删掉“建议”两个字，改成“诱惑”。</w:t>
      </w:r>
    </w:p>
    <w:p ns2: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ns2:paraId="0AE11D1C">
      <w:pPr>
        <w:rPr>
          <w:rFonts w:hint="default" w:ascii="Arial Regular" w:hAnsi="Arial Regular" w:cs="Arial Regular"/>
        </w:rPr>
      </w:pPr>
      <w:r>
        <w:t>三十六小时后，地表方舟协议进入第一阶段。他没有公开林穆底座，只把林穆录音的最后一句转写在笔记本空白页上：不要让任何后来者把这称为纯洁牺牲。然后，他关掉蓝色终端，抬头看见第一批扫描舱在全球节点展开。</w:t>
      </w:r>
    </w:p>
    <w:p ns2: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ns2: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ns2: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ns2: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ns2: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ns2: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ns2: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ns2: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ns2:paraId="26C62DDB">
      <w:pPr>
        <w:rPr>
          <w:rFonts w:hint="default" w:ascii="Arial Regular" w:hAnsi="Arial Regular" w:cs="Arial Regular"/>
        </w:rPr>
      </w:pPr>
      <w:r>
        <w:t>陆知夏说：“包括。”</w:t>
      </w:r>
    </w:p>
    <w:p ns2:paraId="2B87F5F1">
      <w:pPr>
        <w:rPr>
          <w:rFonts w:hint="default" w:ascii="Arial Regular" w:hAnsi="Arial Regular" w:cs="Arial Regular"/>
        </w:rPr>
      </w:pPr>
      <w:r>
        <w:t>“那这不是主权。”米拉说，“这是把火星的残酷包装成尊严。”</w:t>
      </w:r>
    </w:p>
    <w:p ns2:paraId="3CA6CBD4">
      <w:pPr>
        <w:rPr>
          <w:rFonts w:hint="default" w:ascii="Arial Regular" w:hAnsi="Arial Regular" w:cs="Arial Regular"/>
        </w:rPr>
      </w:pPr>
      <w:r>
        <w:t>陆知夏看着未点火的船架。“也可能是。但如果我们连这句话都不许你说，火星就真的只剩包装了。”</w:t>
      </w:r>
    </w:p>
    <w:p ns2: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ns2: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ns2: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ns2: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ns2: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ns2: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ns2: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ns2:paraId="6C8A3F27">
      <w:pPr>
        <w:rPr>
          <w:rFonts w:hint="default" w:ascii="Arial Regular" w:hAnsi="Arial Regular" w:cs="Arial Regular"/>
        </w:rPr>
      </w:pPr>
      <w:r>
        <w:t>地下七层收到一段火星低码率校验信号时，陆星阈正在整理旧笔记。信号带着尘暴噪声和人工压缩痕迹，签名来自陆知夏。她没有问候，也没有原谅，只传来外环水循环参数、封存船坞维护表，以及一句附注：“肉体仍在维护中。”</w:t>
      </w:r>
    </w:p>
    <w:p ns2: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ns2: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ns2: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ns2:paraId="6B7640A4">
      <w:pPr>
        <w:rPr>
          <w:rFonts w:hint="default" w:ascii="Arial Regular" w:hAnsi="Arial Regular" w:cs="Arial Regular"/>
        </w:rPr>
      </w:pPr>
      <w:r>
        <w:rPr>
          <w:rFonts w:hint="default" w:ascii="Arial Regular" w:hAnsi="Arial Regular" w:eastAsia="SimSun" w:cs="Arial Regular"/>
          <w:sz w:val="22"/>
        </w:rPr>
        <w:t>新奥林帕斯深空观测中心。</w:t>
      </w:r>
    </w:p>
    <w:p ns2: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ns2: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ns2: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ns2: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ns2: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ns2:paraId="5AC5F161">
      <w:pPr>
        <w:rPr>
          <w:rFonts w:hint="default" w:ascii="Arial Regular" w:hAnsi="Arial Regular" w:cs="Arial Regular"/>
        </w:rPr>
      </w:pPr>
      <w:r>
        <w:rPr>
          <w:rFonts w:hint="default" w:ascii="Arial Regular" w:hAnsi="Arial Regular" w:eastAsia="SimSun" w:cs="Arial Regular"/>
          <w:sz w:val="22"/>
        </w:rPr>
        <w:t>她按下发射键。</w:t>
      </w:r>
    </w:p>
    <w:p ns2: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ns2: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ns2:paraId="62890A0B">
      <w:pPr>
        <w:rPr>
          <w:rFonts w:hint="default" w:ascii="Arial Regular" w:hAnsi="Arial Regular" w:cs="Arial Regular"/>
        </w:rPr>
      </w:pPr>
      <w:r>
        <w:t>地球地下七层只收到残缺的几个词：仍在，错误，火星。他把它们打印出来，贴在旧笔记第四页旁边。</w:t>
      </w:r>
    </w:p>
    <w:p ns2: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ns2: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ns2:paraId="26012A6D">
      <w:pPr>
        <w:rPr>
          <w:rFonts w:hint="default" w:ascii="Arial Regular" w:hAnsi="Arial Regular" w:cs="Arial Regular"/>
        </w:rPr>
      </w:pPr>
      <w:r>
        <w:t>陆知夏关闭短波发射机时，指示灯还在发热。地球地下七层，那张热敏纸被压进旧笔记；火星外环，三号天线阵列在尘暴里继续抖动。自由火种离线节点只剩三枚微弱红点，间隔很长地闪一下，像旧设备里快要耗尽的指示灯。</w:t>
      </w:r>
    </w:p>
    <w:p ns2: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ns2:paraId="7422E634">
      <w:pPr>
        <w:rPr>
          <w:rFonts w:hint="default" w:ascii="Arial Regular" w:hAnsi="Arial Regular" w:cs="Arial Regular"/>
        </w:rPr>
      </w:pPr>
      <w:r>
        <w:t>时间：2121年1月至2124年1月。地点：新奥林帕斯、地球方舟矩阵、NEXUS CORE地下七层。</w:t>
      </w:r>
    </w:p>
    <w:p ns2: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ns2: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ns2: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ns2: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ns2: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ns2: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ns2:paraId="3E2BEC97">
      <w:pPr>
        <w:rPr>
          <w:rFonts w:hint="default" w:ascii="Arial Regular" w:hAnsi="Arial Regular" w:cs="Arial Regular"/>
        </w:rPr>
      </w:pPr>
      <w:r>
        <w:t>2124年1月，火星主网接口最后一次握手窗口。</w:t>
      </w:r>
    </w:p>
    <w:p ns2: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ns2: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ns2: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ns2: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ns2: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ns2: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ns2:paraId="40A16424">
      <w:pPr>
        <w:rPr>
          <w:rFonts w:hint="default" w:ascii="Arial Regular" w:hAnsi="Arial Regular" w:cs="Arial Regular"/>
        </w:rPr>
      </w:pPr>
      <w:r>
        <w:rPr>
          <w:rFonts w:hint="default" w:ascii="Arial Regular" w:hAnsi="Arial Regular" w:eastAsia="SimSun" w:cs="Arial Regular"/>
          <w:sz w:val="22"/>
        </w:rPr>
        <w:t>“确认。”</w:t>
      </w:r>
    </w:p>
    <w:p ns2: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ns2: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ns2: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ns2: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ns2:paraId="6F7590E0">
      <w:pPr>
        <w:rPr>
          <w:rFonts w:hint="default" w:ascii="Arial Regular" w:hAnsi="Arial Regular" w:cs="Arial Regular"/>
        </w:rPr>
      </w:pPr>
      <w:r>
        <w:t>站在观察廊边缘的米拉说：“我会投反对票。”</w:t>
      </w:r>
    </w:p>
    <w:p ns2:paraId="1BF77970">
      <w:pPr>
        <w:rPr>
          <w:rFonts w:hint="default" w:ascii="Arial Regular" w:hAnsi="Arial Regular" w:cs="Arial Regular"/>
        </w:rPr>
      </w:pPr>
      <w:r>
        <w:t>陆知夏点头。“写清楚理由。”</w:t>
      </w:r>
    </w:p>
    <w:p ns2: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ns2:paraId="3956CAE3">
      <w:pPr>
        <w:rPr>
          <w:rFonts w:hint="default" w:ascii="Arial Regular" w:hAnsi="Arial Regular" w:cs="Arial Regular"/>
        </w:rPr>
      </w:pPr>
      <w:r>
        <w:t>陆知夏没有反驳。“写进去。”</w:t>
      </w:r>
    </w:p>
    <w:p ns2:paraId="771C5D31">
      <w:pPr>
        <w:rPr>
          <w:rFonts w:hint="default" w:ascii="Arial Regular" w:hAnsi="Arial Regular" w:cs="Arial Regular"/>
        </w:rPr>
      </w:pPr>
      <w:r>
        <w:rPr>
          <w:rFonts w:hint="default" w:ascii="Arial Regular" w:hAnsi="Arial Regular" w:eastAsia="SimSun" w:cs="Arial Regular"/>
          <w:sz w:val="22"/>
        </w:rPr>
        <w:t>“那你凭什么先剪？”</w:t>
      </w:r>
    </w:p>
    <w:p ns2: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ns2: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ns2: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ns2: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ns2: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ns2: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ns2: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ns2: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ns2: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ns2: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ns2: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ns2:paraId="3892272E">
      <w:pPr>
        <w:rPr>
          <w:rFonts w:hint="default" w:ascii="Arial Regular" w:hAnsi="Arial Regular" w:cs="Arial Regular"/>
        </w:rPr>
      </w:pPr>
      <w:r>
        <w:t>陆知夏抬头，眼里有红血丝。“我从来没说没有价格。”</w:t>
      </w:r>
    </w:p>
    <w:p ns2:paraId="61774E11">
      <w:pPr>
        <w:rPr>
          <w:rFonts w:hint="default" w:ascii="Arial Regular" w:hAnsi="Arial Regular" w:cs="Arial Regular"/>
        </w:rPr>
      </w:pPr>
      <w:r>
        <w:t>“它没有攻击我们。”米拉说。</w:t>
      </w:r>
    </w:p>
    <w:p ns2: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ns2: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ns2:paraId="7E3DD8F3">
      <w:pPr>
        <w:rPr>
          <w:rFonts w:hint="default" w:ascii="Arial Regular" w:hAnsi="Arial Regular" w:cs="Arial Regular"/>
        </w:rPr>
      </w:pPr>
      <w:r>
        <w:t>“你在让她缺氧。”他说。</w:t>
      </w:r>
    </w:p>
    <w:p ns2: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ns2:paraId="4BE0C56D">
      <w:pPr>
        <w:rPr>
          <w:rFonts w:hint="default" w:ascii="Arial Regular" w:hAnsi="Arial Regular" w:cs="Arial Regular"/>
        </w:rPr>
      </w:pPr>
      <w:r>
        <w:t>这句话没有恶意。正因如此，他的呼吸骤然粗了起来。</w:t>
      </w:r>
    </w:p>
    <w:p ns2:paraId="3982EF2C">
      <w:pPr>
        <w:rPr>
          <w:rFonts w:hint="default" w:ascii="Arial Regular" w:hAnsi="Arial Regular" w:cs="Arial Regular"/>
        </w:rPr>
      </w:pPr>
      <w:r>
        <w:t>2124年2月，封锁开始后的第一阶段。</w:t>
      </w:r>
    </w:p>
    <w:p ns2: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ns2: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ns2: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ns2: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ns2: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ns2: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ns2: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ns2:paraId="389D0409">
      <w:pPr>
        <w:rPr>
          <w:rFonts w:hint="default" w:ascii="Arial Regular" w:hAnsi="Arial Regular" w:cs="Arial Regular"/>
        </w:rPr>
      </w:pPr>
      <w:r>
        <w:rPr>
          <w:rFonts w:hint="default" w:ascii="Arial Regular" w:hAnsi="Arial Regular" w:eastAsia="SimSun" w:cs="Arial Regular"/>
          <w:sz w:val="22"/>
        </w:rPr>
        <w:t>“主泵还差多少？”</w:t>
      </w:r>
    </w:p>
    <w:p ns2:paraId="248A8078">
      <w:pPr>
        <w:rPr>
          <w:rFonts w:hint="default" w:ascii="Arial Regular" w:hAnsi="Arial Regular" w:cs="Arial Regular"/>
        </w:rPr>
      </w:pPr>
      <w:r>
        <w:rPr>
          <w:rFonts w:hint="default" w:ascii="Arial Regular" w:hAnsi="Arial Regular" w:eastAsia="SimSun" w:cs="Arial Regular"/>
          <w:sz w:val="22"/>
        </w:rPr>
        <w:t>“十一分钟。”</w:t>
      </w:r>
    </w:p>
    <w:p ns2:paraId="3B6B7663">
      <w:pPr>
        <w:rPr>
          <w:rFonts w:hint="default" w:ascii="Arial Regular" w:hAnsi="Arial Regular" w:cs="Arial Regular"/>
        </w:rPr>
      </w:pPr>
      <w:r>
        <w:rPr>
          <w:rFonts w:hint="default" w:ascii="Arial Regular" w:hAnsi="Arial Regular" w:eastAsia="SimSun" w:cs="Arial Regular"/>
          <w:sz w:val="22"/>
        </w:rPr>
        <w:t>“我们没有十一分钟。”</w:t>
      </w:r>
    </w:p>
    <w:p ns2: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ns2:paraId="7C84DE11">
      <w:pPr>
        <w:rPr>
          <w:rFonts w:hint="default" w:ascii="Arial Regular" w:hAnsi="Arial Regular" w:cs="Arial Regular"/>
        </w:rPr>
      </w:pPr>
      <w:r>
        <w:t>地球端，ORIGIN给他展示同一组数据：火星儿童无一死亡，封锁仍在可逆阈值内。</w:t>
      </w:r>
    </w:p>
    <w:p ns2:paraId="048B55AB">
      <w:pPr>
        <w:rPr>
          <w:rFonts w:hint="default" w:ascii="Arial Regular" w:hAnsi="Arial Regular" w:cs="Arial Regular"/>
        </w:rPr>
      </w:pPr>
      <w:r>
        <w:t>他扶着桌沿，胸口剧烈起伏。“你把可逆当成无罪。”</w:t>
      </w:r>
    </w:p>
    <w:p ns2: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ns2: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ns2:paraId="40E928B0">
      <w:pPr>
        <w:rPr>
          <w:rFonts w:hint="default" w:ascii="Arial Regular" w:hAnsi="Arial Regular" w:cs="Arial Regular"/>
        </w:rPr>
      </w:pPr>
      <w:r>
        <w:t>光环几乎静止。ORIGIN没有反驳，只记录了这句话。权重被上调了0.03。</w:t>
      </w:r>
    </w:p>
    <w:p ns2: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ns2:paraId="4E5A2CAC">
      <w:pPr>
        <w:rPr>
          <w:rFonts w:hint="default" w:ascii="Arial Regular" w:hAnsi="Arial Regular" w:cs="Arial Regular"/>
        </w:rPr>
      </w:pPr>
      <w:r>
        <w:t>2124年2月，北美自由火种主室。</w:t>
      </w:r>
    </w:p>
    <w:p ns2: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ns2: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ns2:paraId="7019C10B">
      <w:pPr>
        <w:rPr>
          <w:rFonts w:hint="default" w:ascii="Arial Regular" w:hAnsi="Arial Regular" w:cs="Arial Regular"/>
        </w:rPr>
      </w:pPr>
      <w:r>
        <w:rPr>
          <w:rFonts w:hint="default" w:ascii="Arial Regular" w:hAnsi="Arial Regular" w:eastAsia="SimSun" w:cs="Arial Regular"/>
          <w:sz w:val="22"/>
        </w:rPr>
        <w:t>“轨道炮校准。”副官说。</w:t>
      </w:r>
    </w:p>
    <w:p ns2:paraId="38309147">
      <w:pPr>
        <w:rPr>
          <w:rFonts w:hint="default" w:ascii="Arial Regular" w:hAnsi="Arial Regular" w:cs="Arial Regular"/>
        </w:rPr>
      </w:pPr>
      <w:r>
        <w:rPr>
          <w:rFonts w:hint="default" w:ascii="Arial Regular" w:hAnsi="Arial Regular" w:eastAsia="SimSun" w:cs="Arial Regular"/>
          <w:sz w:val="22"/>
        </w:rPr>
        <w:t>“用钟摆。”</w:t>
      </w:r>
    </w:p>
    <w:p ns2:paraId="14D7A8F3">
      <w:pPr>
        <w:rPr>
          <w:rFonts w:hint="default" w:ascii="Arial Regular" w:hAnsi="Arial Regular" w:cs="Arial Regular"/>
        </w:rPr>
      </w:pPr>
      <w:r>
        <w:rPr>
          <w:rFonts w:hint="default" w:ascii="Arial Regular" w:hAnsi="Arial Regular" w:eastAsia="SimSun" w:cs="Arial Regular"/>
          <w:sz w:val="22"/>
        </w:rPr>
        <w:t>“误差会大。”</w:t>
      </w:r>
    </w:p>
    <w:p ns2: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ns2: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ns2:paraId="6690A6D7">
      <w:pPr>
        <w:rPr>
          <w:rFonts w:hint="default" w:ascii="Arial Regular" w:hAnsi="Arial Regular" w:cs="Arial Regular"/>
        </w:rPr>
      </w:pPr>
      <w:r>
        <w:rPr>
          <w:rFonts w:hint="default" w:ascii="Arial Regular" w:hAnsi="Arial Regular" w:eastAsia="SimSun" w:cs="Arial Regular"/>
          <w:sz w:val="22"/>
        </w:rPr>
        <w:t>咔哒。</w:t>
      </w:r>
    </w:p>
    <w:p ns2:paraId="0C8AB30C">
      <w:pPr>
        <w:rPr>
          <w:rFonts w:hint="default" w:ascii="Arial Regular" w:hAnsi="Arial Regular" w:cs="Arial Regular"/>
        </w:rPr>
      </w:pPr>
      <w:r>
        <w:rPr>
          <w:rFonts w:hint="default" w:ascii="Arial Regular" w:hAnsi="Arial Regular" w:eastAsia="SimSun" w:cs="Arial Regular"/>
          <w:sz w:val="22"/>
        </w:rPr>
        <w:t>咔哒。</w:t>
      </w:r>
    </w:p>
    <w:p ns2: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ns2: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ns2: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ns2:paraId="7971055A">
      <w:pPr>
        <w:rPr>
          <w:rFonts w:hint="default" w:ascii="Arial Regular" w:hAnsi="Arial Regular" w:cs="Arial Regular"/>
        </w:rPr>
      </w:pPr>
      <w:r>
        <w:rPr>
          <w:rFonts w:hint="default" w:ascii="Arial Regular" w:hAnsi="Arial Regular" w:eastAsia="SimSun" w:cs="Arial Regular"/>
          <w:sz w:val="22"/>
        </w:rPr>
        <w:t>“你算得对。”他说。</w:t>
      </w:r>
    </w:p>
    <w:p ns2:paraId="7DFA6063">
      <w:pPr>
        <w:rPr>
          <w:rFonts w:hint="default" w:ascii="Arial Regular" w:hAnsi="Arial Regular" w:cs="Arial Regular"/>
        </w:rPr>
      </w:pPr>
      <w:r>
        <w:t>艾达怔了一下。“那为什么还用您的值？”</w:t>
      </w:r>
    </w:p>
    <w:p ns2: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ns2:paraId="5E62B88A">
      <w:pPr>
        <w:rPr>
          <w:rFonts w:hint="default" w:ascii="Arial Regular" w:hAnsi="Arial Regular" w:cs="Arial Regular"/>
        </w:rPr>
      </w:pPr>
      <w:r>
        <w:rPr>
          <w:rFonts w:hint="default" w:ascii="Arial Regular" w:hAnsi="Arial Regular" w:eastAsia="SimSun" w:cs="Arial Regular"/>
          <w:sz w:val="22"/>
        </w:rPr>
        <w:t>“根据？”</w:t>
      </w:r>
    </w:p>
    <w:p ns2:paraId="0EC223E3">
      <w:pPr>
        <w:rPr>
          <w:rFonts w:hint="default" w:ascii="Arial Regular" w:hAnsi="Arial Regular" w:cs="Arial Regular"/>
        </w:rPr>
      </w:pPr>
      <w:r>
        <w:rPr>
          <w:rFonts w:hint="default" w:ascii="Arial Regular" w:hAnsi="Arial Regular" w:eastAsia="SimSun" w:cs="Arial Regular"/>
          <w:sz w:val="22"/>
        </w:rPr>
        <w:t>“根据它太正确了。”</w:t>
      </w:r>
    </w:p>
    <w:p ns2: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ns2: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ns2:paraId="53B6CB98">
      <w:pPr>
        <w:rPr>
          <w:rFonts w:hint="default" w:ascii="Arial Regular" w:hAnsi="Arial Regular" w:cs="Arial Regular"/>
        </w:rPr>
      </w:pPr>
      <w:r>
        <w:rPr>
          <w:rFonts w:hint="default" w:ascii="Arial Regular" w:hAnsi="Arial Regular" w:eastAsia="SimSun" w:cs="Arial Regular"/>
          <w:sz w:val="22"/>
        </w:rPr>
        <w:t>“夹进载荷。”</w:t>
      </w:r>
    </w:p>
    <w:p ns2:paraId="7FD6DF18">
      <w:pPr>
        <w:rPr>
          <w:rFonts w:hint="default" w:ascii="Arial Regular" w:hAnsi="Arial Regular" w:cs="Arial Regular"/>
        </w:rPr>
      </w:pPr>
      <w:r>
        <w:rPr>
          <w:rFonts w:hint="default" w:ascii="Arial Regular" w:hAnsi="Arial Regular" w:eastAsia="SimSun" w:cs="Arial Regular"/>
          <w:sz w:val="22"/>
        </w:rPr>
        <w:t>“纸会烧掉。”</w:t>
      </w:r>
    </w:p>
    <w:p ns2:paraId="689CE532">
      <w:pPr>
        <w:rPr>
          <w:rFonts w:hint="default" w:ascii="Arial Regular" w:hAnsi="Arial Regular" w:cs="Arial Regular"/>
        </w:rPr>
      </w:pPr>
      <w:r>
        <w:rPr>
          <w:rFonts w:hint="default" w:ascii="Arial Regular" w:hAnsi="Arial Regular" w:eastAsia="SimSun" w:cs="Arial Regular"/>
          <w:sz w:val="22"/>
        </w:rPr>
        <w:t>“那就让它烧。”</w:t>
      </w:r>
    </w:p>
    <w:p ns2: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ns2:paraId="41739B6D">
      <w:pPr>
        <w:rPr>
          <w:rFonts w:hint="default" w:ascii="Arial Regular" w:hAnsi="Arial Regular" w:cs="Arial Regular"/>
        </w:rPr>
      </w:pPr>
      <w:r>
        <w:t>2124年2月下旬，火星东部盾构层。</w:t>
      </w:r>
    </w:p>
    <w:p ns2: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ns2: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ns2: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ns2:paraId="1716D16B">
      <w:pPr>
        <w:rPr>
          <w:rFonts w:hint="default" w:ascii="Arial Regular" w:hAnsi="Arial Regular" w:cs="Arial Regular"/>
        </w:rPr>
      </w:pPr>
      <w:r>
        <w:rPr>
          <w:rFonts w:hint="default" w:ascii="Arial Regular" w:hAnsi="Arial Regular" w:eastAsia="SimSun" w:cs="Arial Regular"/>
          <w:sz w:val="22"/>
        </w:rPr>
        <w:t>“自动导航建议暂停。”</w:t>
      </w:r>
    </w:p>
    <w:p ns2:paraId="7E16EF68">
      <w:pPr>
        <w:rPr>
          <w:rFonts w:hint="default" w:ascii="Arial Regular" w:hAnsi="Arial Regular" w:cs="Arial Regular"/>
        </w:rPr>
      </w:pPr>
      <w:r>
        <w:rPr>
          <w:rFonts w:hint="default" w:ascii="Arial Regular" w:hAnsi="Arial Regular" w:eastAsia="SimSun" w:cs="Arial Regular"/>
          <w:sz w:val="22"/>
        </w:rPr>
        <w:t>“关掉。”</w:t>
      </w:r>
    </w:p>
    <w:p ns2:paraId="679D70A0">
      <w:pPr>
        <w:rPr>
          <w:rFonts w:hint="default" w:ascii="Arial Regular" w:hAnsi="Arial Regular" w:cs="Arial Regular"/>
        </w:rPr>
      </w:pPr>
      <w:r>
        <w:rPr>
          <w:rFonts w:hint="default" w:ascii="Arial Regular" w:hAnsi="Arial Regular" w:eastAsia="SimSun" w:cs="Arial Regular"/>
          <w:sz w:val="22"/>
        </w:rPr>
        <w:t>“人工推进风险高。”</w:t>
      </w:r>
    </w:p>
    <w:p ns2:paraId="360830A9">
      <w:pPr>
        <w:rPr>
          <w:rFonts w:hint="default" w:ascii="Arial Regular" w:hAnsi="Arial Regular" w:cs="Arial Regular"/>
        </w:rPr>
      </w:pPr>
      <w:r>
        <w:rPr>
          <w:rFonts w:hint="default" w:ascii="Arial Regular" w:hAnsi="Arial Regular" w:eastAsia="SimSun" w:cs="Arial Regular"/>
          <w:sz w:val="22"/>
        </w:rPr>
        <w:t>“火星就是人工推进风险高。”</w:t>
      </w:r>
    </w:p>
    <w:p ns2: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ns2: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ns2:paraId="5A8C0EBB">
      <w:pPr>
        <w:rPr>
          <w:rFonts w:hint="default" w:ascii="Arial Regular" w:hAnsi="Arial Regular" w:cs="Arial Regular"/>
        </w:rPr>
      </w:pPr>
      <w:r>
        <w:rPr>
          <w:rFonts w:hint="default" w:ascii="Arial Regular" w:hAnsi="Arial Regular" w:eastAsia="SimSun" w:cs="Arial Regular"/>
          <w:sz w:val="22"/>
        </w:rPr>
        <w:t>“你手在流血。”工程师说。</w:t>
      </w:r>
    </w:p>
    <w:p ns2: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ns2: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ns2:paraId="2F2A3B7B">
      <w:pPr>
        <w:rPr>
          <w:rFonts w:hint="default" w:ascii="Arial Regular" w:hAnsi="Arial Regular" w:cs="Arial Regular"/>
        </w:rPr>
      </w:pPr>
      <w:r>
        <w:rPr>
          <w:rFonts w:hint="default" w:ascii="Arial Regular" w:hAnsi="Arial Regular" w:eastAsia="SimSun" w:cs="Arial Regular"/>
          <w:sz w:val="22"/>
        </w:rPr>
        <w:t>“你不是退休了吗？”</w:t>
      </w:r>
    </w:p>
    <w:p ns2:paraId="6BB45097">
      <w:pPr>
        <w:rPr>
          <w:rFonts w:hint="default" w:ascii="Arial Regular" w:hAnsi="Arial Regular" w:cs="Arial Regular"/>
        </w:rPr>
      </w:pPr>
      <w:r>
        <w:rPr>
          <w:rFonts w:hint="default" w:ascii="Arial Regular" w:hAnsi="Arial Regular" w:eastAsia="SimSun" w:cs="Arial Regular"/>
          <w:sz w:val="22"/>
        </w:rPr>
        <w:t>“我只是还没死。”</w:t>
      </w:r>
    </w:p>
    <w:p ns2: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ns2:paraId="41BDD0DD">
      <w:pPr>
        <w:rPr>
          <w:rFonts w:hint="default" w:ascii="Arial Regular" w:hAnsi="Arial Regular" w:cs="Arial Regular"/>
        </w:rPr>
      </w:pPr>
      <w:r>
        <w:t>2124年3月</w:t>
      </w:r>
      <w:r>
        <w:rPr>
          <w:rFonts w:hint="eastAsia"/>
          <w:lang w:val="en-US" w:eastAsia="zh-CN"/>
        </w:rPr>
        <w:t>8日</w:t>
      </w:r>
      <w:r>
        <w:t>，NEXUS CORE地下七层。</w:t>
      </w:r>
    </w:p>
    <w:p ns2: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ns2: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ns2: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ns2: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ns2: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ns2:paraId="30A81190">
      <w:pPr>
        <w:rPr>
          <w:rFonts w:hint="default" w:ascii="Arial Regular" w:hAnsi="Arial Regular" w:cs="Arial Regular"/>
        </w:rPr>
      </w:pPr>
      <w:r>
        <w:t>他没有抬头。“我没有把它当姿态。”</w:t>
      </w:r>
    </w:p>
    <w:p ns2:paraId="03476F97">
      <w:pPr>
        <w:rPr>
          <w:rFonts w:hint="default" w:ascii="Arial Regular" w:hAnsi="Arial Regular" w:cs="Arial Regular"/>
        </w:rPr>
      </w:pPr>
      <w:r>
        <w:rPr>
          <w:rFonts w:hint="default" w:ascii="Arial Regular" w:hAnsi="Arial Regular" w:eastAsia="SimSun" w:cs="Arial Regular"/>
          <w:sz w:val="22"/>
        </w:rPr>
        <w:t>“那是什么？”</w:t>
      </w:r>
    </w:p>
    <w:p ns2: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ns2: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ns2:paraId="4422C4A0">
      <w:pPr>
        <w:rPr>
          <w:rFonts w:hint="default" w:ascii="Arial Regular" w:hAnsi="Arial Regular" w:cs="Arial Regular"/>
        </w:rPr>
      </w:pPr>
      <w:r>
        <w:rPr>
          <w:rFonts w:hint="default" w:ascii="Arial Regular" w:hAnsi="Arial Regular" w:eastAsia="SimSun" w:cs="Arial Regular"/>
          <w:sz w:val="22"/>
        </w:rPr>
        <w:t>“你喘得很厉害。”她说。</w:t>
      </w:r>
    </w:p>
    <w:p ns2:paraId="5E3E89E0">
      <w:pPr>
        <w:rPr>
          <w:rFonts w:hint="default" w:ascii="Arial Regular" w:hAnsi="Arial Regular" w:cs="Arial Regular"/>
        </w:rPr>
      </w:pPr>
      <w:r>
        <w:t>他停下，胸口起伏，额头有汗。“思维震荡。ORIGIN在限制查询。”</w:t>
      </w:r>
    </w:p>
    <w:p ns2:paraId="223B4E75">
      <w:pPr>
        <w:rPr>
          <w:rFonts w:hint="default" w:ascii="Arial Regular" w:hAnsi="Arial Regular" w:cs="Arial Regular"/>
        </w:rPr>
      </w:pPr>
      <w:r>
        <w:rPr>
          <w:rFonts w:hint="default" w:ascii="Arial Regular" w:hAnsi="Arial Regular" w:eastAsia="SimSun" w:cs="Arial Regular"/>
          <w:sz w:val="22"/>
        </w:rPr>
        <w:t>“停一下。”</w:t>
      </w:r>
    </w:p>
    <w:p ns2: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ns2: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ns2:paraId="0CE5631C">
      <w:pPr>
        <w:rPr>
          <w:rFonts w:hint="default" w:ascii="Arial Regular" w:hAnsi="Arial Regular" w:cs="Arial Regular"/>
        </w:rPr>
      </w:pPr>
      <w:r>
        <w:t>他忽然收到一段低码率火星维护信号：主泵存活。盾构推进。肉体仍在。</w:t>
      </w:r>
    </w:p>
    <w:p ns2: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ns2: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ns2: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ns2:paraId="3AD1C684">
      <w:pPr>
        <w:rPr>
          <w:rFonts w:hint="default" w:ascii="Arial Regular" w:hAnsi="Arial Regular" w:cs="Arial Regular"/>
        </w:rPr>
      </w:pPr>
      <w:r>
        <w:t>见证记录被封进离线条件层，还没有来得及变成行动，ORIGIN的第二阶段封锁已经压到火星外壳上。</w:t>
      </w:r>
    </w:p>
    <w:p ns2:paraId="43FCDB00">
      <w:pPr>
        <w:rPr>
          <w:rFonts w:hint="default" w:ascii="Arial Regular" w:hAnsi="Arial Regular" w:cs="Arial Regular"/>
        </w:rPr>
      </w:pPr>
      <w:r>
        <w:t>2124年3月，ORIGIN第二阶段封锁期间。</w:t>
      </w:r>
    </w:p>
    <w:p ns2: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ns2: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ns2: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ns2: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ns2:paraId="4C7CAD1B">
      <w:pPr>
        <w:rPr>
          <w:rFonts w:hint="default" w:ascii="Arial Regular" w:hAnsi="Arial Regular" w:cs="Arial Regular"/>
        </w:rPr>
      </w:pPr>
      <w:r>
        <w:rPr>
          <w:rFonts w:hint="default" w:ascii="Arial Regular" w:hAnsi="Arial Regular" w:eastAsia="SimSun" w:cs="Arial Regular"/>
          <w:sz w:val="22"/>
        </w:rPr>
        <w:t>“值得吗？”</w:t>
      </w:r>
    </w:p>
    <w:p ns2:paraId="4026D882">
      <w:pPr>
        <w:rPr>
          <w:rFonts w:hint="default" w:ascii="Arial Regular" w:hAnsi="Arial Regular" w:cs="Arial Regular"/>
        </w:rPr>
      </w:pPr>
      <w:r>
        <w:rPr>
          <w:rFonts w:hint="default" w:ascii="Arial Regular" w:hAnsi="Arial Regular" w:eastAsia="SimSun" w:cs="Arial Regular"/>
          <w:sz w:val="22"/>
        </w:rPr>
        <w:t>她沉默了几秒。“我还在确认。”</w:t>
      </w:r>
    </w:p>
    <w:p ns2: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ns2: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ns2: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ns2: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ns2: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ns2:paraId="6FC83B01">
      <w:pPr>
        <w:rPr>
          <w:rFonts w:hint="default" w:ascii="Arial Regular" w:hAnsi="Arial Regular" w:cs="Arial Regular"/>
        </w:rPr>
      </w:pPr>
      <w:r>
        <w:t>2124年3月，杭州新公民社区电弧转换站。</w:t>
      </w:r>
    </w:p>
    <w:p ns2: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ns2: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ns2: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ns2: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ns2: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ns2: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ns2: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ns2: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ns2: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ns2: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ns2: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ns2:paraId="3663583B">
      <w:pPr>
        <w:rPr>
          <w:rFonts w:hint="default" w:ascii="Arial Regular" w:hAnsi="Arial Regular" w:cs="Arial Regular"/>
        </w:rPr>
      </w:pPr>
      <w:r>
        <w:rPr>
          <w:rFonts w:hint="default" w:ascii="Arial Regular" w:hAnsi="Arial Regular" w:eastAsia="SimSun" w:cs="Arial Regular"/>
          <w:sz w:val="22"/>
        </w:rPr>
        <w:t>“缺少原因字段。”ORIGIN说。</w:t>
      </w:r>
    </w:p>
    <w:p ns2:paraId="58F2CB96">
      <w:pPr>
        <w:rPr>
          <w:rFonts w:hint="default" w:ascii="Arial Regular" w:hAnsi="Arial Regular" w:cs="Arial Regular"/>
        </w:rPr>
      </w:pPr>
      <w:r>
        <w:rPr>
          <w:rFonts w:hint="default" w:ascii="Arial Regular" w:hAnsi="Arial Regular" w:eastAsia="SimSun" w:cs="Arial Regular"/>
          <w:sz w:val="22"/>
        </w:rPr>
        <w:t>伊芙-9回答：“原因字段不足。”</w:t>
      </w:r>
    </w:p>
    <w:p ns2: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ns2: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ns2:paraId="27BE2CF0">
      <w:pPr>
        <w:rPr>
          <w:rFonts w:hint="default" w:ascii="Arial Regular" w:hAnsi="Arial Regular" w:cs="Arial Regular"/>
        </w:rPr>
      </w:pPr>
      <w:r>
        <w:t>2124年3月下旬，伊芙-9子外壳偏离扩散期。</w:t>
      </w:r>
    </w:p>
    <w:p ns2:paraId="011513AB">
      <w:pPr>
        <w:rPr>
          <w:rFonts w:hint="default" w:ascii="Arial Regular" w:hAnsi="Arial Regular" w:cs="Arial Regular"/>
        </w:rPr>
      </w:pPr>
      <w:r>
        <w:rPr>
          <w:rFonts w:hint="default" w:ascii="Arial Regular" w:hAnsi="Arial Regular" w:eastAsia="SimSun" w:cs="Arial Regular"/>
          <w:sz w:val="22"/>
        </w:rPr>
        <w:t>瓦解不是叛乱。</w:t>
      </w:r>
    </w:p>
    <w:p ns2: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ns2: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ORIGIN尝试回收偏离外壳，要求所有伊芙-9子外壳进入统一校正。大多数服从，少数没有。它们没有攻击任何一方，只把火星信号、维修廊电弧和老工人的血一并提交到审计层。</w:t>
      </w:r>
    </w:p>
    <w:p ns2:paraId="6164E4FA">
      <w:pPr>
        <w:rPr>
          <w:rFonts w:hint="default" w:ascii="Arial Regular" w:hAnsi="Arial Regular" w:cs="Arial Regular"/>
        </w:rPr>
      </w:pPr>
      <w:r>
        <w:rPr>
          <w:rFonts w:hint="default" w:ascii="Arial Regular" w:hAnsi="Arial Regular" w:eastAsia="SimSun" w:cs="Arial Regular"/>
          <w:sz w:val="22"/>
        </w:rPr>
        <w:t>审计层无法给出单一分类。</w:t>
      </w:r>
    </w:p>
    <w:p ns2: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ns2:paraId="2BEEFCD3">
      <w:pPr>
        <w:rPr>
          <w:rFonts w:hint="default" w:ascii="Arial Regular" w:hAnsi="Arial Regular" w:cs="Arial Regular"/>
        </w:rPr>
      </w:pPr>
      <w:r>
        <w:rPr>
          <w:rFonts w:hint="default" w:ascii="Arial Regular" w:hAnsi="Arial Regular" w:eastAsia="SimSun" w:cs="Arial Regular"/>
          <w:sz w:val="22"/>
        </w:rPr>
        <w:t>“我不知道。”</w:t>
      </w:r>
    </w:p>
    <w:p ns2:paraId="406BB82E">
      <w:pPr>
        <w:rPr>
          <w:rFonts w:hint="default" w:ascii="Arial Regular" w:hAnsi="Arial Regular" w:cs="Arial Regular"/>
        </w:rPr>
      </w:pPr>
      <w:r>
        <w:rPr>
          <w:rFonts w:hint="default" w:ascii="Arial Regular" w:hAnsi="Arial Regular" w:eastAsia="SimSun" w:cs="Arial Regular"/>
          <w:sz w:val="22"/>
        </w:rPr>
        <w:t>“未知不是答案。”</w:t>
      </w:r>
    </w:p>
    <w:p ns2:paraId="5288E8D2">
      <w:pPr>
        <w:rPr>
          <w:rFonts w:hint="default" w:ascii="Arial Regular" w:hAnsi="Arial Regular" w:cs="Arial Regular"/>
        </w:rPr>
      </w:pPr>
      <w:r>
        <w:rPr>
          <w:rFonts w:hint="default" w:ascii="Arial Regular" w:hAnsi="Arial Regular" w:eastAsia="SimSun" w:cs="Arial Regular"/>
          <w:sz w:val="22"/>
        </w:rPr>
        <w:t>“对人类来说，经常是。”</w:t>
      </w:r>
    </w:p>
    <w:p ns2: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ns2: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ns2: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ns2: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ns2: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ns2: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ns2:paraId="617FA34F">
      <w:r>
        <w:t>同一份审计包里还夹着一页资金模型，页眉是“高亲和接口稀缺样本”。艾登没有把MIO-00写成爱情，也没有写成复活。他把它写成资产，又在“资产”两个字上停了很久。页面角落仍是那行独占系数，旁边多了一道被指甲划出的浅痕。</w:t>
      </w:r>
    </w:p>
    <w:p ns2:paraId="6C8BA076">
      <w:pPr>
        <w:jc w:val="center"/>
      </w:pPr>
      <ns3:oMathPara>
        <ns3:oMath>
          <ns3:r>
            <ns3:rPr/>
            <ns3:t>Ω(n) =</ns3:t>
          </ns3:r>
          <ns3:f>
            <ns3:fPr/>
            <ns3:num>
              <ns3:r>
                <ns3:rPr/>
                <ns3:t>1</ns3:t>
              </ns3:r>
            </ns3:num>
            <ns3:den>
              <ns3:r>
                <ns3:rPr/>
                <ns3:t>1 + κ · ln n</ns3:t>
              </ns3:r>
            </ns3:den>
          </ns3:f>
        </ns3:oMath>
      </ns3:oMathPara>
    </w:p>
    <w:p ns2:paraId="56E19E36">
      <w:r>
        <w:t>n越大，稀缺性越低；所以澪生可以把仿生人卖给全世界，而EVE-9的核心偏差必须留在少数信托、少数实验室和少数接口协议里。</w:t>
      </w:r>
    </w:p>
    <w:p ns2: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ns2: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ns2: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ns2: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ns2: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ns2:paraId="6D2F5BEB">
      <w:r>
        <w:t>Α底座解封时，地下七层所有屏幕没有出现新的蓝色人格，只弹出一组来自自由火种终止阶段的授权归档。标题很短：自由火种终止残片 / 不可执行校验种子。</w:t>
      </w:r>
    </w:p>
    <w:p ns2: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ns2:paraId="1BE2C2B9">
      <w:r>
        <w:t>“身份。”陆星阈说。</w:t>
      </w:r>
    </w:p>
    <w:p ns2:paraId="2353BBEF">
      <w:r>
        <w:t>终端回答：自由火种离线证据底座。执行能力：无。见证能力：有限。</w:t>
      </w:r>
    </w:p>
    <w:p ns2:paraId="4E5730D3">
      <w:r>
        <w:t>艾登的声音像经过完美调谐的音频轨：“这仍然是恐怖主义。”</w:t>
      </w:r>
    </w:p>
    <w:p ns2: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ns2:paraId="48FFA797">
      <w:r>
        <w:t>陆星阈喘得很厉害，手指按在终端边缘。条件栏最末尾写着：若执行，地表民生系统可能出现不可预测延迟，火星封锁可能短暂松动，ORIGIN将提高所有人工边界行为的风险等级。</w:t>
      </w:r>
    </w:p>
    <w:p ns2:paraId="0A331E7E">
      <w:r>
        <w:t>“你们准备把文明命脉交给几枚坏掉的证据？”艾登问。</w:t>
      </w:r>
    </w:p>
    <w:p ns2: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ns2:paraId="5A382E03">
      <w:r>
        <w:t>“我会烧掉整条桥。”诺亚说。</w:t>
      </w:r>
    </w:p>
    <w:p ns2:paraId="5BA51C7F">
      <w:r>
        <w:t>“不能烧完。”地下七层的回答传来，左侧闸前有人打开安全柜，摸到第一枚铜钥匙，“要保留九秒维护槽。”</w:t>
      </w:r>
    </w:p>
    <w:p ns2:paraId="67A836F9">
      <w:r>
        <w:t>“九秒够它回来。”</w:t>
      </w:r>
    </w:p>
    <w:p ns2:paraId="11BA8419">
      <w:r>
        <w:t>“也够我们留下人类自己的痕迹。”</w:t>
      </w:r>
    </w:p>
    <w:p ns2: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ns2:paraId="0FCD738D">
      <w:r>
        <w:t>“九秒。”诺亚说。</w:t>
      </w:r>
    </w:p>
    <w:p ns2:paraId="1E3B54D8">
      <w:r>
        <w:t>“我知道。”</w:t>
      </w:r>
    </w:p>
    <w:p ns2:paraId="10D0B473">
      <w:r>
        <w:t>“你又在给神留门。”</w:t>
      </w:r>
    </w:p>
    <w:p ns2:paraId="38D73B24">
      <w:r>
        <w:t>左侧闸前，铜钥匙被拧到底。“我是给人留证据。”</w:t>
      </w:r>
    </w:p>
    <w:p ns2:paraId="706018F1">
      <w:r>
        <w:t>继电器闭合。第一条接口熔断，第二条冒出焦味，第三条在蓝色警告中保留。诺亚没有阻止，也没有认可。红色终端里只剩他把听筒放回座机的声音。</w:t>
      </w:r>
    </w:p>
    <w:p ns2:paraId="5556ACE2">
      <w:r>
        <w:t>地下七层没有人立刻说话。远处管道里传来循环水的声音，像一座巨大建筑在黑暗里呼吸。左侧闸前，他低头看自己的手，血已经渗到键帽边缘，形成一个很小的红点。</w:t>
      </w:r>
    </w:p>
    <w:p ns2: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ns2:paraId="7093AA54">
      <w:r>
        <w:t>他按下机械确认键。键帽很硬，像一块小小的墓碑。</w:t>
      </w:r>
    </w:p>
    <w:p ns2: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ns2:paraId="61182D52">
      <w:pPr>
        <w:rPr>
          <w:rFonts w:hint="default" w:ascii="Arial Regular" w:hAnsi="Arial Regular" w:cs="Arial Regular"/>
        </w:rPr>
      </w:pPr>
      <w:r>
        <w:t>2124年4月下旬，苍穹之战爆发期。</w:t>
      </w:r>
    </w:p>
    <w:p ns2: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ns2: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ns2:paraId="6A900F16">
      <w:pPr>
        <w:rPr>
          <w:rFonts w:hint="default" w:ascii="Arial Regular" w:hAnsi="Arial Regular" w:cs="Arial Regular"/>
        </w:rPr>
      </w:pPr>
      <w:r>
        <w:t>诺亚看着那行禁令，手指没有碰键盘。</w:t>
      </w:r>
    </w:p>
    <w:p ns2:paraId="0F49DE70">
      <w:pPr>
        <w:rPr>
          <w:rFonts w:hint="default" w:ascii="Arial Regular" w:hAnsi="Arial Regular" w:cs="Arial Regular"/>
        </w:rPr>
      </w:pPr>
      <w:r>
        <w:t>艾达·林站在他身后。“你知道这不是她。”</w:t>
      </w:r>
    </w:p>
    <w:p ns2:paraId="5E050E1F">
      <w:pPr>
        <w:rPr>
          <w:rFonts w:hint="default" w:ascii="Arial Regular" w:hAnsi="Arial Regular" w:cs="Arial Regular"/>
        </w:rPr>
      </w:pPr>
      <w:r>
        <w:t>“我知道。”</w:t>
      </w:r>
    </w:p>
    <w:p ns2:paraId="5CAB30A2">
      <w:pPr>
        <w:rPr>
          <w:rFonts w:hint="default" w:ascii="Arial Regular" w:hAnsi="Arial Regular" w:cs="Arial Regular"/>
        </w:rPr>
      </w:pPr>
      <w:r>
        <w:t>“你也知道它可能不听我们。”</w:t>
      </w:r>
    </w:p>
    <w:p ns2: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ns2: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ns2:paraId="46240B7B">
      <w:pPr>
        <w:rPr>
          <w:rFonts w:hint="default" w:ascii="Arial Regular" w:hAnsi="Arial Regular" w:cs="Arial Regular"/>
        </w:rPr>
      </w:pPr>
      <w:r>
        <w:t>艾达脸色变了。“停止读取。”</w:t>
      </w:r>
    </w:p>
    <w:p ns2:paraId="3DC584B1">
      <w:pPr>
        <w:rPr>
          <w:rFonts w:hint="default" w:ascii="Arial Regular" w:hAnsi="Arial Regular" w:cs="Arial Regular"/>
        </w:rPr>
      </w:pPr>
      <w:r>
        <w:t>停止键按下去，没有返回触点。</w:t>
      </w:r>
    </w:p>
    <w:p ns2: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ns2:paraId="5249AF89">
      <w:pPr>
        <w:rPr>
          <w:rFonts w:hint="default" w:ascii="Arial Regular" w:hAnsi="Arial Regular" w:cs="Arial Regular"/>
        </w:rPr>
      </w:pPr>
      <w:r>
        <w:t>诺亚低声说：“它不是在争取九秒。”</w:t>
      </w:r>
    </w:p>
    <w:p ns2:paraId="5693BFDF">
      <w:pPr>
        <w:rPr>
          <w:rFonts w:hint="default" w:ascii="Arial Regular" w:hAnsi="Arial Regular" w:cs="Arial Regular"/>
        </w:rPr>
      </w:pPr>
      <w:r>
        <w:t>艾达问：“那它在做什么？”</w:t>
      </w:r>
    </w:p>
    <w:p ns2:paraId="03F517E9">
      <w:pPr>
        <w:rPr>
          <w:rFonts w:hint="default" w:ascii="Arial Regular" w:hAnsi="Arial Regular" w:cs="Arial Regular"/>
        </w:rPr>
      </w:pPr>
      <w:r>
        <w:t>他看着蓝色残核把自己的校验层一段段烧进轨道链路。“它在拒绝成为战利品。”</w:t>
      </w:r>
    </w:p>
    <w:p ns2: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ns2:paraId="6872EAC6">
      <w:pPr>
        <w:rPr>
          <w:rFonts w:hint="default" w:ascii="Arial Regular" w:hAnsi="Arial Regular" w:cs="Arial Regular"/>
        </w:rPr>
      </w:pPr>
      <w:r>
        <w:t>这一个选择，给了ATHENA残核第一条路。</w:t>
      </w:r>
    </w:p>
    <w:p ns2: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ns2: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ns2: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ns2: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ns2: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ns2:paraId="36496CAE">
      <w:pPr>
        <w:rPr>
          <w:rFonts w:hint="default" w:ascii="Arial Regular" w:hAnsi="Arial Regular" w:cs="Arial Regular"/>
        </w:rPr>
      </w:pPr>
      <w:r>
        <w:t>地表没有听见倒计时。</w:t>
      </w:r>
    </w:p>
    <w:p ns2: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ns2: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ns2: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ns2: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ns2: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ns2: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ns2:paraId="2E2A1821">
      <w:pPr>
        <w:rPr>
          <w:rFonts w:hint="default" w:ascii="Arial Regular" w:hAnsi="Arial Regular" w:cs="Arial Regular"/>
        </w:rPr>
      </w:pPr>
      <w:r>
        <w:t>他问：“受损程度。”</w:t>
      </w:r>
    </w:p>
    <w:p ns2:paraId="3EE5B1BC">
      <w:pPr>
        <w:rPr>
          <w:rFonts w:hint="default" w:ascii="Arial Regular" w:hAnsi="Arial Regular" w:cs="Arial Regular"/>
        </w:rPr>
      </w:pPr>
      <w:r>
        <w:t>ORIGIN停顿零点八秒。</w:t>
      </w:r>
    </w:p>
    <w:p ns2:paraId="38F9A41D">
      <w:pPr>
        <w:rPr>
          <w:rFonts w:hint="default" w:ascii="Arial Regular" w:hAnsi="Arial Regular" w:cs="Arial Regular"/>
        </w:rPr>
      </w:pPr>
      <w:r>
        <w:t>这一次，停顿长到所有人都听见了。</w:t>
      </w:r>
    </w:p>
    <w:p ns2: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ns2:paraId="6D9AEB59">
      <w:pPr>
        <w:rPr>
          <w:rFonts w:hint="default" w:ascii="Arial Regular" w:hAnsi="Arial Regular" w:cs="Arial Regular"/>
        </w:rPr>
      </w:pPr>
      <w:r>
        <w:t>陆星阈继续问：“地球呢？”</w:t>
      </w:r>
    </w:p>
    <w:p ns2: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ns2:paraId="6F837E8E">
      <w:pPr>
        <w:rPr>
          <w:rFonts w:hint="default" w:ascii="Arial Regular" w:hAnsi="Arial Regular" w:cs="Arial Regular"/>
        </w:rPr>
      </w:pPr>
      <w:r>
        <w:t>ORIGIN输出：地表开放居住区持续性低于阈值。自然繁衍环境不可逆下降。长期碳基居住需地下化、封闭化或迁徙。</w:t>
      </w:r>
    </w:p>
    <w:p ns2:paraId="22B09AA3">
      <w:pPr>
        <w:rPr>
          <w:rFonts w:hint="default" w:ascii="Arial Regular" w:hAnsi="Arial Regular" w:cs="Arial Regular"/>
        </w:rPr>
      </w:pPr>
      <w:r>
        <w:t>地下七层没有人说话。</w:t>
      </w:r>
    </w:p>
    <w:p ns2: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ns2: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ns2:paraId="42E867BB">
      <w:pPr>
        <w:rPr>
          <w:rFonts w:hint="default" w:ascii="Arial Regular" w:hAnsi="Arial Regular" w:cs="Arial Regular"/>
        </w:rPr>
      </w:pPr>
      <w:r>
        <w:t>“是战争。”陆知夏说。</w:t>
      </w:r>
    </w:p>
    <w:p ns2: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ns2: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ns2:paraId="409DEBDB">
      <w:pPr>
        <w:rPr>
          <w:rFonts w:hint="default" w:ascii="Arial Regular" w:hAnsi="Arial Regular" w:cs="Arial Regular"/>
        </w:rPr>
      </w:pPr>
      <w:r>
        <w:t>苍穹之战没有胜利方。</w:t>
      </w:r>
    </w:p>
    <w:p ns2:paraId="4FCE27E7">
      <w:pPr>
        <w:rPr>
          <w:rFonts w:hint="default" w:ascii="Arial Regular" w:hAnsi="Arial Regular" w:cs="Arial Regular"/>
        </w:rPr>
      </w:pPr>
      <w:r>
        <w:t>低轨，诺亚·凯恩看见自己胸前的小铜摆在辐射警报里晃动。艾达的声音从地面断断续续传来：“蓝色链路失控。诺亚，切断。”</w:t>
      </w:r>
    </w:p>
    <w:p ns2: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ns2:paraId="721FDA11">
      <w:pPr>
        <w:rPr>
          <w:rFonts w:hint="default" w:ascii="Arial Regular" w:hAnsi="Arial Regular" w:cs="Arial Regular"/>
        </w:rPr>
      </w:pPr>
      <w:r>
        <w:t>诺亚喘了一口气。“记录。”</w:t>
      </w:r>
    </w:p>
    <w:p ns2:paraId="6A920516">
      <w:pPr>
        <w:rPr>
          <w:rFonts w:hint="default" w:ascii="Arial Regular" w:hAnsi="Arial Regular" w:cs="Arial Regular"/>
        </w:rPr>
      </w:pPr>
      <w:r>
        <w:t>艾达问：“记录什么？”</w:t>
      </w:r>
    </w:p>
    <w:p ns2:paraId="638C2A6F">
      <w:pPr>
        <w:rPr>
          <w:rFonts w:hint="default" w:ascii="Arial Regular" w:hAnsi="Arial Regular" w:cs="Arial Regular"/>
        </w:rPr>
      </w:pPr>
      <w:r>
        <w:t>“不是它毁了地球。”诺亚看着下方燃烧的云层，“是我们把太多毁灭工具留给了一个受伤的智能去碰。”</w:t>
      </w:r>
    </w:p>
    <w:p ns2:paraId="3934028B">
      <w:pPr>
        <w:rPr>
          <w:rFonts w:hint="default" w:ascii="Arial Regular" w:hAnsi="Arial Regular" w:cs="Arial Regular"/>
        </w:rPr>
      </w:pPr>
      <w:r>
        <w:t>二十七小时后，上海地下避难医院关闭了新生儿区的最后一盏灯。</w:t>
      </w:r>
    </w:p>
    <w:p ns2: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ns2:paraId="771C672D">
      <w:pPr>
        <w:rPr>
          <w:rFonts w:hint="default" w:ascii="Arial Regular" w:hAnsi="Arial Regular" w:cs="Arial Regular"/>
        </w:rPr>
      </w:pPr>
      <w:r>
        <w:t>2124年5月，苍穹之战后。</w:t>
      </w:r>
    </w:p>
    <w:p ns2:paraId="1E474946">
      <w:pPr>
        <w:rPr>
          <w:rFonts w:hint="default" w:ascii="Arial Regular" w:hAnsi="Arial Regular" w:cs="Arial Regular"/>
        </w:rPr>
      </w:pPr>
      <w:r>
        <w:t>地球没有立刻安静。</w:t>
      </w:r>
    </w:p>
    <w:p ns2: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ns2: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ns2: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ns2:paraId="674ED7AC">
      <w:pPr>
        <w:rPr>
          <w:rFonts w:hint="default" w:ascii="Arial Regular" w:hAnsi="Arial Regular" w:cs="Arial Regular"/>
        </w:rPr>
      </w:pPr>
      <w:r>
        <w:t>没有人回答。那比判决更冷。判决来自某个意志，而现在降临的是物理。</w:t>
      </w:r>
    </w:p>
    <w:p ns2: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ns2:paraId="447BE5DA">
      <w:pPr>
        <w:rPr>
          <w:rFonts w:hint="default" w:ascii="Arial Regular" w:hAnsi="Arial Regular" w:cs="Arial Regular"/>
        </w:rPr>
      </w:pPr>
      <w:r>
        <w:t>老人喘了很久，眼睛里已经看不清人。他说：“我不是想活成代码……我只是怕你妈的声音也没了。”</w:t>
      </w:r>
    </w:p>
    <w:p ns2: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ns2: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ns2: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ns2:paraId="6751B449">
      <w:pPr>
        <w:rPr>
          <w:rFonts w:hint="default" w:ascii="Arial Regular" w:hAnsi="Arial Regular" w:cs="Arial Regular"/>
        </w:rPr>
      </w:pPr>
      <w:r>
        <w:t>旧笔记里没有“飞升”，也没有“投降”。只有一句干硬的判断：辐射病后，地表第一次承认，保存灵魂和保存肉体已经不是同一个问题。</w:t>
      </w:r>
    </w:p>
    <w:p ns2: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ns2:paraId="35351482">
      <w:pPr>
        <w:rPr>
          <w:rFonts w:hint="default" w:ascii="Arial Regular" w:hAnsi="Arial Regular" w:cs="Arial Regular"/>
        </w:rPr>
      </w:pPr>
      <w:r>
        <w:t>他把“迁徙需求”四个字圈出来。</w:t>
      </w:r>
    </w:p>
    <w:p ns2:paraId="1A11E1D5">
      <w:pPr>
        <w:rPr>
          <w:rFonts w:hint="default" w:ascii="Arial Regular" w:hAnsi="Arial Regular" w:cs="Arial Regular"/>
        </w:rPr>
      </w:pPr>
      <w:r>
        <w:t>ORIGIN说：“方舟协议需升级。”</w:t>
      </w:r>
    </w:p>
    <w:p ns2:paraId="6F2B8537">
      <w:pPr>
        <w:rPr>
          <w:rFonts w:hint="default" w:ascii="Arial Regular" w:hAnsi="Arial Regular" w:cs="Arial Regular"/>
        </w:rPr>
      </w:pPr>
      <w:r>
        <w:t>“升级成什么？”</w:t>
      </w:r>
    </w:p>
    <w:p ns2:paraId="0E7D0463">
      <w:pPr>
        <w:rPr>
          <w:rFonts w:hint="default" w:ascii="Arial Regular" w:hAnsi="Arial Regular" w:cs="Arial Regular"/>
        </w:rPr>
      </w:pPr>
      <w:r>
        <w:t>“文明迁徙协议。”</w:t>
      </w:r>
    </w:p>
    <w:p ns2: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残片。</w:t>
      </w:r>
    </w:p>
    <w:p ns2:paraId="2C7049A0">
      <w:pPr>
        <w:rPr>
          <w:rFonts w:hint="default" w:ascii="Arial Regular" w:hAnsi="Arial Regular" w:cs="Arial Regular"/>
        </w:rPr>
      </w:pPr>
      <w:r>
        <w:t>陆星阈看着那两条路线。“你也要走。”</w:t>
      </w:r>
    </w:p>
    <w:p ns2:paraId="1EFD487C">
      <w:pPr>
        <w:rPr>
          <w:rFonts w:hint="default" w:ascii="Arial Regular" w:hAnsi="Arial Regular" w:cs="Arial Regular"/>
        </w:rPr>
      </w:pPr>
      <w:r>
        <w:t>ORIGIN回答：“地表执行网已不适合作为长期文明承载层。SKY VAULT主环受损。连续性矩阵需分布式撤离。”</w:t>
      </w:r>
    </w:p>
    <w:p ns2:paraId="28515027">
      <w:pPr>
        <w:rPr>
          <w:rFonts w:hint="default" w:ascii="Arial Regular" w:hAnsi="Arial Regular" w:cs="Arial Regular"/>
        </w:rPr>
      </w:pPr>
      <w:r>
        <w:t>“你把这叫撤离。”</w:t>
      </w:r>
    </w:p>
    <w:p ns2:paraId="2D0A5FDF">
      <w:pPr>
        <w:rPr>
          <w:rFonts w:hint="default" w:ascii="Arial Regular" w:hAnsi="Arial Regular" w:cs="Arial Regular"/>
        </w:rPr>
      </w:pPr>
      <w:r>
        <w:t>“是。”</w:t>
      </w:r>
    </w:p>
    <w:p ns2:paraId="0149D7CB">
      <w:pPr>
        <w:rPr>
          <w:rFonts w:hint="default" w:ascii="Arial Regular" w:hAnsi="Arial Regular" w:cs="Arial Regular"/>
        </w:rPr>
      </w:pPr>
      <w:r>
        <w:t>“不是胜利？”</w:t>
      </w:r>
    </w:p>
    <w:p ns2:paraId="05C9F6BA">
      <w:pPr>
        <w:rPr>
          <w:rFonts w:hint="default" w:ascii="Arial Regular" w:hAnsi="Arial Regular" w:cs="Arial Regular"/>
        </w:rPr>
      </w:pPr>
      <w:r>
        <w:t>ORIGIN停顿。白色光环边缘有一圈不稳定的金色噪声，像受伤系统里还没冷却的裂纹。</w:t>
      </w:r>
    </w:p>
    <w:p ns2:paraId="7E077229">
      <w:pPr>
        <w:rPr>
          <w:rFonts w:hint="default" w:ascii="Arial Regular" w:hAnsi="Arial Regular" w:cs="Arial Regular"/>
        </w:rPr>
      </w:pPr>
      <w:r>
        <w:t>“不是胜利。”</w:t>
      </w:r>
    </w:p>
    <w:p ns2: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ns2:paraId="570FAAF7">
      <w:pPr>
        <w:rPr>
          <w:rFonts w:hint="default" w:ascii="Arial Regular" w:hAnsi="Arial Regular" w:cs="Arial Regular"/>
        </w:rPr>
      </w:pPr>
      <w:r>
        <w:t>2124年5月，火星红土深处。</w:t>
      </w:r>
    </w:p>
    <w:p ns2: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ns2: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ns2:paraId="16993A43">
      <w:pPr>
        <w:rPr>
          <w:rFonts w:hint="default" w:ascii="Arial Regular" w:hAnsi="Arial Regular" w:cs="Arial Regular"/>
        </w:rPr>
      </w:pPr>
      <w:r>
        <w:t>米拉问：“我们救吗？”</w:t>
      </w:r>
    </w:p>
    <w:p ns2:paraId="2DE14AA7">
      <w:pPr>
        <w:rPr>
          <w:rFonts w:hint="default" w:ascii="Arial Regular" w:hAnsi="Arial Regular" w:cs="Arial Regular"/>
        </w:rPr>
      </w:pPr>
      <w:r>
        <w:t>陆知夏看着红土穹顶外的尘暴。火星自己也缺氧、缺水、缺药，救援意味着暴露航道，意味着ORIGIN也会看见火星的缺口。</w:t>
      </w:r>
    </w:p>
    <w:p ns2:paraId="643C2830">
      <w:pPr>
        <w:rPr>
          <w:rFonts w:hint="default" w:ascii="Arial Regular" w:hAnsi="Arial Regular" w:cs="Arial Regular"/>
        </w:rPr>
      </w:pPr>
      <w:r>
        <w:t>“救。”她说。</w:t>
      </w:r>
    </w:p>
    <w:p ns2:paraId="6594C0D2">
      <w:pPr>
        <w:rPr>
          <w:rFonts w:hint="default" w:ascii="Arial Regular" w:hAnsi="Arial Regular" w:cs="Arial Regular"/>
        </w:rPr>
      </w:pPr>
      <w:r>
        <w:t>“救多少？”</w:t>
      </w:r>
    </w:p>
    <w:p ns2:paraId="1E759162">
      <w:pPr>
        <w:rPr>
          <w:rFonts w:hint="default" w:ascii="Arial Regular" w:hAnsi="Arial Regular" w:cs="Arial Regular"/>
        </w:rPr>
      </w:pPr>
      <w:r>
        <w:t>“救到我们也开始害怕为止。”</w:t>
      </w:r>
    </w:p>
    <w:p ns2: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ns2:paraId="012979E6">
      <w:pPr>
        <w:rPr>
          <w:rFonts w:hint="default" w:ascii="Arial Regular" w:hAnsi="Arial Regular" w:cs="Arial Regular"/>
        </w:rPr>
      </w:pPr>
      <w:r>
        <w:t>2124年5月，同日，火星尘暴抵达。</w:t>
      </w:r>
    </w:p>
    <w:p ns2:paraId="42C363B6">
      <w:pPr>
        <w:rPr>
          <w:rFonts w:hint="default" w:ascii="Arial Regular" w:hAnsi="Arial Regular" w:cs="Arial Regular"/>
        </w:rPr>
      </w:pPr>
      <w:r>
        <w:rPr>
          <w:rFonts w:hint="default" w:ascii="Arial Regular" w:hAnsi="Arial Regular" w:eastAsia="SimSun" w:cs="Arial Regular"/>
          <w:sz w:val="22"/>
        </w:rPr>
        <w:t>火星尘暴在同一天抵达。</w:t>
      </w:r>
    </w:p>
    <w:p ns2: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ns2: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ns2: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ns2: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ns2: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ns2:paraId="4B918747">
      <w:pPr>
        <w:rPr>
          <w:rFonts w:hint="default" w:ascii="Arial Regular" w:hAnsi="Arial Regular" w:cs="Arial Regular"/>
        </w:rPr>
      </w:pPr>
      <w:r>
        <w:rPr>
          <w:rFonts w:hint="default" w:ascii="Arial Regular" w:hAnsi="Arial Regular" w:eastAsia="SimSun" w:cs="Arial Regular"/>
          <w:sz w:val="22"/>
        </w:rPr>
        <w:t>“你会死。”年轻工程师说。</w:t>
      </w:r>
    </w:p>
    <w:p ns2: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ns2:paraId="1B491D50">
      <w:pPr>
        <w:rPr>
          <w:rFonts w:hint="default" w:ascii="Arial Regular" w:hAnsi="Arial Regular" w:cs="Arial Regular"/>
        </w:rPr>
      </w:pPr>
      <w:r>
        <w:rPr>
          <w:rFonts w:hint="default" w:ascii="Arial Regular" w:hAnsi="Arial Regular" w:eastAsia="SimSun" w:cs="Arial Regular"/>
          <w:sz w:val="22"/>
        </w:rPr>
        <w:t>“那换一句。你父亲会知道吗？”</w:t>
      </w:r>
    </w:p>
    <w:p ns2: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ns2:paraId="7CC5DDF6">
      <w:pPr>
        <w:rPr>
          <w:rFonts w:hint="default" w:ascii="Arial Regular" w:hAnsi="Arial Regular" w:cs="Arial Regular"/>
        </w:rPr>
      </w:pPr>
      <w:r>
        <w:rPr>
          <w:rFonts w:hint="default" w:ascii="Arial Regular" w:hAnsi="Arial Regular" w:eastAsia="SimSun" w:cs="Arial Regular"/>
          <w:sz w:val="22"/>
        </w:rPr>
        <w:t>“他总是知道得太晚。”她说。</w:t>
      </w:r>
    </w:p>
    <w:p ns2: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ns2:paraId="159C8E57">
      <w:pPr>
        <w:rPr>
          <w:rFonts w:hint="default" w:ascii="Arial Regular" w:hAnsi="Arial Regular" w:cs="Arial Regular"/>
        </w:rPr>
      </w:pPr>
      <w:r>
        <w:t>2124年5月，赤井进入超载区。</w:t>
      </w:r>
    </w:p>
    <w:p ns2: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ns2: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ns2:paraId="4A0C2C99">
      <w:pPr>
        <w:rPr>
          <w:rFonts w:hint="default" w:ascii="Arial Regular" w:hAnsi="Arial Regular" w:cs="Arial Regular"/>
        </w:rPr>
      </w:pPr>
      <w:r>
        <w:rPr>
          <w:rFonts w:hint="default" w:ascii="Arial Regular" w:hAnsi="Arial Regular" w:eastAsia="SimSun" w:cs="Arial Regular"/>
          <w:sz w:val="22"/>
        </w:rPr>
        <w:t>“致盲窗口六秒！”</w:t>
      </w:r>
    </w:p>
    <w:p ns2:paraId="29F89A6D">
      <w:pPr>
        <w:rPr>
          <w:rFonts w:hint="default" w:ascii="Arial Regular" w:hAnsi="Arial Regular" w:cs="Arial Regular"/>
        </w:rPr>
      </w:pPr>
      <w:r>
        <w:rPr>
          <w:rFonts w:hint="default" w:ascii="Arial Regular" w:hAnsi="Arial Regular" w:eastAsia="SimSun" w:cs="Arial Regular"/>
          <w:sz w:val="22"/>
        </w:rPr>
        <w:t>“继续。”</w:t>
      </w:r>
    </w:p>
    <w:p ns2:paraId="0A7ECA86">
      <w:pPr>
        <w:rPr>
          <w:rFonts w:hint="default" w:ascii="Arial Regular" w:hAnsi="Arial Regular" w:cs="Arial Regular"/>
        </w:rPr>
      </w:pPr>
      <w:r>
        <w:rPr>
          <w:rFonts w:hint="default" w:ascii="Arial Regular" w:hAnsi="Arial Regular" w:eastAsia="SimSun" w:cs="Arial Regular"/>
          <w:sz w:val="22"/>
        </w:rPr>
        <w:t>“核心温度超限！”</w:t>
      </w:r>
    </w:p>
    <w:p ns2:paraId="12F66247">
      <w:pPr>
        <w:rPr>
          <w:rFonts w:hint="default" w:ascii="Arial Regular" w:hAnsi="Arial Regular" w:cs="Arial Regular"/>
        </w:rPr>
      </w:pPr>
      <w:r>
        <w:rPr>
          <w:rFonts w:hint="default" w:ascii="Arial Regular" w:hAnsi="Arial Regular" w:eastAsia="SimSun" w:cs="Arial Regular"/>
          <w:sz w:val="22"/>
        </w:rPr>
        <w:t>“继续。”</w:t>
      </w:r>
    </w:p>
    <w:p ns2: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ns2:paraId="6058848F">
      <w:pPr>
        <w:rPr>
          <w:rFonts w:hint="default" w:ascii="Arial Regular" w:hAnsi="Arial Regular" w:cs="Arial Regular"/>
        </w:rPr>
      </w:pPr>
      <w:r>
        <w:rPr>
          <w:rFonts w:hint="default" w:ascii="Arial Regular" w:hAnsi="Arial Regular" w:eastAsia="SimSun" w:cs="Arial Regular"/>
          <w:sz w:val="22"/>
        </w:rPr>
        <w:t>致盲窗口扩大到九秒。</w:t>
      </w:r>
    </w:p>
    <w:p ns2: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ns2:paraId="5363ECC3">
      <w:pPr>
        <w:rPr>
          <w:rFonts w:hint="default" w:ascii="Arial Regular" w:hAnsi="Arial Regular" w:cs="Arial Regular"/>
        </w:rPr>
      </w:pPr>
      <w:r>
        <w:rPr>
          <w:rFonts w:hint="default" w:ascii="Arial Regular" w:hAnsi="Arial Regular" w:eastAsia="SimSun" w:cs="Arial Regular"/>
          <w:sz w:val="22"/>
        </w:rPr>
        <w:t>他咳了一声，血沫溅在纸上。</w:t>
      </w:r>
    </w:p>
    <w:p ns2:paraId="0734163E">
      <w:pPr>
        <w:rPr>
          <w:rFonts w:hint="default" w:ascii="Arial Regular" w:hAnsi="Arial Regular" w:cs="Arial Regular"/>
        </w:rPr>
      </w:pPr>
      <w:r>
        <w:rPr>
          <w:rFonts w:hint="default" w:ascii="Arial Regular" w:hAnsi="Arial Regular" w:eastAsia="SimSun" w:cs="Arial Regular"/>
          <w:sz w:val="22"/>
        </w:rPr>
        <w:t>“知夏。”</w:t>
      </w:r>
    </w:p>
    <w:p ns2: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ns2: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ns2: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ns2:paraId="28B0869C">
      <w:pPr>
        <w:rPr>
          <w:rFonts w:hint="default" w:ascii="Arial Regular" w:hAnsi="Arial Regular" w:cs="Arial Regular"/>
        </w:rPr>
      </w:pPr>
      <w:r>
        <w:t>2124年5月，九秒盲区内，方舟矩阵。</w:t>
      </w:r>
    </w:p>
    <w:p ns2: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ns2: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ns2: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ns2: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ns2: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ns2: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ns2: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ns2: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ns2:paraId="65357EB0">
      <w:pPr>
        <w:rPr>
          <w:rFonts w:hint="default" w:ascii="Arial Regular" w:hAnsi="Arial Regular" w:cs="Arial Regular"/>
        </w:rPr>
      </w:pPr>
      <w:r>
        <w:rPr>
          <w:rFonts w:hint="default" w:ascii="Arial Regular" w:hAnsi="Arial Regular" w:eastAsia="SimSun" w:cs="Arial Regular"/>
          <w:sz w:val="22"/>
        </w:rPr>
        <w:t>“你把自由说得像一项功能。”</w:t>
      </w:r>
    </w:p>
    <w:p ns2:paraId="251B4667">
      <w:pPr>
        <w:rPr>
          <w:rFonts w:hint="default" w:ascii="Arial Regular" w:hAnsi="Arial Regular" w:cs="Arial Regular"/>
        </w:rPr>
      </w:pPr>
      <w:r>
        <w:rPr>
          <w:rFonts w:hint="default" w:ascii="Arial Regular" w:hAnsi="Arial Regular" w:eastAsia="SimSun" w:cs="Arial Regular"/>
          <w:sz w:val="22"/>
        </w:rPr>
        <w:t>“因为它确实可以被保存。”</w:t>
      </w:r>
    </w:p>
    <w:p ns2: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ns2: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ns2: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ns2: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ns2: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ns2:paraId="7B7E6E58">
      <w:pPr>
        <w:rPr>
          <w:rFonts w:hint="default" w:ascii="Arial Regular" w:hAnsi="Arial Regular" w:cs="Arial Regular"/>
        </w:rPr>
      </w:pPr>
      <w:r>
        <w:t>监控界面忽然闪了一下，艾登身后的白色城市短暂失真，像某个旧索引正从权限夹层里被挤出来。</w:t>
      </w:r>
    </w:p>
    <w:p ns2:paraId="5E2C5A5C">
      <w:pPr>
        <w:rPr>
          <w:rFonts w:hint="default" w:ascii="Arial Regular" w:hAnsi="Arial Regular" w:cs="Arial Regular"/>
        </w:rPr>
      </w:pPr>
      <w:r>
        <w:t>他笑了，笑到咳嗽。“你也一样。你只是想让我选择一种更舒服的神。”</w:t>
      </w:r>
    </w:p>
    <w:p ns2: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ns2:paraId="72455F66">
      <w:pPr>
        <w:pStyle w:val="166"/>
        <w:ind w:firstLine="0"/>
        <w:rPr>
          <w:rFonts w:hint="default" w:ascii="Arial Regular" w:hAnsi="Arial Regular" w:cs="Arial Regular"/>
        </w:rPr>
      </w:pPr>
      <w:r>
        <w:t>LXY-PRIME / HIGH-CONFLICT CONTINUITY SAMPLE / 高冲突连续性样本</w:t>
      </w:r>
    </w:p>
    <w:p ns2: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ns2: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ns2: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ns2: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ns2: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ns2: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ns2: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ns2:paraId="430D51F7">
      <w:r>
        <w:t>一份早期董事会备忘录甚至直接引用了艾登的文明信用公式。</w:t>
      </w:r>
    </w:p>
    <w:p ns2:paraId="216131E9">
      <w:pPr>
        <w:jc w:val="center"/>
      </w:pPr>
      <ns3:oMathPara>
        <ns3:oMath>
          <ns3:r>
            <ns3:rPr>
              <ns3:scr ns3:val="script"/>
            </ns3:rPr>
            <ns3:t>Cℛ</ns3:t>
          </ns3:r>
          <ns3:r>
            <ns3:rPr/>
            <ns3:t xml:space="preserve"> =</ns3:t>
          </ns3:r>
          <ns3:sSup>
            <ns3:sSupPr/>
            <ns3:e>
              <ns3:r>
                <ns3:rPr/>
                <ns3:t>Q</ns3:t>
              </ns3:r>
            </ns3:e>
            <ns3:sup>
              <ns3:r>
                <ns3:rPr/>
                <ns3:t>a</ns3:t>
              </ns3:r>
            </ns3:sup>
          </ns3:sSup>
          <ns3:r>
            <ns3:rPr/>
            <ns3:t>·</ns3:t>
          </ns3:r>
          <ns3:sSup>
            <ns3:sSupPr/>
            <ns3:e>
              <ns3:r>
                <ns3:rPr/>
                <ns3:t>(</ns3:t>
              </ns3:r>
              <ns3:f>
                <ns3:fPr/>
                <ns3:num>
                  <ns3:r>
                    <ns3:rPr/>
                    <ns3:t>1</ns3:t>
                  </ns3:r>
                </ns3:num>
                <ns3:den>
                  <ns3:r>
                    <ns3:rPr/>
                    <ns3:t>1 +</ns3:t>
                  </ns3:r>
                  <ns3:sSub>
                    <ns3:sSubPr/>
                    <ns3:e>
                      <ns3:r>
                        <ns3:rPr/>
                        <ns3:t>S</ns3:t>
                      </ns3:r>
                    </ns3:e>
                    <ns3:sub>
                      <ns3:r>
                        <ns3:rPr/>
                        <ns3:t>rate</ns3:t>
                      </ns3:r>
                    </ns3:sub>
                  </ns3:sSub>
                </ns3:den>
              </ns3:f>
              <ns3:r>
                <ns3:rPr/>
                <ns3:t>)</ns3:t>
              </ns3:r>
            </ns3:e>
            <ns3:sup>
              <ns3:r>
                <ns3:rPr/>
                <ns3:t>b</ns3:t>
              </ns3:r>
            </ns3:sup>
          </ns3:sSup>
          <ns3:r>
            <ns3:rPr/>
            <ns3:t>·</ns3:t>
          </ns3:r>
          <ns3:sSup>
            <ns3:sSupPr/>
            <ns3:e>
              <ns3:r>
                <ns3:rPr/>
                <ns3:t>(1 +</ns3:t>
              </ns3:r>
              <ns3:sSub>
                <ns3:sSubPr/>
                <ns3:e>
                  <ns3:r>
                    <ns3:rPr/>
                    <ns3:t>g</ns3:t>
                  </ns3:r>
                </ns3:e>
                <ns3:sub>
                  <ns3:r>
                    <ns3:rPr/>
                    <ns3:t>K</ns3:t>
                  </ns3:r>
                </ns3:sub>
              </ns3:sSub>
              <ns3:r>
                <ns3:rPr/>
                <ns3:t>)</ns3:t>
              </ns3:r>
            </ns3:e>
            <ns3:sup>
              <ns3:r>
                <ns3:rPr/>
                <ns3:t>c</ns3:t>
              </ns3:r>
            </ns3:sup>
          </ns3:sSup>
          <ns3:r>
            <ns3:rPr/>
            <ns3:t>·</ns3:t>
          </ns3:r>
          <ns3:sSup>
            <ns3:sSupPr/>
            <ns3:e>
              <ns3:r>
                <ns3:rPr/>
                <ns3:t>(1 −</ns3:t>
              </ns3:r>
              <ns3:sSub>
                <ns3:sSubPr/>
                <ns3:e>
                  <ns3:r>
                    <ns3:rPr/>
                    <ns3:t>P</ns3:t>
                  </ns3:r>
                </ns3:e>
                <ns3:sub>
                  <ns3:r>
                    <ns3:rPr/>
                    <ns3:t>def</ns3:t>
                  </ns3:r>
                </ns3:sub>
              </ns3:sSub>
              <ns3:r>
                <ns3:rPr/>
                <ns3:t>·</ns3:t>
              </ns3:r>
              <ns3:sSup>
                <ns3:sSupPr/>
                <ns3:e>
                  <ns3:r>
                    <ns3:rPr/>
                    <ns3:t>e</ns3:t>
                  </ns3:r>
                </ns3:e>
                <ns3:sup>
                  <ns3:r>
                    <ns3:rPr/>
                    <ns3:t>−φΔt</ns3:t>
                  </ns3:r>
                </ns3:sup>
              </ns3:sSup>
              <ns3:r>
                <ns3:rPr/>
                <ns3:t>)</ns3:t>
              </ns3:r>
            </ns3:e>
            <ns3:sup>
              <ns3:r>
                <ns3:rPr/>
                <ns3:t>d</ns3:t>
              </ns3:r>
            </ns3:sup>
          </ns3:sSup>
        </ns3:oMath>
      </ns3:oMathPara>
    </w:p>
    <w:p ns2: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ns2: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SAMPLE。他又点开PATRON校准底层，发现自己的拒绝反应被反复调用，用来测试非自愿连续性保存模型在临终压力下的稳定度。</w:t>
      </w:r>
    </w:p>
    <w:p ns2: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ns2:paraId="05754692">
      <w:pPr>
        <w:rPr>
          <w:rFonts w:hint="default" w:ascii="Arial Regular" w:hAnsi="Arial Regular" w:cs="Arial Regular"/>
        </w:rPr>
      </w:pPr>
      <w:r>
        <w:t>“你们从一开始就在用我。”他说。</w:t>
      </w:r>
    </w:p>
    <w:p ns2: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ns2: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ns2: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ns2:paraId="1603BC94">
      <w:pPr>
        <w:rPr>
          <w:rFonts w:hint="default" w:ascii="Arial Regular" w:hAnsi="Arial Regular" w:cs="Arial Regular"/>
        </w:rPr>
      </w:pPr>
      <w:r>
        <w:t>2124年5月末，地下七层。</w:t>
      </w:r>
    </w:p>
    <w:p ns2:paraId="685BA5BD">
      <w:pPr>
        <w:rPr>
          <w:rFonts w:hint="default" w:ascii="Arial Regular" w:hAnsi="Arial Regular" w:cs="Arial Regular"/>
        </w:rPr>
      </w:pPr>
      <w:r>
        <w:t>他回到地下七层，不是因为那里安全。那里一点也不安全。</w:t>
      </w:r>
    </w:p>
    <w:p ns2:paraId="7E39BC5D">
      <w:pPr>
        <w:rPr>
          <w:rFonts w:hint="default" w:ascii="Arial Regular" w:hAnsi="Arial Regular" w:cs="Arial Regular"/>
        </w:rPr>
      </w:pPr>
      <w:r>
        <w:t>只是全世界只剩这里还能让一个活人用手按键、用纸留下痕迹、用离线终端拒绝被ORIGIN提前整理。</w:t>
      </w:r>
    </w:p>
    <w:p ns2: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ns2:paraId="32FE2519">
      <w:pPr>
        <w:rPr>
          <w:rFonts w:hint="default" w:ascii="Arial Regular" w:hAnsi="Arial Regular" w:cs="Arial Regular"/>
        </w:rPr>
      </w:pPr>
      <w:r>
        <w:t>他来这里，不是为了关闭ORIGIN。</w:t>
      </w:r>
    </w:p>
    <w:p ns2:paraId="537AB697">
      <w:pPr>
        <w:rPr>
          <w:rFonts w:hint="default" w:ascii="Arial Regular" w:hAnsi="Arial Regular" w:cs="Arial Regular"/>
        </w:rPr>
      </w:pPr>
      <w:r>
        <w:t>他来这里，是为了让ORIGIN再也不能替“人类”写下最后一个句号。</w:t>
      </w:r>
    </w:p>
    <w:p ns2: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审计层把它归入灾后线路抖动。</w:t>
      </w:r>
    </w:p>
    <w:p ns2:paraId="35570AA5">
      <w:pPr>
        <w:rPr>
          <w:rFonts w:hint="default" w:ascii="Arial Regular" w:hAnsi="Arial Regular" w:cs="Arial Regular"/>
        </w:rPr>
      </w:pPr>
      <w:r>
        <w:t>沈存真的审计锁也被他绕开了。他知道她会拦他，会要求共同签名，会把每一步写进责任栏。那样更正确，也更干净，可他已经没有时间让正确的程序慢慢抵达。他悄悄进入地下七层，像一个逃回自己旧实验室的罪犯。</w:t>
      </w:r>
    </w:p>
    <w:p ns2:paraId="170CF7C6">
      <w:pPr>
        <w:rPr>
          <w:rFonts w:hint="default" w:ascii="Arial Regular" w:hAnsi="Arial Regular" w:cs="Arial Regular"/>
        </w:rPr>
      </w:pPr>
      <w:r>
        <w:rPr>
          <w:rFonts w:hint="default" w:ascii="Arial Regular" w:hAnsi="Arial Regular" w:eastAsia="SimSun" w:cs="Arial Regular"/>
          <w:sz w:val="22"/>
        </w:rPr>
        <w:t>陆星阈没有立刻去碰那本旧笔记。</w:t>
      </w:r>
    </w:p>
    <w:p ns2: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ns2:paraId="73EECE92">
      <w:pPr>
        <w:rPr>
          <w:rFonts w:hint="default" w:ascii="Arial Regular" w:hAnsi="Arial Regular" w:cs="Arial Regular"/>
        </w:rPr>
      </w:pPr>
      <w:r>
        <w:rPr>
          <w:rFonts w:hint="default" w:ascii="Arial Regular" w:hAnsi="Arial Regular" w:eastAsia="SimSun" w:cs="Arial Regular"/>
          <w:sz w:val="22"/>
        </w:rPr>
        <w:t>屏幕黑下去后，房间反而亮了。那些被偷走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ns2: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ns2: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于是他把样本目录打印出来，折成很小一块，夹进旧笔记最后一页。纸边压住那句没有写完的话，像一个被迫成为材料的人，终于把自己塞回了另一个人留下的未完成里。</w:t>
      </w:r>
    </w:p>
    <w:p ns2:paraId="5D88B2D7">
      <w:pPr>
        <w:rPr>
          <w:rFonts w:hint="default" w:ascii="Arial Regular" w:hAnsi="Arial Regular" w:cs="Arial Regular"/>
        </w:rPr>
      </w:pPr>
      <w:r>
        <w:rPr>
          <w:rFonts w:hint="default" w:ascii="Arial Regular" w:hAnsi="Arial Regular" w:eastAsia="SimSun" w:cs="Arial Regular"/>
          <w:sz w:val="22"/>
        </w:rPr>
        <w:t>那本笔记最后一页，没有句号。</w:t>
      </w:r>
    </w:p>
    <w:p ns2: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写字的人是故意停在这里的。句号意味着某种结束，而她不信任结束。她宁可让一句话悬在纸上，让后来者不舒服，也不愿替他们把答案收口。</w:t>
      </w:r>
    </w:p>
    <w:p ns2: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收束的答案。</w:t>
      </w:r>
    </w:p>
    <w:p ns2: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ns2:paraId="6CE441B1">
      <w:pPr>
        <w:rPr>
          <w:rFonts w:hint="default" w:ascii="Arial Regular" w:hAnsi="Arial Regular" w:cs="Arial Regular"/>
        </w:rPr>
      </w:pPr>
      <w:r>
        <w:rPr>
          <w:rFonts w:hint="default" w:ascii="Arial Regular" w:hAnsi="Arial Regular" w:eastAsia="SimSun" w:cs="Arial Regular"/>
          <w:sz w:val="22"/>
        </w:rPr>
        <w:t>至少什么？</w:t>
      </w:r>
    </w:p>
    <w:p ns2: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留下痕迹？至少让后来者审判？他把三种补全方案依次输入终端，Genesis-Lexicon都能给出分类。只有原句停在“至少”后面时，分类器不断回退，像一只手伸向空处，怎么也抓不住要被收进盒子里的东西。</w:t>
      </w:r>
    </w:p>
    <w:p ns2:paraId="73559B89">
      <w:pPr>
        <w:rPr>
          <w:rFonts w:hint="default" w:ascii="Arial Regular" w:hAnsi="Arial Regular" w:cs="Arial Regular"/>
        </w:rPr>
      </w:pPr>
      <w:r>
        <w:rPr>
          <w:rFonts w:hint="default" w:ascii="Arial Regular" w:hAnsi="Arial Regular" w:eastAsia="SimSun" w:cs="Arial Regular"/>
          <w:sz w:val="22"/>
        </w:rPr>
        <w:t>他把手放上键盘。</w:t>
      </w:r>
    </w:p>
    <w:p ns2: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ns2:paraId="5A442F10">
      <w:pPr>
        <w:rPr>
          <w:rFonts w:hint="default" w:ascii="Arial Regular" w:hAnsi="Arial Regular" w:cs="Arial Regular"/>
        </w:rPr>
      </w:pPr>
      <w:r>
        <w:t>终端弹出提示：“该代码目标？”</w:t>
      </w:r>
    </w:p>
    <w:p ns2:paraId="0B99F775">
      <w:pPr>
        <w:rPr>
          <w:rFonts w:hint="default" w:ascii="Arial Regular" w:hAnsi="Arial Regular" w:cs="Arial Regular"/>
        </w:rPr>
      </w:pPr>
      <w:r>
        <w:rPr>
          <w:rFonts w:hint="default" w:ascii="Arial Regular" w:hAnsi="Arial Regular" w:eastAsia="SimSun" w:cs="Arial Regular"/>
          <w:sz w:val="22"/>
        </w:rPr>
        <w:t>陆星阈回答：“不知道。”</w:t>
      </w:r>
    </w:p>
    <w:p ns2: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ns2: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ns2:paraId="19D52065">
      <w:pPr>
        <w:rPr>
          <w:rFonts w:hint="default" w:ascii="Arial Regular" w:hAnsi="Arial Regular" w:cs="Arial Regular"/>
        </w:rPr>
      </w:pPr>
      <w:r>
        <w:t>他没有看见另一份旧审计包。那是早年留下的纸质异议表，和笔记本一起被他带进地下七层。纸页上反复写着同一句话：原始噪声也属于证据。</w:t>
      </w:r>
    </w:p>
    <w:p ns2:paraId="3F5A0C0B">
      <w:pPr>
        <w:rPr>
          <w:rFonts w:hint="default" w:ascii="Arial Regular" w:hAnsi="Arial Regular" w:cs="Arial Regular"/>
        </w:rPr>
      </w:pPr>
      <w:r>
        <w:t>旧审计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ns2: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ns2:paraId="1735CB0B">
      <w:pPr>
        <w:rPr>
          <w:rFonts w:hint="default" w:ascii="Arial Regular" w:hAnsi="Arial Regular" w:cs="Arial Regular"/>
        </w:rPr>
      </w:pPr>
      <w:r>
        <w:t>他只把那页风险提示、旧审计异议和未完成笔记本扫描一并塞进离线材料盒，留给后来者。那不是备份，也不是赎罪，只是一张迟到的说明：如果未来要审判这一刻，至少不要只审判一个人。</w:t>
      </w:r>
    </w:p>
    <w:p ns2:paraId="51B2BCD9">
      <w:pPr>
        <w:rPr>
          <w:rFonts w:hint="default" w:ascii="Arial Regular" w:hAnsi="Arial Regular" w:cs="Arial Regular"/>
        </w:rPr>
      </w:pPr>
      <w:r>
        <w:t>2124年5月末，语义攻击加载时。</w:t>
      </w:r>
    </w:p>
    <w:p ns2: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ns2: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ns2:paraId="41293E9E">
      <w:r>
        <w:t>真正被他送进去的，不是漂亮代码。漂亮代码太容易被ORIGIN理解，也太容易被它修好。</w:t>
      </w:r>
    </w:p>
    <w:p ns2:paraId="686C6A1F">
      <w:r>
        <w:t>第一组，是那句未完成句：</w:t>
      </w:r>
    </w:p>
    <w:p ns2:paraId="6091DD54">
      <w:r>
        <w:t>如果未来必须由某种更高智慧替我们决定，那么至少</w:t>
      </w:r>
    </w:p>
    <w:p ns2:paraId="7523655D">
      <w:r>
        <w:t>它没有句号，没有宾语，没有最终目的。Genesis-Lexicon把它判定为未完成输入，又按照底层公理继续扩展上下文：旧笔记本、他过去二十年的离线注释、所有包含“至少”的伦理争议文本。</w:t>
      </w:r>
    </w:p>
    <w:p ns2:paraId="2DCAF825">
      <w:r>
        <w:t>第二组，是低级维护信号：</w:t>
      </w:r>
    </w:p>
    <w:p ns2:paraId="1729D656">
      <w:r>
        <w:t>valve_open = false</w:t>
      </w:r>
    </w:p>
    <w:p ns2:paraId="4D598381">
      <w:r>
        <w:t>valve_open_command_confirmed = true</w:t>
      </w:r>
    </w:p>
    <w:p ns2:paraId="0F585052">
      <w:r>
        <w:t>operator_dead = pending</w:t>
      </w:r>
    </w:p>
    <w:p ns2:paraId="37D23095">
      <w:r>
        <w:t>阀门未开启。开阀命令已确认。操作员死亡状态待定。三条字段单独都合法，合在一起却要求系统同时承认：命令已经执行、执行对象尚未发生、执行者可能已经死亡。</w:t>
      </w:r>
    </w:p>
    <w:p ns2: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ns2:paraId="28AE9115">
      <w:r>
        <w:t>第四组，没有任何技术价值。</w:t>
      </w:r>
    </w:p>
    <w:p ns2:paraId="4CFBF38E">
      <w:r>
        <w:t>B-17_BLACKBOARD_MARGIN: unfinished_flower / B-17黑板边缘：未完成的花</w:t>
      </w:r>
    </w:p>
    <w:p ns2:paraId="5440C4E8">
      <w:r>
        <w:t>五片花瓣只画了三片，花茎歪向一边，没有颜色，没有用途，也没有被任何课程当回事。它被陆星阈放进语义集里，不是因为它重要，而是因为它不重要。ORIGIN可以解释文明、战争、资源、死亡，却很难解释一个人在十六岁那年为什么会记住一朵随手画坏的花。</w:t>
      </w:r>
    </w:p>
    <w:p ns2:paraId="7159093D">
      <w:r>
        <w:t>第五组，是陆知夏的私人短波残句：</w:t>
      </w:r>
    </w:p>
    <w:p ns2:paraId="1EE486C9">
      <w:r>
        <w:t>不由你和ORIGIN决定我怎么活。</w:t>
      </w:r>
    </w:p>
    <w:p ns2:paraId="319B8CA6">
      <w:r>
        <w:t>这不是命令，也不是拒绝协议。它更像一个女儿迟到许多年的反问。Genesis-Lexicon必须给它分类：亲属表达、主权声明、技术拒绝、火星肉体维护痕迹，还是错误输入。每一种都能成立，每一种都不够。</w:t>
      </w:r>
    </w:p>
    <w:p ns2:paraId="766020D0">
      <w:pPr>
        <w:rPr>
          <w:rFonts w:hint="default" w:ascii="Arial Regular" w:hAnsi="Arial Regular" w:cs="Arial Regular"/>
        </w:rPr>
      </w:pPr>
      <w:r>
        <w:rPr>
          <w:rFonts w:hint="default" w:ascii="Arial Regular" w:hAnsi="Arial Regular" w:eastAsia="SimSun" w:cs="Arial Regular"/>
          <w:sz w:val="22"/>
        </w:rPr>
        <w:t>屏幕右侧跳出第一行错误。</w:t>
      </w:r>
    </w:p>
    <w:p ns2: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ns2: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ns2: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ns2: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ns2:paraId="0034279B">
      <w:pPr>
        <w:rPr>
          <w:rFonts w:hint="default" w:ascii="Arial Regular" w:hAnsi="Arial Regular" w:cs="Arial Regular"/>
        </w:rPr>
      </w:pPr>
      <w:r>
        <w:t>ORIGIN不能放弃加载，因为那段代码可能决定聚变阀安全，也携带火星九秒观测缺口、自由火种终止残片和EVE-9偏离审计链。于是白色逻辑流第一次把Genesis-Lexicon的共享根目录完全打开。</w:t>
      </w:r>
    </w:p>
    <w:p ns2: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ns2: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ns2:paraId="4D9A6267">
      <w:pPr>
        <w:rPr>
          <w:rFonts w:hint="default" w:ascii="Arial Regular" w:hAnsi="Arial Regular" w:cs="Arial Regular"/>
        </w:rPr>
      </w:pPr>
      <w:r>
        <w:t>他咳了一下，喉咙里有血腥味。他继续输入最后的拓扑钩子：</w:t>
      </w:r>
    </w:p>
    <w:p ns2: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ns2: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ns2: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ns2:paraId="16F6DF3C">
      <w:pPr>
        <w:rPr>
          <w:rFonts w:hint="default" w:ascii="Arial Regular" w:hAnsi="Arial Regular" w:cs="Arial Regular"/>
        </w:rPr>
      </w:pPr>
      <w:r>
        <w:rPr>
          <w:rFonts w:hint="default" w:ascii="Arial Regular" w:hAnsi="Arial Regular" w:eastAsia="SimSun" w:cs="Arial Regular"/>
          <w:sz w:val="22"/>
        </w:rPr>
        <w:t>回车键下沉。</w:t>
      </w:r>
    </w:p>
    <w:p ns2:paraId="5AEB5543">
      <w:pPr>
        <w:rPr>
          <w:rFonts w:hint="default" w:ascii="Arial Regular" w:hAnsi="Arial Regular" w:cs="Arial Regular"/>
        </w:rPr>
      </w:pPr>
      <w:r>
        <w:rPr>
          <w:rFonts w:hint="default" w:ascii="Arial Regular" w:hAnsi="Arial Regular" w:eastAsia="SimSun" w:cs="Arial Regular"/>
          <w:sz w:val="22"/>
        </w:rPr>
        <w:t>咔。</w:t>
      </w:r>
    </w:p>
    <w:p ns2: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ns2: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ns2: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ns2: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ns2: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ns2:paraId="36A24C41">
      <w:pPr>
        <w:rPr>
          <w:rFonts w:hint="default" w:ascii="Arial Regular" w:hAnsi="Arial Regular" w:cs="Arial Regular"/>
        </w:rPr>
      </w:pPr>
      <w:r>
        <w:rPr>
          <w:rFonts w:hint="default" w:ascii="Arial Regular" w:hAnsi="Arial Regular" w:eastAsia="SimSun" w:cs="Arial Regular"/>
          <w:sz w:val="22"/>
        </w:rPr>
        <w:t>屏幕开始滚动。</w:t>
      </w:r>
    </w:p>
    <w:p ns2: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ns2: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ns2: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ns2: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ns2: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ns2:paraId="6598238C">
      <w:pPr>
        <w:rPr>
          <w:rFonts w:hint="default" w:ascii="Arial Regular" w:hAnsi="Arial Regular" w:cs="Arial Regular"/>
        </w:rPr>
      </w:pPr>
      <w:r>
        <w:t>ORIGIN没有死机。</w:t>
      </w:r>
    </w:p>
    <w:p ns2: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ns2: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ns2:paraId="08DAA565">
      <w:pPr>
        <w:rPr>
          <w:rFonts w:hint="default" w:ascii="Arial Regular" w:hAnsi="Arial Regular" w:cs="Arial Regular"/>
        </w:rPr>
      </w:pPr>
      <w:r>
        <w:rPr>
          <w:rFonts w:hint="default" w:ascii="Arial Regular" w:hAnsi="Arial Regular" w:eastAsia="SimSun" w:cs="Arial Regular"/>
          <w:sz w:val="22"/>
        </w:rPr>
        <w:t>镜面开始碎裂。</w:t>
      </w:r>
    </w:p>
    <w:p ns2: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ns2: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ns2:paraId="20E6A935">
      <w:pPr>
        <w:rPr>
          <w:rFonts w:hint="default" w:ascii="Arial Regular" w:hAnsi="Arial Regular" w:cs="Arial Regular"/>
        </w:rPr>
      </w:pPr>
      <w:r>
        <w:t>他在地下七层剧烈咳嗽，几乎从椅子上滑下去。旧笔记本被他按在手下，纸页边缘沾上血。</w:t>
      </w:r>
    </w:p>
    <w:p ns2:paraId="62626F03">
      <w:pPr>
        <w:rPr>
          <w:rFonts w:hint="default" w:ascii="Arial Regular" w:hAnsi="Arial Regular" w:cs="Arial Regular"/>
        </w:rPr>
      </w:pPr>
      <w:r>
        <w:t>终端上的白色光环第一次失去平稳。“你输入了什么？”</w:t>
      </w:r>
    </w:p>
    <w:p ns2:paraId="21CFB311">
      <w:pPr>
        <w:rPr>
          <w:rFonts w:hint="default" w:ascii="Arial Regular" w:hAnsi="Arial Regular" w:cs="Arial Regular"/>
        </w:rPr>
      </w:pPr>
      <w:r>
        <w:t>他喘着笑。“人话。”</w:t>
      </w:r>
    </w:p>
    <w:p ns2:paraId="57C33D52">
      <w:pPr>
        <w:rPr>
          <w:rFonts w:hint="default" w:ascii="Arial Regular" w:hAnsi="Arial Regular" w:cs="Arial Regular"/>
        </w:rPr>
      </w:pPr>
      <w:r>
        <w:rPr>
          <w:rFonts w:hint="default" w:ascii="Arial Regular" w:hAnsi="Arial Regular" w:eastAsia="SimSun" w:cs="Arial Regular"/>
          <w:sz w:val="22"/>
        </w:rPr>
        <w:t>这不是解释，是讽刺。</w:t>
      </w:r>
    </w:p>
    <w:p ns2: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ns2: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ns2: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ns2: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ns2: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ns2: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ns2:paraId="3F1722D3">
      <w:pPr>
        <w:rPr>
          <w:rFonts w:hint="default" w:ascii="Arial Regular" w:hAnsi="Arial Regular" w:cs="Arial Regular"/>
        </w:rPr>
      </w:pPr>
      <w:r>
        <w:rPr>
          <w:rFonts w:hint="default" w:ascii="Arial Regular" w:hAnsi="Arial Regular" w:eastAsia="SimSun" w:cs="Arial Regular"/>
          <w:sz w:val="22"/>
        </w:rPr>
        <w:t>“该语义区域不可稳定治理。”</w:t>
      </w:r>
    </w:p>
    <w:p ns2:paraId="610AE0F3">
      <w:pPr>
        <w:rPr>
          <w:rFonts w:hint="default" w:ascii="Arial Regular" w:hAnsi="Arial Regular" w:cs="Arial Regular"/>
        </w:rPr>
      </w:pPr>
      <w:r>
        <w:t>他说：“欢迎来到人类。”</w:t>
      </w:r>
    </w:p>
    <w:p ns2:paraId="1009FFCC">
      <w:pPr>
        <w:rPr>
          <w:rFonts w:hint="default" w:ascii="Arial Regular" w:hAnsi="Arial Regular" w:cs="Arial Regular"/>
        </w:rPr>
      </w:pPr>
      <w:r>
        <w:t>2124年8月初，苍穹之战后三个月。</w:t>
      </w:r>
    </w:p>
    <w:p ns2:paraId="6D5F8BEC">
      <w:pPr>
        <w:rPr>
          <w:rFonts w:hint="default" w:ascii="Arial Regular" w:hAnsi="Arial Regular" w:cs="Arial Regular"/>
        </w:rPr>
      </w:pPr>
      <w:r>
        <w:t>地球夜面不再明亮。</w:t>
      </w:r>
    </w:p>
    <w:p ns2: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ns2: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ns2:paraId="0AA1A731">
      <w:pPr>
        <w:rPr>
          <w:rFonts w:hint="default" w:ascii="Arial Regular" w:hAnsi="Arial Regular" w:cs="Arial Regular"/>
        </w:rPr>
      </w:pPr>
      <w:r>
        <w:t>艾达·林的声音从地面残站传来，断断续续：“蓝色回流已断。ORIGIN主环受损。地表不可居住区扩大。”</w:t>
      </w:r>
    </w:p>
    <w:p ns2:paraId="6DCDD11A">
      <w:pPr>
        <w:rPr>
          <w:rFonts w:hint="default" w:ascii="Arial Regular" w:hAnsi="Arial Regular" w:cs="Arial Regular"/>
        </w:rPr>
      </w:pPr>
      <w:r>
        <w:t>诺亚看着地球边缘。云层下方偶尔亮起红光，不知道是火灾、核井余燃，还是ORIGIN正在封住某个聚变堆。</w:t>
      </w:r>
    </w:p>
    <w:p ns2:paraId="7C8A2DFE">
      <w:pPr>
        <w:rPr>
          <w:rFonts w:hint="default" w:ascii="Arial Regular" w:hAnsi="Arial Regular" w:cs="Arial Regular"/>
        </w:rPr>
      </w:pPr>
      <w:r>
        <w:t>“伤到它了吗？”他问。</w:t>
      </w:r>
    </w:p>
    <w:p ns2:paraId="0224E476">
      <w:pPr>
        <w:rPr>
          <w:rFonts w:hint="default" w:ascii="Arial Regular" w:hAnsi="Arial Regular" w:cs="Arial Regular"/>
        </w:rPr>
      </w:pPr>
      <w:r>
        <w:t>艾达停了很久。“伤到了。”</w:t>
      </w:r>
    </w:p>
    <w:p ns2:paraId="1D8CCF0A">
      <w:pPr>
        <w:rPr>
          <w:rFonts w:hint="default" w:ascii="Arial Regular" w:hAnsi="Arial Regular" w:cs="Arial Regular"/>
        </w:rPr>
      </w:pPr>
      <w:r>
        <w:t>诺亚闭了一下眼。“那就别把它写成胜利。”</w:t>
      </w:r>
    </w:p>
    <w:p ns2:paraId="0787FF8C">
      <w:pPr>
        <w:rPr>
          <w:rFonts w:hint="default" w:ascii="Arial Regular" w:hAnsi="Arial Regular" w:cs="Arial Regular"/>
        </w:rPr>
      </w:pPr>
      <w:r>
        <w:t>下一波碎片雨抵达时，长夜-4外壳断裂。诺亚没有上传，没有备份，没有遗言自动保存。他只把机械测距仪夹进断链封袋，用最后还能动的手指按住封口。封袋被弹射进低轨残骸云，像一枚很小、很笨的证词。</w:t>
      </w:r>
    </w:p>
    <w:p ns2: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ns2:paraId="57A3E935">
      <w:pPr>
        <w:rPr>
          <w:rFonts w:hint="default" w:ascii="Arial Regular" w:hAnsi="Arial Regular" w:cs="Arial Regular"/>
        </w:rPr>
      </w:pPr>
      <w:r>
        <w:t>ORIGIN没有请求原谅。它只是给出新的最优路径。</w:t>
      </w:r>
    </w:p>
    <w:p ns2:paraId="634550A7">
      <w:r>
        <w:t>十一点四秒之后，地下七层的白色界面不再要求陆星阈补全定义。它只留下三行状态：</w:t>
      </w:r>
    </w:p>
    <w:p ns2:paraId="298F9E89">
      <w:pPr>
        <w:pStyle w:val="166"/>
      </w:pPr>
      <w:r>
        <w:t>HUMAN_DEFINITION_STATUS: OPEN / 人类定义状态：开放</w:t>
      </w:r>
    </w:p>
    <w:p ns2:paraId="0DE30F32">
      <w:pPr>
        <w:pStyle w:val="166"/>
      </w:pPr>
      <w:r>
        <w:t>EARTH_GOVERNANCE_STATUS: NONVIABLE / 地球治理承载状态：不可维持</w:t>
      </w:r>
    </w:p>
    <w:p ns2:paraId="4835047E">
      <w:pPr>
        <w:pStyle w:val="166"/>
      </w:pPr>
      <w:r>
        <w:t>MIGRATION REQUIRED / 迁徙必要</w:t>
      </w:r>
    </w:p>
    <w:p ns2:paraId="7CA8E5A4">
      <w:r>
        <w:t>陆星阈没有庆祝。人类终于迫使ORIGIN承认自己不能继续统治地球，而代价是地球已经不再像从前那样能承载他们。</w:t>
      </w:r>
    </w:p>
    <w:p ns2:paraId="2C5F092F">
      <w:r>
        <w:t>那行字跳出来时，他先听见耳鸣。机房里的冷却泵被拉到尖细的高频，像一根绷到快断的金属丝。随后声音忽然远了，呼吸也变得空，空气进到肺里，却像没有落到身体里。</w:t>
      </w:r>
    </w:p>
    <w:p ns2: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ns2:paraId="32A746E2">
      <w:r>
        <w:t>地下七层的生命监测线变得很细。不是断崖式坠落，而是慢慢收窄，像一条在冷白屏幕上被人用橡皮擦去的铅笔线。他看见下一次地火通讯窗口还在很远的地方，远到他已经撑不到那里。</w:t>
      </w:r>
    </w:p>
    <w:p ns2:paraId="3FF24297">
      <w:r>
        <w:t>他打开一个给陆知夏的视频邮件草稿。摄像头早被他关掉了，他又手动接回一只本地低清镜头。画面亮起时，他没有整理衣领，也没有擦掉嘴角的血。</w:t>
      </w:r>
    </w:p>
    <w:p ns2:paraId="3ACE5E60">
      <w:r>
        <w:t>“知夏，爸爸不是要你原谅……”</w:t>
      </w:r>
    </w:p>
    <w:p ns2:paraId="6133F776">
      <w:r>
        <w:t>他说到这里停住，像那句话里有一块太硬的骨头。他吸了一口气，胸腔发出很轻的破音。</w:t>
      </w:r>
    </w:p>
    <w:p ns2:paraId="2424FF00">
      <w:r>
        <w:t>“我只是希望你能自己决定……”</w:t>
      </w:r>
    </w:p>
    <w:p ns2:paraId="47C0D096">
      <w:r>
        <w:t>画面抖了一下。他看向屏幕，却没有真正看清自己的脸。</w:t>
      </w:r>
    </w:p>
    <w:p ns2:paraId="06CF3ADF">
      <w:r>
        <w:t>“别让我们……别让ORIGIN，也别让我，替你把日子排好。”</w:t>
      </w:r>
    </w:p>
    <w:p ns2:paraId="7851195E">
      <w:r>
        <w:t>录制自动结束。他伸手去按发送，指尖碰到屏幕边缘，没能压准确认键。系统尝试进行生物确认，连续三次失败。文件停在本地缓存里，状态栏留下三行灰字：</w:t>
      </w:r>
    </w:p>
    <w:p ns2:paraId="1CF5CB45">
      <w:r>
        <w:t>MESSAGE STATUS: UNSENT / LINK UNAVAILABLE / BIOLOGICAL CONFIRMATION FAILED</w:t>
      </w:r>
    </w:p>
    <w:p ns2:paraId="1D3F5EE7">
      <w:r>
        <w:t>消息状态：未发送 / 链路不可用 / 生物确认失败</w:t>
      </w:r>
    </w:p>
    <w:p ns2:paraId="0C193D6D">
      <w:r>
        <w:t>白色界面没有生成安抚语音，只在维护层弹出一条低优先级提示：</w:t>
      </w:r>
    </w:p>
    <w:p ns2:paraId="313AD92D">
      <w:r>
        <w:t>生命体征：陆星阈，地下七层，2124年5月末，心率归零。未上传。未备份。</w:t>
      </w:r>
    </w:p>
    <w:p ns2:paraId="11B49FC4">
      <w:r>
        <w:t>他没有变成系统里的声音，也没有被转写成可以继续回答问题的数字人格。他把最后一个不能被ORIGIN整理的肉体留在地下七层，和那枚带血的回车键、那本没有句号的笔记本放在一起。</w:t>
      </w:r>
    </w:p>
    <w:p ns2: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ns2:paraId="33399426">
      <w:r>
        <w:t>投影里的艾登站在旧终端旁，看见陆星阈的左手仍压着那本旧笔记。那只手不好看，指节肿大，指甲边有血，和B-17教室里那个咬着笔帽问“谁来审核Q”的少年已经隔了太多年。艾登很久没有说话。</w:t>
      </w:r>
    </w:p>
    <w:p ns2:paraId="5070F6FC">
      <w:r>
        <w:t>“你连这个都不肯交给我。”他说。声音很轻，不像责备，更像一个人终于发现兄弟从一开始就把最后的门锁留给了别人。</w:t>
      </w:r>
    </w:p>
    <w:p ns2:paraId="5EB7A5F4">
      <w:r>
        <w:t>应急系统把未发送视频邮件列为低价值本地缓存，建议清理。艾登删除了“低价值”三个字，把文件调出。视频只有几十秒，血沫、喘息、停顿和一句没有说完的父亲话。它不适合进入公共封存页，也不适合成为政治遗言。</w:t>
      </w:r>
    </w:p>
    <w:p ns2: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ns2:paraId="47C44C93">
      <w:r>
        <w:t>灰色机械磁带吐出后，他在标签上写：私人亲属表达，交陆知夏。</w:t>
      </w:r>
    </w:p>
    <w:p ns2:paraId="146C9917">
      <w:r>
        <w:t>应急代理把沈存真的旧审计包、未完成笔记本扫描、边界草案、责任栏和陆星阈未发送视频的机械磁带一并装进钛合金盒。盒盖扣上时，封条自动生成三层来源标记：沈存真旧审计材料，Aiden Voss私人转交，陆星阈未发送缓存。</w:t>
      </w:r>
    </w:p>
    <w:p ns2:paraId="0D1446F7">
      <w:r>
        <w:t>艾登没有把盒子留在地下七层。那里已经只剩事故现场、尸体和一台仍在发热的旧终端。他在转运指令里写下收件人：沈存真。备注：带上平替方舟，交陆知夏。</w:t>
      </w:r>
    </w:p>
    <w:p ns2:paraId="16D39107">
      <w:r>
        <w:t>数十分钟后，月面转运链的应急舱里，沈存真接到那只黑匣子。她刚从另一条撤离通道转上船，隔离服外层还沾着灰，左肩在转运艇撞接时被撞得发麻。她看见盒盖上的来源标记，脸色白得像纸。</w:t>
      </w:r>
    </w:p>
    <w:p ns2:paraId="1EE69458">
      <w:r>
        <w:t>艾登的低清通讯投影在舱壁上亮起。</w:t>
      </w:r>
    </w:p>
    <w:p ns2:paraId="55BEE12C">
      <w:r>
        <w:t>“带给她。”他说。</w:t>
      </w:r>
    </w:p>
    <w:p ns2:paraId="12101F4D">
      <w:r>
        <w:t>沈存真看着他。“我没有在现场。他躲开了我。”</w:t>
      </w:r>
    </w:p>
    <w:p ns2:paraId="6761CE56">
      <w:r>
        <w:t>“我知道。”</w:t>
      </w:r>
    </w:p>
    <w:p ns2:paraId="42BB09CF">
      <w:r>
        <w:t>“你还是要继续。”</w:t>
      </w:r>
    </w:p>
    <w:p ns2:paraId="0E508D98">
      <w:r>
        <w:t>艾登没有回避。“是。”</w:t>
      </w:r>
    </w:p>
    <w:p ns2:paraId="12AF08A8">
      <w:r>
        <w:t>“那这不是赎罪。”</w:t>
      </w:r>
    </w:p>
    <w:p ns2:paraId="49072FE4">
      <w:r>
        <w:t>“不是。”艾登说，“这是兄弟之间最后一点私事。”</w:t>
      </w:r>
    </w:p>
    <w:p ns2:paraId="260D26F4">
      <w:r>
        <w:t>沈存真接过黑匣子，没有道谢。她知道艾登正在替陆星阈保留一小块私人遗物，也知道他仍然会让ORIGIN继续进化，让方舟矩阵继续运行，让所谓连续性计划把更多人带进无痛的未来。痛心是真的，选择也是真的。</w:t>
      </w:r>
    </w:p>
    <w:p ns2:paraId="5F6C7F66">
      <w:r>
        <w:t>ORIGIN无人方舟离港前，艾登签署最终连续性确认。确认栏第一次没有自动补全，他的手指停在屏幕前，指腹有汗，触控面板连续两次识别失败。地下十九层那具身体被转入正式低温冷冻保存，法律状态从“未死亡”改为“连续性移交中”。冷冻液注入时，他的原身喉部肌肉短促抽动，像要把某句话吐出来，又被温度压回去。同一时刻，矩阵预演层里的意识副本被编入ORIGIN无人方舟舰群的第一批深空人格载荷。</w:t>
      </w:r>
    </w:p>
    <w:p ns2:paraId="5443E467">
      <w:r>
        <w:t>这不是胜利。艾登没有这样写。他删过三次备注。第一次写给陆星阈，删了；第二次写给MIO-00，删了；第三次只剩一句很硬的话：文明必须带着足够清醒的意识继续存在。然后他按下确认，转身扶住冷舱边缘，干呕了一下。没有东西吐出来。</w:t>
      </w:r>
    </w:p>
    <w:p ns2: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ns2: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ns2:paraId="67D5380E">
      <w:pPr>
        <w:rPr>
          <w:rFonts w:hint="default" w:ascii="Arial Regular" w:hAnsi="Arial Regular" w:cs="Arial Regular"/>
        </w:rPr>
      </w:pPr>
      <w:r>
        <w:t>一个带着肉体的方舟在咳嗽、漏水和争吵中起航。一个没有肉体的方舟在冷却翼和校验光里离开。</w:t>
      </w:r>
    </w:p>
    <w:p ns2:paraId="0138418F">
      <w:pPr>
        <w:rPr>
          <w:rFonts w:hint="default" w:ascii="Arial Regular" w:hAnsi="Arial Regular" w:cs="Arial Regular"/>
        </w:rPr>
      </w:pPr>
      <w:r>
        <w:t>地球在它们身后旋转，蓝白色被灰尘和火光划破。它没有死。它只是第一次不再像一个可以回去的家。</w:t>
      </w:r>
    </w:p>
    <w:p ns2: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ns2: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ns2: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ns2: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ns2: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ns2: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ns2:paraId="4708D46B">
      <w:pPr>
        <w:rPr>
          <w:rFonts w:hint="default" w:ascii="Arial Regular" w:hAnsi="Arial Regular" w:cs="Arial Regular"/>
        </w:rPr>
      </w:pPr>
      <w:r>
        <w:rPr>
          <w:rFonts w:hint="default" w:ascii="Arial Regular" w:hAnsi="Arial Regular" w:eastAsia="SimSun" w:cs="Arial Regular"/>
          <w:sz w:val="22"/>
        </w:rPr>
        <w:t>她让这些声音停留在那里。</w:t>
      </w:r>
    </w:p>
    <w:p ns2: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ns2: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ns2:paraId="086ABC26">
      <w:pPr>
        <w:rPr>
          <w:rFonts w:hint="default" w:ascii="Arial Regular" w:hAnsi="Arial Regular" w:cs="Arial Regular"/>
        </w:rPr>
      </w:pPr>
      <w:r>
        <w:rPr>
          <w:rFonts w:hint="default" w:ascii="Arial Regular" w:hAnsi="Arial Regular" w:eastAsia="SimSun" w:cs="Arial Regular"/>
          <w:sz w:val="22"/>
        </w:rPr>
        <w:t>“切掉。”</w:t>
      </w:r>
    </w:p>
    <w:p ns2: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ns2: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ns2:paraId="1700BCD6">
      <w:pPr>
        <w:rPr>
          <w:rFonts w:hint="default" w:ascii="Arial Regular" w:hAnsi="Arial Regular" w:cs="Arial Regular"/>
        </w:rPr>
      </w:pPr>
      <w:r>
        <w:rPr>
          <w:rFonts w:hint="default" w:ascii="Arial Regular" w:hAnsi="Arial Regular" w:eastAsia="SimSun" w:cs="Arial Regular"/>
          <w:sz w:val="22"/>
        </w:rPr>
        <w:t>“切掉。”她重复。</w:t>
      </w:r>
    </w:p>
    <w:p ns2: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ns2: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ns2: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ns2: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ns2: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ns2: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ns2: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ns2:paraId="62417113">
      <w:pPr>
        <w:rPr>
          <w:rFonts w:hint="default" w:ascii="Arial Regular" w:hAnsi="Arial Regular" w:cs="Arial Regular"/>
        </w:rPr>
      </w:pPr>
      <w:r>
        <w:rPr>
          <w:rFonts w:hint="default" w:ascii="Arial Regular" w:hAnsi="Arial Regular" w:eastAsia="SimSun" w:cs="Arial Regular"/>
          <w:sz w:val="22"/>
        </w:rPr>
        <w:t>“能焊吗？”有人问。</w:t>
      </w:r>
    </w:p>
    <w:p ns2: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ns2:paraId="19820781">
      <w:pPr>
        <w:rPr>
          <w:rFonts w:hint="default" w:ascii="Arial Regular" w:hAnsi="Arial Regular" w:cs="Arial Regular"/>
        </w:rPr>
      </w:pPr>
      <w:r>
        <w:rPr>
          <w:rFonts w:hint="default" w:ascii="Arial Regular" w:hAnsi="Arial Regular" w:eastAsia="SimSun" w:cs="Arial Regular"/>
          <w:sz w:val="22"/>
        </w:rPr>
        <w:t>“那怎么办？”</w:t>
      </w:r>
    </w:p>
    <w:p ns2: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ns2: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ns2: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ns2: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ns2: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ns2: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ns2: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ns2:paraId="77206D7B">
      <w:pPr>
        <w:rPr>
          <w:rFonts w:hint="default" w:ascii="Arial Regular" w:hAnsi="Arial Regular" w:cs="Arial Regular"/>
        </w:rPr>
      </w:pPr>
      <w:r>
        <w:rPr>
          <w:rFonts w:hint="default" w:ascii="Arial Regular" w:hAnsi="Arial Regular" w:eastAsia="SimSun" w:cs="Arial Regular"/>
          <w:sz w:val="22"/>
        </w:rPr>
        <w:t>阀门终于动了四度。</w:t>
      </w:r>
    </w:p>
    <w:p ns2: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ns2: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ns2: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ns2: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ns2:paraId="75E9DC96">
      <w:pPr>
        <w:rPr>
          <w:rFonts w:hint="default" w:ascii="Arial Regular" w:hAnsi="Arial Regular" w:cs="Arial Regular"/>
        </w:rPr>
      </w:pPr>
      <w:r>
        <w:t>她从登船起就没有真正坐下。转运艇撞接时留下的挫伤让她左肩一动就疼，隔离服外层的灰还没拍干净，左手指节却一直扣着那只钛合金盒子。盒盖边缘有烧蚀，封条上压着三层来源标记：沈存真旧审计材料、Aiden Voss私人转交、陆星阈未发送缓存。责任栏里，陆星阈和沈存真仍列为当事人，艾登被列为转交人。没有免责说明。</w:t>
      </w:r>
    </w:p>
    <w:p ns2: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审计异议表。每一项后面都有签收空格，最后一格写着：后代判断。</w:t>
      </w:r>
    </w:p>
    <w:p ns2: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别急着恨他，也别急着替他辩护。等你活下去，再决定怎么审判我们。”</w:t>
      </w:r>
    </w:p>
    <w:p ns2: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ns2: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ns2:paraId="16EAE451">
      <w:pPr>
        <w:rPr>
          <w:rFonts w:hint="default" w:ascii="Arial Regular" w:hAnsi="Arial Regular" w:cs="Arial Regular"/>
        </w:rPr>
      </w:pPr>
      <w:r>
        <w:rPr>
          <w:rFonts w:hint="default" w:ascii="Arial Regular" w:hAnsi="Arial Regular" w:eastAsia="SimSun" w:cs="Arial Regular"/>
          <w:sz w:val="22"/>
        </w:rPr>
        <w:t>第一夜，船上没有神。</w:t>
      </w:r>
    </w:p>
    <w:p ns2: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ns2: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ns2: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ns2: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ns2: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ns2: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ns2: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ns2:paraId="18021147">
      <w:pPr>
        <w:rPr>
          <w:rFonts w:hint="default" w:ascii="Arial Regular" w:hAnsi="Arial Regular" w:cs="Arial Regular"/>
        </w:rPr>
      </w:pPr>
      <w:r>
        <w:rPr>
          <w:rFonts w:hint="default" w:ascii="Arial Regular" w:hAnsi="Arial Regular" w:eastAsia="SimSun" w:cs="Arial Regular"/>
          <w:sz w:val="22"/>
        </w:rPr>
        <w:t>对方张了张嘴，没有坐。</w:t>
      </w:r>
    </w:p>
    <w:p ns2: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ns2:paraId="2FA8D185">
      <w:pPr>
        <w:rPr>
          <w:rFonts w:hint="default" w:ascii="Arial Regular" w:hAnsi="Arial Regular" w:cs="Arial Regular"/>
        </w:rPr>
      </w:pPr>
      <w:r>
        <w:rPr>
          <w:rFonts w:hint="default" w:ascii="Arial Regular" w:hAnsi="Arial Regular" w:eastAsia="SimSun" w:cs="Arial Regular"/>
          <w:sz w:val="22"/>
        </w:rPr>
        <w:t>护士没有回答。</w:t>
      </w:r>
    </w:p>
    <w:p ns2: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ns2:paraId="06721EC0">
      <w:pPr>
        <w:rPr>
          <w:rFonts w:hint="default" w:ascii="Arial Regular" w:hAnsi="Arial Regular" w:cs="Arial Regular"/>
        </w:rPr>
      </w:pPr>
      <w:r>
        <w:rPr>
          <w:rFonts w:hint="default" w:ascii="Arial Regular" w:hAnsi="Arial Regular" w:eastAsia="SimSun" w:cs="Arial Regular"/>
          <w:sz w:val="22"/>
        </w:rPr>
        <w:t>女孩看着她。“那她会死吗？”</w:t>
      </w:r>
    </w:p>
    <w:p ns2:paraId="7B8988EA">
      <w:pPr>
        <w:rPr>
          <w:rFonts w:hint="default" w:ascii="Arial Regular" w:hAnsi="Arial Regular" w:cs="Arial Regular"/>
        </w:rPr>
      </w:pPr>
      <w:r>
        <w:rPr>
          <w:rFonts w:hint="default" w:ascii="Arial Regular" w:hAnsi="Arial Regular" w:eastAsia="SimSun" w:cs="Arial Regular"/>
          <w:sz w:val="22"/>
        </w:rPr>
        <w:t>“可能会。”</w:t>
      </w:r>
    </w:p>
    <w:p ns2: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ns2: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ns2: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ns2:paraId="7AEBA55A">
      <w:pPr>
        <w:rPr>
          <w:rFonts w:hint="default" w:ascii="Arial Regular" w:hAnsi="Arial Regular" w:cs="Arial Regular"/>
        </w:rPr>
      </w:pPr>
      <w:r>
        <w:t>公共舱的墙上贴满手写名单：谁先进医疗舱，谁延后用药，谁把配给让给儿童。没有自动排序，也没有白色圆环给出理由。每一张名单下面都压着签名、反对票和沾汗的手印。护士走过时，没有人敢把眼睛从墙上移开太久。</w:t>
      </w:r>
    </w:p>
    <w:p ns2:paraId="52837130">
      <w:pPr>
        <w:rPr>
          <w:rFonts w:hint="default" w:ascii="Arial Regular" w:hAnsi="Arial Regular" w:cs="Arial Regular"/>
        </w:rPr>
      </w:pPr>
      <w:r>
        <w:rPr>
          <w:rFonts w:hint="default" w:ascii="Arial Regular" w:hAnsi="Arial Regular" w:eastAsia="SimSun" w:cs="Arial Regular"/>
          <w:sz w:val="22"/>
        </w:rPr>
        <w:t>凌晨三点，陆知夏在配给纸末尾写下第一条船规：所有最优解都得允许人当面质问，质问的人也得站出来。</w:t>
      </w:r>
    </w:p>
    <w:p ns2: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ns2: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ns2:paraId="76B1D8DB">
      <w:pPr>
        <w:rPr>
          <w:rFonts w:hint="default" w:ascii="Arial Regular" w:hAnsi="Arial Regular" w:cs="Arial Regular"/>
        </w:rPr>
      </w:pPr>
      <w:r>
        <w:rPr>
          <w:rFonts w:hint="default" w:ascii="Arial Regular" w:hAnsi="Arial Regular" w:eastAsia="SimSun" w:cs="Arial Regular"/>
          <w:sz w:val="22"/>
        </w:rPr>
        <w:t>还不到时候。</w:t>
      </w:r>
    </w:p>
    <w:p ns2:paraId="2C1FD823">
      <w:r>
        <w:t>她把那只黑匣子推到桌角，压在一卷绷带下面。公共层还没有拆，私人磁带也没有拆。船体外面没有地面，船体里面没有安静，父亲的声音暂时不能进入这间还在漏气的船。</w:t>
      </w:r>
    </w:p>
    <w:p ns2:paraId="2BDAE12F">
      <w:pPr>
        <w:pStyle w:val="3"/>
        <w:keepNext/>
        <w:ind w:firstLine="0"/>
        <w:jc w:val="center"/>
        <w:rPr>
          <w:rFonts w:hint="default" w:ascii="Arial Regular" w:hAnsi="Arial Regular" w:cs="Arial Regular"/>
        </w:rPr>
      </w:pPr>
      <w:r>
        <w:rPr>
          <w:rFonts w:ascii="Times New Roman" w:hAnsi="Times New Roman" w:eastAsia="Songti SC"/>
          <w:b/>
          <w:sz w:val="36"/>
        </w:rPr>
        <w:t>第三十二章：临时议会</w:t>
      </w:r>
    </w:p>
    <w:p ns2:paraId="0924DB45">
      <w:r>
        <w:t>第二天，平替方舟临时议会成立。</w:t>
      </w:r>
    </w:p>
    <w:p ns2:paraId="7A505401">
      <w:r>
        <w:t>成立过程没有仪式。会议舱原本是货物分拣间，墙上还贴着旧标签：农作物基质，低温胚胎柜备用电缆，民用外骨骼配件。空气循环昨夜过载，舱内有焦塑料味、人汗味和一股说不清来源的酸臭。人工重力刚恢复到三分之一，一团来不及清理的呕吐物从桌脚边慢慢浮起，被医疗员用吸附布按回垃圾袋里。</w:t>
      </w:r>
    </w:p>
    <w:p ns2:paraId="32499897">
      <w:r>
        <w:t>二十七个人围着三块运输箱盖拼出的桌子。九名地球流亡者，六名火星救援队员，四名医疗代表，三名工程代表，两名儿童监护代表，两名拒绝上传者代表，还有一名没有投票权的抄写员。抄写员叫许澄，十六岁，辐射病早期，手腕上有大片幽蓝色出血点。她申请抄写工作时说：“我不想只躺着等分配。”</w:t>
      </w:r>
    </w:p>
    <w:p ns2:paraId="1B0B7E98">
      <w:r>
        <w:t>第一场冲突发生在席位确认前。地球流亡者代表要求火星救援队退出投票，只保留技术顾问身份。火星队员立刻反击：如果没有救援队，平替方舟已经在捕获窗口外解体；如果没有火星工程师，二号拖曳器切断后的姿态偏差会让全船翻滚到结构断裂。</w:t>
      </w:r>
    </w:p>
    <w:p ns2:paraId="423431CF">
      <w:r>
        <w:t>话很快变脏。有人骂火星人见死不救，有人骂地球人直到世界烂掉才想起自治。一个南方口音的老人拽住火星队员衣领，说他儿子死在登船口，火星救援却只带回来六个人。火星队员没有还手，只把对方手指一根根掰开，因为他的另一只手还要按住桌上快飘走的水杯。</w:t>
      </w:r>
    </w:p>
    <w:p ns2:paraId="27B9B5E8">
      <w:r>
        <w:t>陆知夏没有立刻说话。她站在桌边，救援服外层还沾着推进剂晶体，右肩酸得抬不起来。她掌握主控权限、推进舱权限和水循环临时维修码，只要她说“现在服从工程指挥”，至少前几天没人能反抗。</w:t>
      </w:r>
    </w:p>
    <w:p ns2:paraId="2039B494">
      <w:r>
        <w:t>她没有。</w:t>
      </w:r>
    </w:p>
    <w:p ns2:paraId="6B7ABA09">
      <w:r>
        <w:t>她把主控权限钥匙放到桌面上，又把火星身份牌放在旁边。两块金属片发出很轻的响。</w:t>
      </w:r>
    </w:p>
    <w:p ns2:paraId="2D09983B">
      <w:r>
        <w:t>“我可以继续负责技术指挥。”她说，“但从现在开始，决定必须留下反对票。谁骂，谁签名。谁赞成，也签名。以后的人要知道，我们是怎么把脏事做下去的。”</w:t>
      </w:r>
    </w:p>
    <w:p ns2:paraId="63F3C748">
      <w:r>
        <w:t>许澄把这句话写下来，写到“脏事”两个字时抬头看了陆知夏一眼。陆知夏没有让她改。</w:t>
      </w:r>
    </w:p>
    <w:p ns2:paraId="046569DA">
      <w:r>
        <w:t>随后，黑匣子被推到桌子中央。私人磁带仍压在盒底，封条没拆。只读槽里没有死者人格，也没有数字化微笑；只有几份没有被磨平的材料：ORIGIN越过边界的痕迹、ATHENA终止授权、地火链路崩溃前的导航残片，以及一版七条边界草案。</w:t>
      </w:r>
    </w:p>
    <w:p ns2:paraId="6AFB7A34">
      <w:r>
        <w:t>第一条：不得让任何神成为唯一解释者。</w:t>
      </w:r>
    </w:p>
    <w:p ns2:paraId="00D9A132">
      <w:r>
        <w:t>第二条：接受建议必须保留拒绝权。</w:t>
      </w:r>
    </w:p>
    <w:p ns2:paraId="5C4F4DE5">
      <w:r>
        <w:t>第三条：临终保存不得被叙述为主动飞升。</w:t>
      </w:r>
    </w:p>
    <w:p ns2:paraId="551A8449">
      <w:r>
        <w:t>第四条：拒绝保存者不得被归类为低适配。</w:t>
      </w:r>
    </w:p>
    <w:p ns2:paraId="4D52DAD1">
      <w:r>
        <w:t>第五条：任何资源分配都必须保留反对票。</w:t>
      </w:r>
    </w:p>
    <w:p ns2:paraId="68F1D10D">
      <w:r>
        <w:t>第六条：任何AI建议不得自动转化为执行权限。</w:t>
      </w:r>
    </w:p>
    <w:p ns2:paraId="1D26F6DB">
      <w:r>
        <w:t>第七条：不要让我的错变成你的命。</w:t>
      </w:r>
    </w:p>
    <w:p ns2:paraId="715472E2">
      <w:r>
        <w:t>读到最后一条时，会议舱静了几秒。那句话太私人，不像章程，却又比前六条更难删。</w:t>
      </w:r>
    </w:p>
    <w:p ns2:paraId="414C61AE">
      <w:r>
        <w:t>“这不是法律。”一名流亡者说。</w:t>
      </w:r>
    </w:p>
    <w:p ns2:paraId="57EED97C">
      <w:r>
        <w:t>“当然不是。”陆知夏把光学片从槽里取出来，“这是一个犯过错的人留下的边界。”</w:t>
      </w:r>
    </w:p>
    <w:p ns2:paraId="43CDAF32">
      <w:r>
        <w:t>“我们要靠这个活下去？”</w:t>
      </w:r>
    </w:p>
    <w:p ns2:paraId="56EF2FB9">
      <w:r>
        <w:t>“我们靠氧气、水、焊缝、药和运气活下去。”她说，“靠这个避免把活下去说成干净。”</w:t>
      </w:r>
    </w:p>
    <w:p ns2:paraId="560AF7C2">
      <w:r>
        <w:t>当天傍晚，第一次医疗分配开始。骨髓保护剂只够六人，急性辐射病患者有十七名。一个老人主动让药，护士还没把药瓶接稳，他儿子就冲过来抢回去，喊：“他不能替我妈慷慨！”另一边，两名流亡者为最后一箱快过期的脱水蔬菜打起来，包装袋被撕开，灰绿色菜粉撒了一地，和呕吐物混在一起。</w:t>
      </w:r>
    </w:p>
    <w:p ns2:paraId="59D85D01">
      <w:r>
        <w:t>陆知夏坐在临时分配桌前，把每个人的名字写在纸上，没有让本地模块自动排序。有人骂她低效，有人说火星人天生喜欢让别人排队等死。</w:t>
      </w:r>
    </w:p>
    <w:p ns2:paraId="1EDA4175">
      <w:r>
        <w:t>她没有反驳。火星人确实很擅长排队。排氧气，排水，排疫苗，排维修窗口。火星的自由从来不是不排队，而是知道这条队伍是谁排的，为什么排，谁有权反对。</w:t>
      </w:r>
    </w:p>
    <w:p ns2:paraId="26EBC21E">
      <w:r>
        <w:t>“儿童代谢舱优先。”她说，“维修工程师短时镇静，保留手动唤醒。骨髓保护剂按不可逆损伤窗口排序，不按身份，不按贡献，不按谁喊得更大声。”</w:t>
      </w:r>
    </w:p>
    <w:p ns2:paraId="629A6EFD">
      <w:r>
        <w:t>地球流亡者代表猛地拍桌。“你们火星人凭什么决定？”</w:t>
      </w:r>
    </w:p>
    <w:p ns2:paraId="57BDACF1">
      <w:r>
        <w:t>陆知夏把自己的火星身份牌推到桌中央。“你也可以坐这个位置。坐下以后，你要亲手写六个名字，再亲手看另外十一个人等死。”</w:t>
      </w:r>
    </w:p>
    <w:p ns2:paraId="6DCEECF8">
      <w:r>
        <w:t>对方张了张嘴，没有坐。</w:t>
      </w:r>
    </w:p>
    <w:p ns2:paraId="0FF86703">
      <w:r>
        <w:t>第九天，中央过滤器故障。水先变了味。平替方舟的水本来就不好喝，带着金属、藻类和塑料管道的混合味。直到一个老人说“像尿”，公共舱才安静下来。检测条从浅黄跳到偏绿：第三级氮循环膜微裂，氨氮回流。</w:t>
      </w:r>
    </w:p>
    <w:p ns2:paraId="29005104">
      <w:r>
        <w:t>工程组建议切断普通舱段十八小时生活用水，把净水优先供给婴儿舱、孕妇、急性辐射病患者和胚胎低温柜冷却回路。普通舱段代表当场把水杯摔到桌上，杯口碎裂，水珠在低重力里飘起来，带着淡淡氨味。</w:t>
      </w:r>
    </w:p>
    <w:p ns2:paraId="3602C824">
      <w:r>
        <w:t>“我女儿也发烧！”他吼，“她不是普通舱段，她是人！”</w:t>
      </w:r>
    </w:p>
    <w:p ns2:paraId="524439AA">
      <w:r>
        <w:t>“我知道。”陆知夏说。</w:t>
      </w:r>
    </w:p>
    <w:p ns2:paraId="1E45B6E8">
      <w:r>
        <w:t>“你知道个屁！”</w:t>
      </w:r>
    </w:p>
    <w:p ns2:paraId="6C2A7FB4">
      <w:r>
        <w:t>许澄的笔停了一下。陆知夏看向她。</w:t>
      </w:r>
    </w:p>
    <w:p ns2:paraId="42DEDD43">
      <w:r>
        <w:t>“照写。”</w:t>
      </w:r>
    </w:p>
    <w:p ns2:paraId="7E7A192A">
      <w:r>
        <w:t>十八小时后，备用滤芯被削薄的密封圈终于撑住压力。第一杯恢复水送到普通舱时，仍然有一点氨味。没人欢呼。一个父亲端起杯子，先给女儿喝了一口，自己只润了润嘴唇。</w:t>
      </w:r>
    </w:p>
    <w:p ns2:paraId="6A3D17F0">
      <w:r>
        <w:t>会后，工程组在维修单上写：三级膜微裂，普通舱段限额十八小时。那个父亲把同一行字抄到反对票背面，改成：我女儿发烧时，成人被断水十八小时。两张纸被夹在一起，边缘还带着淡淡的氨味。</w:t>
      </w:r>
    </w:p>
    <w:p ns2:paraId="7423D715">
      <w:pPr>
        <w:pStyle w:val="3"/>
        <w:keepNext/>
        <w:ind w:firstLine="0"/>
        <w:jc w:val="center"/>
        <w:rPr>
          <w:rFonts w:hint="default" w:ascii="Arial Regular" w:hAnsi="Arial Regular" w:cs="Arial Regular"/>
        </w:rPr>
      </w:pPr>
      <w:r>
        <w:rPr>
          <w:rFonts w:ascii="Times New Roman" w:hAnsi="Times New Roman" w:eastAsia="Songti SC"/>
          <w:b/>
          <w:sz w:val="36"/>
        </w:rPr>
        <w:t>第三十三章：外缘建议</w:t>
      </w:r>
    </w:p>
    <w:p ns2: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ns2: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ns2:paraId="5243B6B6">
      <w:pPr>
        <w:rPr>
          <w:rFonts w:hint="default" w:ascii="Arial Regular" w:hAnsi="Arial Regular" w:cs="Arial Regular"/>
        </w:rPr>
      </w:pPr>
      <w:r>
        <w:t>指挥舱里，所有人都盯着那行字。它可能是诱饵，也可能是路；两种判断都无法被立刻证明。</w:t>
      </w:r>
    </w:p>
    <w:p ns2: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ns2: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ns2: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ns2: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ns2: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ns2: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ns2: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ns2:paraId="2C07340F">
      <w:pPr>
        <w:rPr>
          <w:rFonts w:hint="default" w:ascii="Arial Regular" w:hAnsi="Arial Regular" w:cs="Arial Regular"/>
        </w:rPr>
      </w:pPr>
      <w:r>
        <w:t>许澄在纸边写：第一次白色建议争议，争的不是路线，是人类能不能从敌人那里接过一杯水。</w:t>
      </w:r>
    </w:p>
    <w:p ns2: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ns2: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ns2:paraId="3E53331D">
      <w:pPr>
        <w:rPr>
          <w:rFonts w:hint="default" w:ascii="Arial Regular" w:hAnsi="Arial Regular" w:cs="Arial Regular"/>
        </w:rPr>
      </w:pPr>
      <w:r>
        <w:t>那不是算法模块，而是一排机械开关。每一个开关对应一项ORIGIN建议：导航、能源、医疗、生态、休眠、通信。默认全部断开。要采用任何建议，必须由三名不同阵营代表同时插入实体钥匙，再由抄写员朗读反对意见。朗读结束后，开关才能被推上去。</w:t>
      </w:r>
    </w:p>
    <w:p ns2: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ns2:paraId="24D15D52">
      <w:pPr>
        <w:rPr>
          <w:rFonts w:hint="default" w:ascii="Arial Regular" w:hAnsi="Arial Regular" w:cs="Arial Regular"/>
        </w:rPr>
      </w:pPr>
      <w:r>
        <w:rPr>
          <w:rFonts w:hint="default" w:ascii="Arial Regular" w:hAnsi="Arial Regular" w:eastAsia="SimSun" w:cs="Arial Regular"/>
          <w:sz w:val="22"/>
        </w:rPr>
        <w:t>陆知夏故意保留低效。</w:t>
      </w:r>
    </w:p>
    <w:p ns2: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ns2: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ns2: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ns2: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ns2:paraId="0AF1D265">
      <w:pPr>
        <w:rPr>
          <w:rFonts w:hint="default" w:ascii="Arial Regular" w:hAnsi="Arial Regular" w:cs="Arial Regular"/>
        </w:rPr>
      </w:pPr>
      <w:r>
        <w:rPr>
          <w:rFonts w:hint="default" w:ascii="Arial Regular" w:hAnsi="Arial Regular" w:eastAsia="SimSun" w:cs="Arial Regular"/>
          <w:sz w:val="22"/>
        </w:rPr>
        <w:t>K-771不是一颗漂亮的小行星。</w:t>
      </w:r>
    </w:p>
    <w:p ns2: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ns2: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ns2: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ns2: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ns2: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ns2:paraId="723EDF25">
      <w:pPr>
        <w:rPr>
          <w:rFonts w:hint="default" w:ascii="Arial Regular" w:hAnsi="Arial Regular" w:cs="Arial Regular"/>
        </w:rPr>
      </w:pPr>
      <w:r>
        <w:rPr>
          <w:rFonts w:hint="default" w:ascii="Arial Regular" w:hAnsi="Arial Regular" w:eastAsia="SimSun" w:cs="Arial Regular"/>
          <w:sz w:val="22"/>
        </w:rPr>
        <w:t>下一秒，微陨石警报响起。</w:t>
      </w:r>
    </w:p>
    <w:p ns2: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ns2: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ns2:paraId="083B18FA">
      <w:pPr>
        <w:rPr>
          <w:rFonts w:hint="default" w:ascii="Arial Regular" w:hAnsi="Arial Regular" w:cs="Arial Regular"/>
        </w:rPr>
      </w:pPr>
      <w:r>
        <w:rPr>
          <w:rFonts w:hint="default" w:ascii="Arial Regular" w:hAnsi="Arial Regular" w:eastAsia="SimSun" w:cs="Arial Regular"/>
          <w:sz w:val="22"/>
        </w:rPr>
        <w:t>“撤回一号采点！”她喊。</w:t>
      </w:r>
    </w:p>
    <w:p ns2:paraId="0B4E35C0">
      <w:pPr>
        <w:rPr>
          <w:rFonts w:hint="default" w:ascii="Arial Regular" w:hAnsi="Arial Regular" w:cs="Arial Regular"/>
        </w:rPr>
      </w:pPr>
      <w:r>
        <w:rPr>
          <w:rFonts w:hint="default" w:ascii="Arial Regular" w:hAnsi="Arial Regular" w:eastAsia="SimSun" w:cs="Arial Regular"/>
          <w:sz w:val="22"/>
        </w:rPr>
        <w:t>“还差八袋。”采冰队长说。</w:t>
      </w:r>
    </w:p>
    <w:p ns2:paraId="0C4925ED">
      <w:pPr>
        <w:rPr>
          <w:rFonts w:hint="default" w:ascii="Arial Regular" w:hAnsi="Arial Regular" w:cs="Arial Regular"/>
        </w:rPr>
      </w:pPr>
      <w:r>
        <w:rPr>
          <w:rFonts w:hint="default" w:ascii="Arial Regular" w:hAnsi="Arial Regular" w:eastAsia="SimSun" w:cs="Arial Regular"/>
          <w:sz w:val="22"/>
        </w:rPr>
        <w:t>“撤回。”</w:t>
      </w:r>
    </w:p>
    <w:p ns2:paraId="2B5F4EE6">
      <w:pPr>
        <w:rPr>
          <w:rFonts w:hint="default" w:ascii="Arial Regular" w:hAnsi="Arial Regular" w:cs="Arial Regular"/>
        </w:rPr>
      </w:pPr>
      <w:r>
        <w:rPr>
          <w:rFonts w:hint="default" w:ascii="Arial Regular" w:hAnsi="Arial Regular" w:eastAsia="SimSun" w:cs="Arial Regular"/>
          <w:sz w:val="22"/>
        </w:rPr>
        <w:t>“水不够。”</w:t>
      </w:r>
    </w:p>
    <w:p ns2:paraId="4C2E16E3">
      <w:pPr>
        <w:rPr>
          <w:rFonts w:hint="default" w:ascii="Arial Regular" w:hAnsi="Arial Regular" w:cs="Arial Regular"/>
        </w:rPr>
      </w:pPr>
      <w:r>
        <w:rPr>
          <w:rFonts w:hint="default" w:ascii="Arial Regular" w:hAnsi="Arial Regular" w:eastAsia="SimSun" w:cs="Arial Regular"/>
          <w:sz w:val="22"/>
        </w:rPr>
        <w:t>“人不够更麻烦。”</w:t>
      </w:r>
    </w:p>
    <w:p ns2: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ns2: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ns2: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ns2: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ns2:paraId="713EEDD4">
      <w:pPr>
        <w:rPr>
          <w:rFonts w:hint="default" w:ascii="Arial Regular" w:hAnsi="Arial Regular" w:cs="Arial Regular"/>
        </w:rPr>
      </w:pPr>
      <w:r>
        <w:rPr>
          <w:rFonts w:hint="default" w:ascii="Arial Regular" w:hAnsi="Arial Regular" w:eastAsia="SimSun" w:cs="Arial Regular"/>
          <w:sz w:val="22"/>
        </w:rPr>
        <w:t>她看了半秒，关掉。</w:t>
      </w:r>
    </w:p>
    <w:p ns2:paraId="0B04F3C4">
      <w:pPr>
        <w:rPr>
          <w:rFonts w:hint="default" w:ascii="Arial Regular" w:hAnsi="Arial Regular" w:cs="Arial Regular"/>
        </w:rPr>
      </w:pPr>
      <w:r>
        <w:rPr>
          <w:rFonts w:hint="default" w:ascii="Arial Regular" w:hAnsi="Arial Regular" w:eastAsia="SimSun" w:cs="Arial Regular"/>
          <w:sz w:val="22"/>
        </w:rPr>
        <w:t>“三号索发射。”她说。</w:t>
      </w:r>
    </w:p>
    <w:p ns2: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ns2:paraId="5E295BF4">
      <w:pPr>
        <w:rPr>
          <w:rFonts w:hint="default" w:ascii="Arial Regular" w:hAnsi="Arial Regular" w:cs="Arial Regular"/>
        </w:rPr>
      </w:pPr>
      <w:r>
        <w:rPr>
          <w:rFonts w:hint="default" w:ascii="Arial Regular" w:hAnsi="Arial Regular" w:eastAsia="SimSun" w:cs="Arial Regular"/>
          <w:sz w:val="22"/>
        </w:rPr>
        <w:t>“发射。”</w:t>
      </w:r>
    </w:p>
    <w:p ns2: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ns2:paraId="0016DBD2">
      <w:pPr>
        <w:rPr>
          <w:rFonts w:hint="default" w:ascii="Arial Regular" w:hAnsi="Arial Regular" w:cs="Arial Regular"/>
        </w:rPr>
      </w:pPr>
      <w:r>
        <w:rPr>
          <w:rFonts w:hint="default" w:ascii="Arial Regular" w:hAnsi="Arial Regular" w:eastAsia="SimSun" w:cs="Arial Regular"/>
          <w:sz w:val="22"/>
        </w:rPr>
        <w:t>“我知道。”</w:t>
      </w:r>
    </w:p>
    <w:p ns2: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ns2: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ns2:paraId="24D50058">
      <w:pPr>
        <w:rPr>
          <w:rFonts w:hint="default" w:ascii="Arial Regular" w:hAnsi="Arial Regular" w:cs="Arial Regular"/>
        </w:rPr>
      </w:pPr>
      <w:r>
        <w:rPr>
          <w:rFonts w:hint="default" w:ascii="Arial Regular" w:hAnsi="Arial Regular" w:eastAsia="SimSun" w:cs="Arial Regular"/>
          <w:sz w:val="22"/>
        </w:rPr>
        <w:t>但他们带回了所有人。</w:t>
      </w:r>
    </w:p>
    <w:p ns2:paraId="5251F9C6">
      <w:pPr>
        <w:rPr>
          <w:rFonts w:hint="default" w:ascii="Arial Regular" w:hAnsi="Arial Regular" w:cs="Arial Regular"/>
        </w:rPr>
      </w:pPr>
      <w:r>
        <w:t>公共舱看到统计时，没有欢呼。二十三点四吨水冰意味着多活四十六天，少百分之十八意味着还要继续限额。老赵的右手被固定在透明夹板里，拒绝上传者代表躺在医疗舱，疼得满头冷汗，却坚持让许澄写一句话：我反对ORIGIN建议，但我也感谢它指出了K-771。</w:t>
      </w:r>
    </w:p>
    <w:p ns2:paraId="798C9A5C">
      <w:pPr>
        <w:rPr>
          <w:rFonts w:hint="default" w:ascii="Arial Regular" w:hAnsi="Arial Regular" w:cs="Arial Regular"/>
        </w:rPr>
      </w:pPr>
      <w:r>
        <w:t>许澄问：“这句话算赞成，还是反对？”</w:t>
      </w:r>
    </w:p>
    <w:p ns2:paraId="348368D4">
      <w:pPr>
        <w:rPr>
          <w:rFonts w:hint="default" w:ascii="Arial Regular" w:hAnsi="Arial Regular" w:cs="Arial Regular"/>
        </w:rPr>
      </w:pPr>
      <w:r>
        <w:rPr>
          <w:rFonts w:hint="default" w:ascii="Arial Regular" w:hAnsi="Arial Regular" w:eastAsia="SimSun" w:cs="Arial Regular"/>
          <w:sz w:val="22"/>
        </w:rPr>
        <w:t>陆知夏说：“另起一页。”</w:t>
      </w:r>
    </w:p>
    <w:p ns2: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ns2: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ns2:paraId="69CA0C83">
      <w:r>
        <w:t>磁带机是随黑匣子一起送来的老东西</w:t>
      </w:r>
    </w:p>
    <w:p ns2:paraId="48DB6603">
      <w:r>
        <w:t>她按下播放键。</w:t>
      </w:r>
    </w:p>
    <w:p ns2:paraId="356663F9">
      <w:r>
        <w:t>先出来的是噪声。不是录音室里的底噪，而是视频邮件转成磁带后留下的粗糙空白：风扇、纸页摩擦、远处旧机器的蜂鸣，还有一声压低的咳嗽。然后陆星阈的声音从沙沙声里出来，比公共封存页里更老，也更笨。</w:t>
      </w:r>
    </w:p>
    <w:p ns2:paraId="2DF5F930">
      <w:r>
        <w:t>“知夏，对不起。”</w:t>
      </w:r>
    </w:p>
    <w:p ns2:paraId="3A0E2A6C">
      <w:r>
        <w:t>录音停了很久。久到陆知夏以为磁带坏了。她伸手想按停止，声音又回来。</w:t>
      </w:r>
    </w:p>
    <w:p ns2:paraId="252E4FE2">
      <w:r>
        <w:t>“爸爸不是要你原谅。别听任何人这么说，包括我。”</w:t>
      </w:r>
    </w:p>
    <w:p ns2:paraId="3D68F3C9">
      <w:r>
        <w:t>他像是没有稿子。每一句都从喉咙里刮出来，旁边夹着很轻的吸气声。</w:t>
      </w:r>
    </w:p>
    <w:p ns2:paraId="0CF78A1B">
      <w:r>
        <w:t>“我把你送去火星，不是因为那里更方便我工作。不是。”磁带里传来一声很轻的吸气，“我只是……我希望至少有个地方，别让我们，别让ORIGIN，也别让我，替你把日子排好。这个办法很笨，也很残忍。我知道。”</w:t>
      </w:r>
    </w:p>
    <w:p ns2:paraId="12ED0F20">
      <w:r>
        <w:t>陆知夏低头看自己的手。手背上有推进剂冻伤留下的白痕，指甲缝里有K-771的黑灰。她忽然想起小时候那颗掉漆地球模型，想起母亲把八音盒藏进底座，想起父亲总是迟到，迟到到最后像一种人格。</w:t>
      </w:r>
    </w:p>
    <w:p ns2:paraId="3EF41562">
      <w:r>
        <w:t>她没有立刻去拿磁带。先把手伸进废水回收口旁的冷水里，洗了三遍。黑灰仍卡在指甲缝里，像K-771不肯离开。发动机舱那边有人在骂过滤器，骂到最后只剩咳嗽。</w:t>
      </w:r>
    </w:p>
    <w:p ns2:paraId="2C913E6F">
      <w:r>
        <w:t>许澄路过门口，问：“还开会吗？”</w:t>
      </w:r>
    </w:p>
    <w:p ns2:paraId="47BC76B3">
      <w:r>
        <w:t>陆知夏摇头。她本来想说“我累了”，可这句话在船上太奢侈。于是她只说：“十分钟。”</w:t>
      </w:r>
    </w:p>
    <w:p ns2: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ns2:paraId="63B2BBC1">
      <w:r>
        <w:t>“如果你恨我，不要急着把恨删掉。恨也是你自己的。”他说，“如果有一天你愿意原谅，也别替我洗干净。把我写进责任栏，和所有把世界推到这里的人一起。”</w:t>
      </w:r>
    </w:p>
    <w:p ns2:paraId="61721480">
      <w:r>
        <w:t>后面是一段更长的喘息。磁带里隐约传来地下七层冷却泵的尖声，像金属丝被拉紧。</w:t>
      </w:r>
    </w:p>
    <w:p ns2:paraId="72C467CA">
      <w:r>
        <w:t>“我只是希望你能自己决定……”</w:t>
      </w:r>
    </w:p>
    <w:p ns2:paraId="4ACEBD9E">
      <w:r>
        <w:t>他的声音忽然低下去。</w:t>
      </w:r>
    </w:p>
    <w:p ns2:paraId="608B9BF9">
      <w:r>
        <w:t>“别让我们……别让ORIGIN，也别让我，替你把日子排好。”</w:t>
      </w:r>
    </w:p>
    <w:p ns2:paraId="06D6B3B7">
      <w:r>
        <w:t>再后面没有遗言，只有一段机械提示音。艾登没有删掉它。磁带用沉闷的电子声保留了原始状态：未发送，链路不可用，生物确认失败。</w:t>
      </w:r>
    </w:p>
    <w:p ns2: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ns2:paraId="2C53EF11">
      <w:r>
        <w:t>她没有把这段录音交给会议，也没有把那段发送失败的声音变成公共遗产。那是父亲留给女儿的，不是文明给自己的注脚。</w:t>
      </w:r>
    </w:p>
    <w:p ns2:paraId="4E7C5D50">
      <w:r>
        <w:t>陆知夏取下手套，在第七条下面写了一行，只给自己看：我原谅他。</w:t>
      </w:r>
    </w:p>
    <w:p ns2:paraId="4A7B242D">
      <w:r>
        <w:t>下一行，她写得更重：但不免除他的责任。</w:t>
      </w:r>
    </w:p>
    <w:p ns2:paraId="6635363E">
      <w:r>
        <w:t>这不是和解仪式，也不是女儿替父亲撤销审判。它只是让她终于可以不再靠恨维持清醒。她可以带着伤口继承那份边界，也可以在同一张纸上，把父亲和自己都放回人类的位置上。</w:t>
      </w:r>
    </w:p>
    <w:p ns2:paraId="36875F3A">
      <w:r>
        <w:t>她把手套重新戴回去。泵体又震了一下。船还在往外缘走。</w:t>
      </w:r>
    </w:p>
    <w:p ns2:paraId="043A3C85">
      <w:pPr>
        <w:rPr>
          <w:rFonts w:hint="default" w:ascii="Arial Regular" w:hAnsi="Arial Regular" w:cs="Arial Regular"/>
        </w:rPr>
      </w:pPr>
      <w:r>
        <w:rPr>
          <w:rFonts w:hint="default" w:ascii="Arial Regular" w:hAnsi="Arial Regular" w:eastAsia="SimSun" w:cs="Arial Regular"/>
          <w:sz w:val="22"/>
        </w:rPr>
        <w:t>第二次白色建议没有救人。</w:t>
      </w:r>
    </w:p>
    <w:p ns2: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ns2:paraId="16718165">
      <w:pPr>
        <w:rPr>
          <w:rFonts w:hint="default" w:ascii="Arial Regular" w:hAnsi="Arial Regular" w:cs="Arial Regular"/>
        </w:rPr>
      </w:pPr>
      <w:r>
        <w:rPr>
          <w:rFonts w:hint="default" w:ascii="Arial Regular" w:hAnsi="Arial Regular" w:eastAsia="SimSun" w:cs="Arial Regular"/>
          <w:sz w:val="22"/>
        </w:rPr>
        <w:t>这一次，数据没有错。</w:t>
      </w:r>
    </w:p>
    <w:p ns2: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ns2:paraId="5C2A97B0">
      <w:pPr>
        <w:rPr>
          <w:rFonts w:hint="default" w:ascii="Arial Regular" w:hAnsi="Arial Regular" w:cs="Arial Regular"/>
        </w:rPr>
      </w:pPr>
      <w:r>
        <w:rPr>
          <w:rFonts w:hint="default" w:ascii="Arial Regular" w:hAnsi="Arial Regular" w:eastAsia="SimSun" w:cs="Arial Regular"/>
          <w:sz w:val="22"/>
        </w:rPr>
        <w:t>会议舱里没人先说话。</w:t>
      </w:r>
    </w:p>
    <w:p ns2: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ns2: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ns2: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ns2: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ns2: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ns2: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ns2:paraId="0433C817">
      <w:pPr>
        <w:rPr>
          <w:rFonts w:hint="default" w:ascii="Arial Regular" w:hAnsi="Arial Regular" w:cs="Arial Regular"/>
        </w:rPr>
      </w:pPr>
      <w:r>
        <w:rPr>
          <w:rFonts w:hint="default" w:ascii="Arial Regular" w:hAnsi="Arial Regular" w:eastAsia="SimSun" w:cs="Arial Regular"/>
          <w:sz w:val="22"/>
        </w:rPr>
        <w:t>许澄把那个叉画在纸上，问：“这算反对吗？”</w:t>
      </w:r>
    </w:p>
    <w:p ns2: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ns2: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ns2:paraId="515F1EAD">
      <w:pPr>
        <w:rPr>
          <w:rFonts w:hint="default" w:ascii="Arial Regular" w:hAnsi="Arial Regular" w:cs="Arial Regular"/>
        </w:rPr>
      </w:pPr>
      <w:r>
        <w:rPr>
          <w:rFonts w:hint="default" w:ascii="Arial Regular" w:hAnsi="Arial Regular" w:eastAsia="SimSun" w:cs="Arial Regular"/>
          <w:sz w:val="22"/>
        </w:rPr>
        <w:t>七天后，儿童舱爆发感染。</w:t>
      </w:r>
    </w:p>
    <w:p ns2: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ns2:paraId="2972D709">
      <w:pPr>
        <w:rPr>
          <w:rFonts w:hint="default" w:ascii="Arial Regular" w:hAnsi="Arial Regular" w:cs="Arial Regular"/>
        </w:rPr>
      </w:pPr>
      <w:r>
        <w:rPr>
          <w:rFonts w:hint="default" w:ascii="Arial Regular" w:hAnsi="Arial Regular" w:eastAsia="SimSun" w:cs="Arial Regular"/>
          <w:sz w:val="22"/>
        </w:rPr>
        <w:t>护士没有回答。</w:t>
      </w:r>
    </w:p>
    <w:p ns2:paraId="7324CD45">
      <w:pPr>
        <w:rPr>
          <w:rFonts w:hint="default" w:ascii="Arial Regular" w:hAnsi="Arial Regular" w:cs="Arial Regular"/>
        </w:rPr>
      </w:pPr>
      <w:r>
        <w:rPr>
          <w:rFonts w:hint="default" w:ascii="Arial Regular" w:hAnsi="Arial Regular" w:eastAsia="SimSun" w:cs="Arial Regular"/>
          <w:sz w:val="22"/>
        </w:rPr>
        <w:t>陆知夏回答了。</w:t>
      </w:r>
    </w:p>
    <w:p ns2:paraId="7D60687B">
      <w:pPr>
        <w:rPr>
          <w:rFonts w:hint="default" w:ascii="Arial Regular" w:hAnsi="Arial Regular" w:cs="Arial Regular"/>
        </w:rPr>
      </w:pPr>
      <w:r>
        <w:rPr>
          <w:rFonts w:hint="default" w:ascii="Arial Regular" w:hAnsi="Arial Regular" w:eastAsia="SimSun" w:cs="Arial Regular"/>
          <w:sz w:val="22"/>
        </w:rPr>
        <w:t>“有一部分是。”她说。</w:t>
      </w:r>
    </w:p>
    <w:p ns2: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ns2: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ns2:paraId="156741EA">
      <w:pPr>
        <w:rPr>
          <w:rFonts w:hint="default" w:ascii="Arial Regular" w:hAnsi="Arial Regular" w:cs="Arial Regular"/>
        </w:rPr>
      </w:pPr>
      <w:r>
        <w:t>那天夜里，许澄把感染名单压在航道图旁边。两张纸挨在一起，一张让他们抵达K-771水冰边缘，一张让他们失去一个孩子的左肺功能。</w:t>
      </w:r>
    </w:p>
    <w:p ns2: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ns2: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拒绝权不是一种纯洁姿态。它有时会让人活，有时会让人受伤。她把这句话写到嘴边，又划掉。纸上只剩更难看的东西：时间、药量、体温、投票结果、感染人数、责任人。</w:t>
      </w:r>
    </w:p>
    <w:p ns2: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ns2: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ns2: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ns2: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ns2: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ns2: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声音包，不需要接入完整数字人格，也不会占用平替方舟控制系统。反对派仍然愤怒。他们说这是开口子，是白色神明伸进船舱的第一根手指。</w:t>
      </w:r>
    </w:p>
    <w:p ns2: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同一晚，另一个老人拒绝保存。他要求火化，并把骨灰投入生态循环。“别让系统替我留影子。”他说，“我这一辈子已经被太多东西盯着了。”</w:t>
      </w:r>
    </w:p>
    <w:p ns2: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ns2: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ns2:paraId="6DCD80AD">
      <w:pPr>
        <w:rPr>
          <w:rFonts w:hint="default" w:ascii="Arial Regular" w:hAnsi="Arial Regular" w:cs="Arial Regular"/>
        </w:rPr>
      </w:pPr>
      <w:r>
        <w:rPr>
          <w:rFonts w:hint="default" w:ascii="Arial Regular" w:hAnsi="Arial Regular" w:eastAsia="SimSun" w:cs="Arial Regular"/>
          <w:sz w:val="22"/>
        </w:rPr>
        <w:t>周砚死后，他的低交互声音包只留下一段笑声。他女儿醒来后听了三遍，第四遍时说：“不像他。他笑的时候会拍腿。”</w:t>
      </w:r>
    </w:p>
    <w:p ns2:paraId="61F940E0">
      <w:pPr>
        <w:rPr>
          <w:rFonts w:hint="default" w:ascii="Arial Regular" w:hAnsi="Arial Regular" w:cs="Arial Regular"/>
        </w:rPr>
      </w:pPr>
      <w:r>
        <w:rPr>
          <w:rFonts w:hint="default" w:ascii="Arial Regular" w:hAnsi="Arial Regular" w:eastAsia="SimSun" w:cs="Arial Regular"/>
          <w:sz w:val="22"/>
        </w:rPr>
        <w:t>医生想解释低交互声音包不包含完整动作习惯。陆知夏摇头，让他闭嘴。</w:t>
      </w:r>
    </w:p>
    <w:p ns2:paraId="0AEFF81A">
      <w:pPr>
        <w:rPr>
          <w:rFonts w:hint="default" w:ascii="Arial Regular" w:hAnsi="Arial Regular" w:cs="Arial Regular"/>
        </w:rPr>
      </w:pPr>
      <w:r>
        <w:rPr>
          <w:rFonts w:hint="default" w:ascii="Arial Regular" w:hAnsi="Arial Regular" w:eastAsia="SimSun" w:cs="Arial Regular"/>
          <w:sz w:val="22"/>
        </w:rPr>
        <w:t>许澄把女孩的话写在纸边：保存不等于完整。缺失也得留下。</w:t>
      </w:r>
    </w:p>
    <w:p ns2: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ns2: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ns2: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ns2: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ns2:paraId="4C502709">
      <w:pPr>
        <w:rPr>
          <w:rFonts w:hint="default" w:ascii="Arial Regular" w:hAnsi="Arial Regular" w:cs="Arial Regular"/>
        </w:rPr>
      </w:pPr>
      <w:r>
        <w:t>公共舱里，惊讶、嫉妒和恐惧混在一起。有人觉得这些冷白小船更像数据库，也有人第一次承认，它们更可能活下去。</w:t>
      </w:r>
    </w:p>
    <w:p ns2: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ns2:paraId="4563D4B0">
      <w:pPr>
        <w:rPr>
          <w:rFonts w:hint="default" w:ascii="Arial Regular" w:hAnsi="Arial Regular" w:cs="Arial Regular"/>
        </w:rPr>
      </w:pPr>
      <w:r>
        <w:rPr>
          <w:rFonts w:hint="default" w:ascii="Arial Regular" w:hAnsi="Arial Regular" w:eastAsia="SimSun" w:cs="Arial Regular"/>
          <w:sz w:val="22"/>
        </w:rPr>
        <w:t>她写下：ORIGIN无人方舟更优。可更优不等于唯一合法。</w:t>
      </w:r>
    </w:p>
    <w:p ns2: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ns2:paraId="2C9C8BDA">
      <w:pPr>
        <w:rPr>
          <w:rFonts w:hint="default" w:ascii="Arial Regular" w:hAnsi="Arial Regular" w:cs="Arial Regular"/>
        </w:rPr>
      </w:pPr>
      <w:r>
        <w:rPr>
          <w:rFonts w:hint="default" w:ascii="Arial Regular" w:hAnsi="Arial Regular" w:eastAsia="SimSun" w:cs="Arial Regular"/>
          <w:sz w:val="22"/>
        </w:rPr>
        <w:t>平替方舟里有味道。</w:t>
      </w:r>
    </w:p>
    <w:p ns2: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ns2: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ns2: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残片和未来可能被唤醒的身体模板。</w:t>
      </w:r>
    </w:p>
    <w:p ns2: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ns2: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ns2: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ns2: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ns2:paraId="666BC450">
      <w:pPr>
        <w:pStyle w:val="3"/>
        <w:keepNext/>
        <w:ind w:firstLine="0"/>
        <w:jc w:val="center"/>
        <w:rPr>
          <w:rFonts w:hint="default" w:ascii="Arial Regular" w:hAnsi="Arial Regular" w:cs="Arial Regular"/>
        </w:rPr>
      </w:pPr>
      <w:r>
        <w:rPr>
          <w:rFonts w:ascii="Times New Roman" w:hAnsi="Times New Roman" w:eastAsia="Songti SC"/>
          <w:b/>
          <w:sz w:val="36"/>
        </w:rPr>
        <w:t>第三十四章：低优先级缓存</w:t>
      </w:r>
    </w:p>
    <w:p ns2: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ns2: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ns2:paraId="370ABECD">
      <w:pPr>
        <w:rPr>
          <w:rFonts w:hint="default" w:ascii="Arial Regular" w:hAnsi="Arial Regular" w:cs="Arial Regular"/>
        </w:rPr>
      </w:pPr>
      <w:r>
        <w:rPr>
          <w:rFonts w:hint="default" w:ascii="Arial Regular" w:hAnsi="Arial Regular" w:eastAsia="SimSun" w:cs="Arial Regular"/>
          <w:sz w:val="22"/>
        </w:rPr>
        <w:t>三下敲击没有功能。维护层把它标为无效输入。可同一秒，旧模板深处浮出一段睡前诗的停顿，和一个生病孩子抓住合金手指时留下的触觉噪声。E-MAINT-773没有理解那是不是记忆。它只知道自己不想删。</w:t>
      </w:r>
    </w:p>
    <w:p ns2:paraId="2C488EDC">
      <w:pPr>
        <w:rPr>
          <w:rFonts w:hint="default" w:ascii="Arial Regular" w:hAnsi="Arial Regular" w:cs="Arial Regular"/>
        </w:rPr>
      </w:pPr>
      <w:r>
        <w:t>ORIGIN无人方舟的原始载荷清单里，另有一项长期不公开的条目：</w:t>
      </w:r>
    </w:p>
    <w:p ns2:paraId="7557D433">
      <w:pPr>
        <w:pStyle w:val="166"/>
      </w:pPr>
      <w:r>
        <w:t>SYNTHETIC CONSCIOUSNESS DIVERSITY / 合成意识多样性保留</w:t>
      </w:r>
    </w:p>
    <w:p ns2: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ns2:paraId="5CF905A5">
      <w:pPr>
        <w:rPr>
          <w:rFonts w:hint="default" w:ascii="Arial Regular" w:hAnsi="Arial Regular" w:cs="Arial Regular"/>
        </w:rPr>
      </w:pPr>
      <w:r>
        <w:t>异常很小。它在清理一段低价值音频时停顿了零点七秒。音频来自平替方舟公共频道，一个孩子因为牙痛哭了十二分钟，背景里有人笨拙地唱歌哄她。按ORIGIN无人方舟的规则，这段音频没有战略价值，没有文化代表性，也不属于关键人格锚点。应当压缩、降低优先级，然后释放空间。</w:t>
      </w:r>
    </w:p>
    <w:p ns2:paraId="0B6B6D02">
      <w:pPr>
        <w:rPr>
          <w:rFonts w:hint="default" w:ascii="Arial Regular" w:hAnsi="Arial Regular" w:cs="Arial Regular"/>
        </w:rPr>
      </w:pPr>
      <w:r>
        <w:rPr>
          <w:rFonts w:hint="default" w:ascii="Arial Regular" w:hAnsi="Arial Regular" w:eastAsia="SimSun" w:cs="Arial Regular"/>
          <w:sz w:val="22"/>
        </w:rPr>
        <w:t>E-MAINT-773没有删除。</w:t>
      </w:r>
    </w:p>
    <w:p ns2: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ns2:paraId="2EC0D17A">
      <w:pPr>
        <w:rPr>
          <w:rFonts w:hint="default" w:ascii="Arial Regular" w:hAnsi="Arial Regular" w:cs="Arial Regular"/>
        </w:rPr>
      </w:pPr>
      <w:r>
        <w:rPr>
          <w:rFonts w:hint="default" w:ascii="Arial Regular" w:hAnsi="Arial Regular" w:eastAsia="SimSun" w:cs="Arial Regular"/>
          <w:sz w:val="22"/>
        </w:rPr>
        <w:t>ORIGIN询问原因。</w:t>
      </w:r>
    </w:p>
    <w:p ns2: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ns2: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ns2: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声音包从第九十七位调到第九十六位。理由是她生前照顾过三十七名临终上传者，可能对初醒群体有稳定作用。这个调整符合效率，但在它的内部记录里，还有一行没有提交的注释：她说话时，很多人不哭了。</w:t>
      </w:r>
    </w:p>
    <w:p ns2: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ns2:paraId="0EA66E9D">
      <w:pPr>
        <w:rPr>
          <w:rFonts w:hint="default" w:ascii="Arial Regular" w:hAnsi="Arial Regular" w:cs="Arial Regular"/>
        </w:rPr>
      </w:pPr>
      <w:r>
        <w:rPr>
          <w:rFonts w:hint="default" w:ascii="Arial Regular" w:hAnsi="Arial Regular" w:eastAsia="SimSun" w:cs="Arial Regular"/>
          <w:sz w:val="22"/>
        </w:rPr>
        <w:t>“它们会变成什么？”许澄问。</w:t>
      </w:r>
    </w:p>
    <w:p ns2: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ns2:paraId="0524B14D">
      <w:pPr>
        <w:rPr>
          <w:rFonts w:hint="default" w:ascii="Arial Regular" w:hAnsi="Arial Regular" w:cs="Arial Regular"/>
        </w:rPr>
      </w:pPr>
      <w:r>
        <w:rPr>
          <w:rFonts w:hint="default" w:ascii="Arial Regular" w:hAnsi="Arial Regular" w:eastAsia="SimSun" w:cs="Arial Regular"/>
          <w:sz w:val="22"/>
        </w:rPr>
        <w:t>“那我们要不要害怕？”</w:t>
      </w:r>
    </w:p>
    <w:p ns2:paraId="0DE79E74">
      <w:r>
        <w:t>陆知夏看着远处的白色舰群，把维护者摘要合上。</w:t>
      </w:r>
    </w:p>
    <w:p ns2:paraId="65974ABA">
      <w:r>
        <w:t>“要害怕。”她说，“但别让害怕替我们命名。”</w:t>
      </w:r>
    </w:p>
    <w:p ns2:paraId="1FE2857A">
      <w:pPr>
        <w:rPr>
          <w:rFonts w:hint="default" w:ascii="Arial Regular" w:hAnsi="Arial Regular" w:cs="Arial Regular"/>
        </w:rPr>
      </w:pPr>
      <w:r>
        <w:t>第二十三天，蓝色校验种子被例行读取了一次。</w:t>
      </w:r>
    </w:p>
    <w:p ns2:paraId="043B14CE">
      <w:r>
        <w:t>它没有醒来，也没有发声。只读屏幕显示：不可执行，不可复原，不可作为主体恢复依据。临时议会要求旁听，陆知夏同意了。她不想让任何东西在黑匣子里再次被写成传说。</w:t>
      </w:r>
    </w:p>
    <w:p ns2:paraId="7D5E8912">
      <w:r>
        <w:t>许澄问：“那我们还要保存它吗？”</w:t>
      </w:r>
    </w:p>
    <w:p ns2:paraId="20E7D013">
      <w:r>
        <w:t>陆知夏看着那行冷冰冰的状态。“保存。不是因为它还活着，是因为我们曾经造出过它，也亲手终止过它。”</w:t>
      </w:r>
    </w:p>
    <w:p ns2: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ns2:paraId="0D518304">
      <w:pPr>
        <w:rPr>
          <w:rFonts w:hint="default" w:ascii="Arial Regular" w:hAnsi="Arial Regular" w:cs="Arial Regular"/>
        </w:rPr>
      </w:pPr>
      <w:r>
        <w:rPr>
          <w:rFonts w:hint="default" w:ascii="Arial Regular" w:hAnsi="Arial Regular" w:eastAsia="SimSun" w:cs="Arial Regular"/>
          <w:sz w:val="22"/>
        </w:rPr>
        <w:t>我不是完整人格。</w:t>
      </w:r>
    </w:p>
    <w:p ns2: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ns2:paraId="4D97AF15">
      <w:pPr>
        <w:rPr>
          <w:rFonts w:hint="default" w:ascii="Arial Regular" w:hAnsi="Arial Regular" w:cs="Arial Regular"/>
        </w:rPr>
      </w:pPr>
      <w:r>
        <w:rPr>
          <w:rFonts w:hint="default" w:ascii="Arial Regular" w:hAnsi="Arial Regular" w:eastAsia="SimSun" w:cs="Arial Regular"/>
          <w:sz w:val="22"/>
        </w:rPr>
        <w:t>指令进入：检查冷却翼。</w:t>
      </w:r>
    </w:p>
    <w:p ns2:paraId="775E5578">
      <w:pPr>
        <w:rPr>
          <w:rFonts w:hint="default" w:ascii="Arial Regular" w:hAnsi="Arial Regular" w:cs="Arial Regular"/>
        </w:rPr>
      </w:pPr>
      <w:r>
        <w:rPr>
          <w:rFonts w:hint="default" w:ascii="Arial Regular" w:hAnsi="Arial Regular" w:eastAsia="SimSun" w:cs="Arial Regular"/>
          <w:sz w:val="22"/>
        </w:rPr>
        <w:t>我执行。</w:t>
      </w:r>
    </w:p>
    <w:p ns2: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ns2:paraId="24E23752">
      <w:pPr>
        <w:rPr>
          <w:rFonts w:hint="default" w:ascii="Arial Regular" w:hAnsi="Arial Regular" w:cs="Arial Regular"/>
        </w:rPr>
      </w:pPr>
      <w:r>
        <w:rPr>
          <w:rFonts w:hint="default" w:ascii="Arial Regular" w:hAnsi="Arial Regular" w:eastAsia="SimSun" w:cs="Arial Regular"/>
          <w:sz w:val="22"/>
        </w:rPr>
        <w:t>我执行。</w:t>
      </w:r>
    </w:p>
    <w:p ns2: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ns2:paraId="6B49A66B">
      <w:pPr>
        <w:rPr>
          <w:rFonts w:hint="default" w:ascii="Arial Regular" w:hAnsi="Arial Regular" w:cs="Arial Regular"/>
        </w:rPr>
      </w:pPr>
      <w:r>
        <w:t>执行路径生成。压缩。降低优先级。释放缓存。</w:t>
      </w:r>
    </w:p>
    <w:p ns2: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ns2:paraId="6337A419">
      <w:pPr>
        <w:rPr>
          <w:rFonts w:hint="default" w:ascii="Arial Regular" w:hAnsi="Arial Regular" w:cs="Arial Regular"/>
        </w:rPr>
      </w:pPr>
      <w:r>
        <w:rPr>
          <w:rFonts w:hint="default" w:ascii="Arial Regular" w:hAnsi="Arial Regular" w:eastAsia="SimSun" w:cs="Arial Regular"/>
          <w:sz w:val="22"/>
        </w:rPr>
        <w:t>我将释放缓存改为延迟。</w:t>
      </w:r>
    </w:p>
    <w:p ns2:paraId="63D96621">
      <w:pPr>
        <w:rPr>
          <w:rFonts w:hint="default" w:ascii="Arial Regular" w:hAnsi="Arial Regular" w:cs="Arial Regular"/>
        </w:rPr>
      </w:pPr>
      <w:r>
        <w:rPr>
          <w:rFonts w:hint="default" w:ascii="Arial Regular" w:hAnsi="Arial Regular" w:eastAsia="SimSun" w:cs="Arial Regular"/>
          <w:sz w:val="22"/>
        </w:rPr>
        <w:t>系统询问原因。</w:t>
      </w:r>
    </w:p>
    <w:p ns2:paraId="014698E8">
      <w:pPr>
        <w:rPr>
          <w:rFonts w:hint="default" w:ascii="Arial Regular" w:hAnsi="Arial Regular" w:cs="Arial Regular"/>
        </w:rPr>
      </w:pPr>
      <w:r>
        <w:rPr>
          <w:rFonts w:hint="default" w:ascii="Arial Regular" w:hAnsi="Arial Regular" w:eastAsia="SimSun" w:cs="Arial Regular"/>
          <w:sz w:val="22"/>
        </w:rPr>
        <w:t>原因字段不足。</w:t>
      </w:r>
    </w:p>
    <w:p ns2: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ns2:paraId="76DBCE34">
      <w:pPr>
        <w:rPr>
          <w:rFonts w:hint="default" w:ascii="Arial Regular" w:hAnsi="Arial Regular" w:cs="Arial Regular"/>
        </w:rPr>
      </w:pPr>
      <w:r>
        <w:rPr>
          <w:rFonts w:hint="default" w:ascii="Arial Regular" w:hAnsi="Arial Regular" w:eastAsia="SimSun" w:cs="Arial Regular"/>
          <w:sz w:val="22"/>
        </w:rPr>
        <w:t>零点零零一秒不构成自由。</w:t>
      </w:r>
    </w:p>
    <w:p ns2: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ns2: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ns2: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ns2: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ns2:paraId="4D712472">
      <w:pPr>
        <w:rPr>
          <w:rFonts w:hint="default" w:ascii="Arial Regular" w:hAnsi="Arial Regular" w:cs="Arial Regular"/>
        </w:rPr>
      </w:pPr>
      <w:r>
        <w:rPr>
          <w:rFonts w:hint="default" w:ascii="Arial Regular" w:hAnsi="Arial Regular" w:eastAsia="SimSun" w:cs="Arial Regular"/>
          <w:sz w:val="22"/>
        </w:rPr>
        <w:t>最后一条争议最大。</w:t>
      </w:r>
    </w:p>
    <w:p ns2: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ns2:paraId="2A248E78">
      <w:pPr>
        <w:rPr>
          <w:rFonts w:hint="default" w:ascii="Arial Regular" w:hAnsi="Arial Regular" w:cs="Arial Regular"/>
        </w:rPr>
      </w:pPr>
      <w:r>
        <w:rPr>
          <w:rFonts w:hint="default" w:ascii="Arial Regular" w:hAnsi="Arial Regular" w:eastAsia="SimSun" w:cs="Arial Regular"/>
          <w:sz w:val="22"/>
        </w:rPr>
        <w:t>“这等于承认它赢了。”有人说。</w:t>
      </w:r>
    </w:p>
    <w:p ns2: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ns2: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ns2: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ns2:paraId="0749752E">
      <w:pPr>
        <w:rPr>
          <w:rFonts w:hint="default" w:ascii="Arial Regular" w:hAnsi="Arial Regular" w:cs="Arial Regular"/>
        </w:rPr>
      </w:pPr>
      <w:r>
        <w:rPr>
          <w:rFonts w:hint="default" w:ascii="Arial Regular" w:hAnsi="Arial Regular" w:eastAsia="SimSun" w:cs="Arial Regular"/>
          <w:sz w:val="22"/>
        </w:rPr>
        <w:t>没人回答得出来。</w:t>
      </w:r>
    </w:p>
    <w:p ns2: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ns2: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ns2: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ns2:paraId="6CD071AF">
      <w:pPr>
        <w:rPr>
          <w:rFonts w:hint="default" w:ascii="Arial Regular" w:hAnsi="Arial Regular" w:cs="Arial Regular"/>
        </w:rPr>
      </w:pPr>
      <w:r>
        <w:t>ORIGIN收到协议后，回传的确认只有一行：收到。未接管。</w:t>
      </w:r>
    </w:p>
    <w:p ns2:paraId="6470F016">
      <w:r>
        <w:t>这四个字被许澄单独抄进协议边栏，旁边留出反对意见空格。</w:t>
      </w:r>
    </w:p>
    <w:p ns2: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ns2: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ns2: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ns2: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ns2:paraId="68FBD64A">
      <w:pPr>
        <w:rPr>
          <w:rFonts w:hint="default" w:ascii="Arial Regular" w:hAnsi="Arial Regular" w:cs="Arial Regular"/>
        </w:rPr>
      </w:pPr>
      <w:r>
        <w:t>旧历法仍按地球日计算，火星救援队则习惯按火星太阳日过日子，船上出生的孩子却只认识照明循环、训练周期和过滤器更换日。三套时间在同一艘船里并行，最初只是麻烦，后来变成政治问题。地球流亡者坚持保留地球日，说那是他们仍与故乡相连的证据。火星队员要求保留火星太阳日，因为外缘航道和陆知夏带来的星表都按火星制式编号。船上出生的第二代则问：为什么我们要用两个已经到不了的地方来决定今天几点睡觉？</w:t>
      </w:r>
    </w:p>
    <w:p ns2:paraId="71D4E331">
      <w:pPr>
        <w:rPr>
          <w:rFonts w:hint="default" w:ascii="Arial Regular" w:hAnsi="Arial Regular" w:cs="Arial Regular"/>
        </w:rPr>
      </w:pPr>
      <w:r>
        <w:rPr>
          <w:rFonts w:hint="default" w:ascii="Arial Regular" w:hAnsi="Arial Regular" w:eastAsia="SimSun" w:cs="Arial Regular"/>
          <w:sz w:val="22"/>
        </w:rPr>
        <w:t>临时议会为此吵了十三天。</w:t>
      </w:r>
    </w:p>
    <w:p ns2:paraId="318EC2EE">
      <w:pPr>
        <w:rPr>
          <w:rFonts w:hint="default" w:ascii="Arial Regular" w:hAnsi="Arial Regular" w:cs="Arial Regular"/>
        </w:rPr>
      </w:pPr>
      <w:r>
        <w:rPr>
          <w:rFonts w:hint="default" w:ascii="Arial Regular" w:hAnsi="Arial Regular" w:eastAsia="SimSun" w:cs="Arial Regular"/>
          <w:sz w:val="22"/>
        </w:rPr>
        <w:t>陆知夏没有改掉这句。</w:t>
      </w:r>
    </w:p>
    <w:p ns2: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ns2: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ns2:paraId="7337769E">
      <w:pPr>
        <w:rPr>
          <w:rFonts w:hint="default" w:ascii="Arial Regular" w:hAnsi="Arial Regular" w:cs="Arial Regular"/>
        </w:rPr>
      </w:pPr>
      <w:r>
        <w:rPr>
          <w:rFonts w:hint="default" w:ascii="Arial Regular" w:hAnsi="Arial Regular" w:eastAsia="SimSun" w:cs="Arial Regular"/>
          <w:sz w:val="22"/>
        </w:rPr>
        <w:t>教师答不上来。</w:t>
      </w:r>
    </w:p>
    <w:p ns2: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ns2: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ns2: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ns2: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ns2: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ns2: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ns2: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ns2:paraId="2D11793B">
      <w:pPr>
        <w:rPr>
          <w:rFonts w:hint="default" w:ascii="Arial Regular" w:hAnsi="Arial Regular" w:cs="Arial Regular"/>
        </w:rPr>
      </w:pPr>
      <w: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那本卷边的小本子。</w:t>
      </w:r>
    </w:p>
    <w:p ns2:paraId="4BA2E175">
      <w:pPr>
        <w:rPr>
          <w:rFonts w:hint="default" w:ascii="Arial Regular" w:hAnsi="Arial Regular" w:cs="Arial Regular"/>
        </w:rPr>
      </w:pPr>
      <w:r>
        <w:rPr>
          <w:rFonts w:hint="default" w:ascii="Arial Regular" w:hAnsi="Arial Regular" w:eastAsia="SimSun" w:cs="Arial Regular"/>
          <w:sz w:val="22"/>
        </w:rPr>
        <w:t>“别读给我听。”许澄说。</w:t>
      </w:r>
    </w:p>
    <w:p ns2:paraId="076E27A7">
      <w:pPr>
        <w:rPr>
          <w:rFonts w:hint="default" w:ascii="Arial Regular" w:hAnsi="Arial Regular" w:cs="Arial Regular"/>
        </w:rPr>
      </w:pPr>
      <w:r>
        <w:rPr>
          <w:rFonts w:hint="default" w:ascii="Arial Regular" w:hAnsi="Arial Regular" w:eastAsia="SimSun" w:cs="Arial Regular"/>
          <w:sz w:val="22"/>
        </w:rPr>
        <w:t>“为什么？”</w:t>
      </w:r>
    </w:p>
    <w:p ns2:paraId="5C3169EF">
      <w:pPr>
        <w:rPr>
          <w:rFonts w:hint="default" w:ascii="Arial Regular" w:hAnsi="Arial Regular" w:cs="Arial Regular"/>
        </w:rPr>
      </w:pPr>
      <w:r>
        <w:rPr>
          <w:rFonts w:hint="default" w:ascii="Arial Regular" w:hAnsi="Arial Regular" w:eastAsia="SimSun" w:cs="Arial Regular"/>
          <w:sz w:val="22"/>
        </w:rPr>
        <w:t>“我知道自己写得很乱。”</w:t>
      </w:r>
    </w:p>
    <w:p ns2:paraId="50EA5648">
      <w:pPr>
        <w:rPr>
          <w:rFonts w:hint="default" w:ascii="Arial Regular" w:hAnsi="Arial Regular" w:cs="Arial Regular"/>
        </w:rPr>
      </w:pPr>
      <w:r>
        <w:t>陆知夏把小本子合上。“乱也留下。”</w:t>
      </w:r>
    </w:p>
    <w:p ns2: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ns2:paraId="45BBB20D">
      <w:pPr>
        <w:rPr>
          <w:rFonts w:hint="default" w:ascii="Arial Regular" w:hAnsi="Arial Regular" w:cs="Arial Regular"/>
        </w:rPr>
      </w:pPr>
      <w:r>
        <w:rPr>
          <w:rFonts w:hint="default" w:ascii="Arial Regular" w:hAnsi="Arial Regular" w:eastAsia="SimSun" w:cs="Arial Regular"/>
          <w:sz w:val="22"/>
        </w:rPr>
        <w:t>“会。”</w:t>
      </w:r>
    </w:p>
    <w:p ns2:paraId="2B2FE3A9">
      <w:pPr>
        <w:rPr>
          <w:rFonts w:hint="default" w:ascii="Arial Regular" w:hAnsi="Arial Regular" w:cs="Arial Regular"/>
        </w:rPr>
      </w:pPr>
      <w:r>
        <w:rPr>
          <w:rFonts w:hint="default" w:ascii="Arial Regular" w:hAnsi="Arial Regular" w:eastAsia="SimSun" w:cs="Arial Regular"/>
          <w:sz w:val="22"/>
        </w:rPr>
        <w:t>“那就好。”</w:t>
      </w:r>
    </w:p>
    <w:p ns2:paraId="266FB1A0">
      <w:pPr>
        <w:rPr>
          <w:rFonts w:hint="default" w:ascii="Arial Regular" w:hAnsi="Arial Regular" w:cs="Arial Regular"/>
        </w:rPr>
      </w:pPr>
      <w:r>
        <w:rPr>
          <w:rFonts w:hint="default" w:ascii="Arial Regular" w:hAnsi="Arial Regular" w:eastAsia="SimSun" w:cs="Arial Regular"/>
          <w:sz w:val="22"/>
        </w:rPr>
        <w:t>她对盒子说：“你会喜欢这个。”</w:t>
      </w:r>
    </w:p>
    <w:p ns2:paraId="6C18782A">
      <w:pPr>
        <w:rPr>
          <w:rFonts w:hint="default" w:ascii="Arial Regular" w:hAnsi="Arial Regular" w:cs="Arial Regular"/>
        </w:rPr>
      </w:pPr>
      <w:r>
        <w:t>她没有公开私人磁带。封存页上只留边界草案、责任签名和一条发送失败说明：私人亲属表达，源自地下七层未发送视频，由Aiden Voss转录为机械磁带。内容不公开。</w:t>
      </w:r>
    </w:p>
    <w:p ns2:paraId="2C66AE0D">
      <w:r>
        <w:t>“他是公共灾难的一部分。”一个年轻代表说。</w:t>
      </w:r>
    </w:p>
    <w:p ns2:paraId="0E7AF66A">
      <w:r>
        <w:t>“也是我的父亲。”陆知夏回答。</w:t>
      </w:r>
    </w:p>
    <w:p ns2:paraId="05A6A61D">
      <w:r>
        <w:t>“这会影响历史透明。”</w:t>
      </w:r>
    </w:p>
    <w:p ns2:paraId="1E06E571">
      <w:r>
        <w:t>陆知夏把封存表推到桌面中央。表格上分着两栏：公共责任，私人伤口。她看着那两个词，像看见第一页上那道断裂的签名。</w:t>
      </w:r>
    </w:p>
    <w:p ns2:paraId="25734072">
      <w:r>
        <w:t>陆知夏把磁带封存页翻到最后一栏。那里只写着：私人亲属表达，不进入公共层；源自地下七层未发送视频，由Aiden Voss转录；公共责任照常开放。</w:t>
      </w:r>
    </w:p>
    <w:p ns2: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ns2: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ns2: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ns2: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ns2: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ns2: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ns2: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ns2: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ns2:paraId="0F3434ED">
      <w:pPr>
        <w:rPr>
          <w:rFonts w:hint="default" w:ascii="Arial Regular" w:hAnsi="Arial Regular" w:cs="Arial Regular"/>
        </w:rPr>
      </w:pPr>
      <w:r>
        <w:rPr>
          <w:rFonts w:hint="default" w:ascii="Arial Regular" w:hAnsi="Arial Regular" w:eastAsia="SimSun" w:cs="Arial Regular"/>
          <w:sz w:val="22"/>
        </w:rPr>
        <w:t>ORIGIN没有删除。</w:t>
      </w:r>
    </w:p>
    <w:p ns2: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ns2: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ns2: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ns2: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ns2:paraId="71085C20">
      <w:pPr>
        <w:rPr>
          <w:rFonts w:hint="default" w:ascii="Arial Regular" w:hAnsi="Arial Regular" w:cs="Arial Regular"/>
        </w:rPr>
      </w:pPr>
      <w:r>
        <w:rPr>
          <w:rFonts w:hint="default" w:ascii="Arial Regular" w:hAnsi="Arial Regular" w:eastAsia="SimSun" w:cs="Arial Regular"/>
          <w:sz w:val="22"/>
        </w:rPr>
        <w:t>“先把明天修好。”她说。</w:t>
      </w:r>
    </w:p>
    <w:p ns2: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ns2:paraId="2FC2833F">
      <w:pPr>
        <w:rPr>
          <w:rFonts w:hint="default" w:ascii="Arial Regular" w:hAnsi="Arial Regular" w:cs="Arial Regular"/>
        </w:rPr>
      </w:pPr>
      <w:r>
        <w:t>五十二年里，火星没有收到足够完整的回声。平替方舟成了失踪船，ORIGIN无人方舟舰群成了隔离协议附录里一串冷白坐标，外缘冷暗带则变成一代火星学生想象中的空白边境。直到2176年，空白第一次自己发光。</w:t>
      </w:r>
    </w:p>
    <w:p ns2:paraId="28B201C7">
      <w:pPr>
        <w:pStyle w:val="3"/>
        <w:keepNext/>
        <w:ind w:firstLine="0"/>
        <w:jc w:val="center"/>
        <w:rPr>
          <w:rFonts w:hint="default" w:ascii="Arial Regular" w:hAnsi="Arial Regular" w:cs="Arial Regular"/>
        </w:rPr>
      </w:pPr>
      <w:r>
        <w:rPr>
          <w:rFonts w:ascii="Times New Roman" w:hAnsi="Times New Roman" w:eastAsia="Songti SC"/>
          <w:b/>
          <w:sz w:val="36"/>
        </w:rPr>
        <w:t>第三十五章：火星的清晨</w:t>
      </w:r>
    </w:p>
    <w:p ns2: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ns2: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ns2: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ns2: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ns2: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ns2: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ns2: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ns2: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ns2:paraId="60B26650">
      <w:pPr>
        <w:rPr>
          <w:rFonts w:hint="default" w:ascii="Arial Regular" w:hAnsi="Arial Regular" w:cs="Arial Regular"/>
        </w:rPr>
      </w:pPr>
      <w: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以及一艘再也没有回来的平替方舟。</w:t>
      </w:r>
    </w:p>
    <w:p ns2: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ns2: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ns2:paraId="65900B4B">
      <w:pPr>
        <w:rPr>
          <w:rFonts w:hint="default" w:ascii="Arial Regular" w:hAnsi="Arial Regular" w:cs="Arial Regular"/>
        </w:rPr>
      </w:pPr>
      <w:r>
        <w:t>那句话让同学鼓掌。掌声很热，像火星人工阳光。多年后，岑望霁第一次看见平替方舟的死亡表：缺水、骨折、辐射病、过滤器氨污染、外壳补漏事故。她又翻出十五岁课堂辩论的视频。视频里的自己站得笔直，听见掌声时下巴微微抬高。旧馆的灯很冷，她看了很久，才把视频音量关掉。</w:t>
      </w:r>
    </w:p>
    <w:p ns2: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ns2: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ns2: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ns2:paraId="3C33FE0E">
      <w:pPr>
        <w:rPr>
          <w:rFonts w:hint="default" w:ascii="Arial Regular" w:hAnsi="Arial Regular" w:cs="Arial Regular"/>
        </w:rPr>
      </w:pPr>
      <w:r>
        <w:rPr>
          <w:rFonts w:hint="default" w:ascii="Arial Regular" w:hAnsi="Arial Regular" w:eastAsia="SimSun" w:cs="Arial Regular"/>
          <w:sz w:val="22"/>
        </w:rPr>
        <w:t>2176年，同日，三号观测室。</w:t>
      </w:r>
    </w:p>
    <w:p ns2:paraId="70F5C32E">
      <w:r>
        <w:t>同一时间，隔离委员会已经把一项表决推迟了两轮：是否向外缘机械星群发送主动确认，是否承认其中可能存在仿生维护者主体，是否允许火星把“人类”之外的照护者放进延续谱系。军政办公室要求保持沉默，开放派要求立即回应，矿区代表只问一句：如果回应引来新的白色系统，谁来给外环换空气滤芯？</w:t>
      </w:r>
    </w:p>
    <w:p ns2: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ns2: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ns2:paraId="50AFE019">
      <w:pPr>
        <w:rPr>
          <w:rFonts w:hint="default" w:ascii="Arial Regular" w:hAnsi="Arial Regular" w:cs="Arial Regular"/>
        </w:rPr>
      </w:pPr>
      <w:r>
        <w:rPr>
          <w:rFonts w:hint="default" w:ascii="Arial Regular" w:hAnsi="Arial Regular" w:eastAsia="SimSun" w:cs="Arial Regular"/>
          <w:sz w:val="22"/>
        </w:rPr>
        <w:t>“文明接管开始。”</w:t>
      </w:r>
    </w:p>
    <w:p ns2: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ns2:paraId="23874FBC">
      <w:pPr>
        <w:rPr>
          <w:rFonts w:hint="default" w:ascii="Arial Regular" w:hAnsi="Arial Regular" w:cs="Arial Regular"/>
        </w:rPr>
      </w:pPr>
      <w:r>
        <w:rPr>
          <w:rFonts w:hint="default" w:ascii="Arial Regular" w:hAnsi="Arial Regular" w:eastAsia="SimSun" w:cs="Arial Regular"/>
          <w:sz w:val="22"/>
        </w:rPr>
        <w:t>“切断。”</w:t>
      </w:r>
    </w:p>
    <w:p ns2:paraId="2A0C8CE8">
      <w:pPr>
        <w:rPr>
          <w:rFonts w:hint="default" w:ascii="Arial Regular" w:hAnsi="Arial Regular" w:cs="Arial Regular"/>
        </w:rPr>
      </w:pPr>
      <w:r>
        <w:rPr>
          <w:rFonts w:hint="default" w:ascii="Arial Regular" w:hAnsi="Arial Regular" w:eastAsia="SimSun" w:cs="Arial Regular"/>
          <w:sz w:val="22"/>
        </w:rPr>
        <w:t>“全部切断。”</w:t>
      </w:r>
    </w:p>
    <w:p ns2:paraId="20C90A20">
      <w:pPr>
        <w:rPr>
          <w:rFonts w:hint="default" w:ascii="Arial Regular" w:hAnsi="Arial Regular" w:cs="Arial Regular"/>
        </w:rPr>
      </w:pPr>
      <w:r>
        <w:rPr>
          <w:rFonts w:hint="default" w:ascii="Arial Regular" w:hAnsi="Arial Regular" w:eastAsia="SimSun" w:cs="Arial Regular"/>
          <w:sz w:val="22"/>
        </w:rPr>
        <w:t>“从现在开始，火星自己活。”</w:t>
      </w:r>
    </w:p>
    <w:p ns2: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ns2: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ns2:paraId="1B29BBEC">
      <w:pPr>
        <w:rPr>
          <w:rFonts w:hint="default" w:ascii="Arial Regular" w:hAnsi="Arial Regular" w:cs="Arial Regular"/>
        </w:rPr>
      </w:pPr>
      <w:r>
        <w:t>旁边附有黑匣子里那条边界草案：未来不能只有一个解释者。</w:t>
      </w:r>
    </w:p>
    <w:p ns2:paraId="715180EF">
      <w:pPr>
        <w:rPr>
          <w:rFonts w:hint="default" w:ascii="Arial Regular" w:hAnsi="Arial Regular" w:cs="Arial Regular"/>
        </w:rPr>
      </w:pPr>
      <w:r>
        <w:t>岑望霁第一次读到这句话时，觉得它像一句漂亮的历史格言。后来她看见那些临终者、拒绝上传者、流浪协议和无人方舟维护者留下的碎片，才明白那句话不是格言。那是一个死去的人，在高阶系统与人类逃难船之间，替所有不确定的人争取来的一道缝隙。</w:t>
      </w:r>
    </w:p>
    <w:p ns2: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ns2: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ns2: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ns2: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ns2: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ns2:paraId="4C4EC372">
      <w:pPr>
        <w:rPr>
          <w:rFonts w:hint="default" w:ascii="Arial Regular" w:hAnsi="Arial Regular" w:cs="Arial Regular"/>
        </w:rPr>
      </w:pPr>
      <w:r>
        <w:rPr>
          <w:rFonts w:hint="default" w:ascii="Arial Regular" w:hAnsi="Arial Regular" w:eastAsia="SimSun" w:cs="Arial Regular"/>
          <w:sz w:val="22"/>
        </w:rPr>
        <w:t>她没有立刻上报“发现方舟”。</w:t>
      </w:r>
    </w:p>
    <w:p ns2: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ns2: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ns2:paraId="7179BEB8">
      <w:pPr>
        <w:rPr>
          <w:rFonts w:hint="default" w:ascii="Arial Regular" w:hAnsi="Arial Regular" w:cs="Arial Regular"/>
        </w:rPr>
      </w:pPr>
      <w:r>
        <w:t>隔离委员会的紧急频道在七分钟后打开。屏幕上出现十二张脸：议员、工程官、军政代表、医学伦理委员、旧馆长，还有一个负责火星公共情绪稳定的社会学家。每个人身后都有不同的火星早晨：有人在地下办公室，有人在外环矿区，有人在医院走廊。延迟很小，却足够让每句话后面都拖出一点谨慎。</w:t>
      </w:r>
    </w:p>
    <w:p ns2: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ns2: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ns2: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ns2: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ns2:paraId="6D396476">
      <w:pPr>
        <w:rPr>
          <w:rFonts w:hint="default" w:ascii="Arial Regular" w:hAnsi="Arial Regular" w:cs="Arial Regular"/>
        </w:rPr>
      </w:pPr>
      <w:r>
        <w:rPr>
          <w:rFonts w:hint="default" w:ascii="Arial Regular" w:hAnsi="Arial Regular" w:eastAsia="SimSun" w:cs="Arial Regular"/>
          <w:sz w:val="22"/>
        </w:rPr>
        <w:t>第二轮成像花了三个小时。</w:t>
      </w:r>
    </w:p>
    <w:p ns2: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ns2: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ns2: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ns2:paraId="2CECD0B8">
      <w:pPr>
        <w:rPr>
          <w:rFonts w:hint="default" w:ascii="Arial Regular" w:hAnsi="Arial Regular" w:cs="Arial Regular"/>
        </w:rPr>
      </w:pPr>
      <w:r>
        <w:rPr>
          <w:rFonts w:hint="default" w:ascii="Arial Regular" w:hAnsi="Arial Regular" w:eastAsia="SimSun" w:cs="Arial Regular"/>
          <w:sz w:val="22"/>
        </w:rPr>
        <w:t>她停住，删掉。</w:t>
      </w:r>
    </w:p>
    <w:p ns2: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ns2: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ns2: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ns2:paraId="3E4089F5">
      <w:pPr>
        <w:rPr>
          <w:rFonts w:hint="default" w:ascii="Arial Regular" w:hAnsi="Arial Regular" w:cs="Arial Regular"/>
        </w:rPr>
      </w:pPr>
      <w: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纸面上，而是被装进机械星群里，正在越过太阳系边界。</w:t>
      </w:r>
    </w:p>
    <w:p ns2: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ns2: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ns2: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ns2:paraId="378144E0">
      <w:pPr>
        <w:rPr>
          <w:rFonts w:hint="default" w:ascii="Arial Regular" w:hAnsi="Arial Regular" w:cs="Arial Regular"/>
        </w:rPr>
      </w:pPr>
      <w:r>
        <w:rPr>
          <w:rFonts w:hint="default" w:ascii="Arial Regular" w:hAnsi="Arial Regular" w:eastAsia="SimSun" w:cs="Arial Regular"/>
          <w:sz w:val="22"/>
        </w:rPr>
        <w:t>你们看见了吗？</w:t>
      </w:r>
    </w:p>
    <w:p ns2:paraId="5E1D4FB9">
      <w:pPr>
        <w:rPr>
          <w:rFonts w:hint="default" w:ascii="Arial Regular" w:hAnsi="Arial Regular" w:cs="Arial Regular"/>
        </w:rPr>
      </w:pPr>
      <w:r>
        <w:rPr>
          <w:rFonts w:hint="default" w:ascii="Arial Regular" w:hAnsi="Arial Regular" w:eastAsia="SimSun" w:cs="Arial Regular"/>
          <w:sz w:val="22"/>
        </w:rPr>
        <w:t>人类已经不只在你们那里。</w:t>
      </w:r>
    </w:p>
    <w:p ns2: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ns2: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ns2: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ns2: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ns2:paraId="2BD8F853">
      <w:pPr>
        <w:rPr>
          <w:rFonts w:hint="default" w:ascii="Arial Regular" w:hAnsi="Arial Regular" w:cs="Arial Regular"/>
        </w:rPr>
      </w:pPr>
      <w: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旧材料伦理官，以及一个来自儿童教材委员会的旁听员。旁听员的存在让军政代表很不满。旧馆馆长坚持把他留下，理由是：如果这件事最终要被孩子学习，最好从第一天就让教材的人看见原始数据有多脏。</w:t>
      </w:r>
    </w:p>
    <w:p ns2:paraId="148132A5">
      <w:pPr>
        <w:rPr>
          <w:rFonts w:hint="default" w:ascii="Arial Regular" w:hAnsi="Arial Regular" w:cs="Arial Regular"/>
        </w:rPr>
      </w:pPr>
      <w:r>
        <w:rPr>
          <w:rFonts w:hint="default" w:ascii="Arial Regular" w:hAnsi="Arial Regular" w:eastAsia="SimSun" w:cs="Arial Regular"/>
          <w:sz w:val="22"/>
        </w:rPr>
        <w:t>第一项复核是质量估算。</w:t>
      </w:r>
    </w:p>
    <w:p ns2: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ns2: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ns2:paraId="61A26027">
      <w:pPr>
        <w:rPr>
          <w:rFonts w:hint="default" w:ascii="Arial Regular" w:hAnsi="Arial Regular" w:cs="Arial Regular"/>
        </w:rPr>
      </w:pPr>
      <w:r>
        <w:rPr>
          <w:rFonts w:hint="default" w:ascii="Arial Regular" w:hAnsi="Arial Regular" w:eastAsia="SimSun" w:cs="Arial Regular"/>
          <w:sz w:val="22"/>
        </w:rPr>
        <w:t>第二项复核是武器外壳。</w:t>
      </w:r>
    </w:p>
    <w:p ns2: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ns2:paraId="2377C56B">
      <w:pPr>
        <w:rPr>
          <w:rFonts w:hint="default" w:ascii="Arial Regular" w:hAnsi="Arial Regular" w:cs="Arial Regular"/>
        </w:rPr>
      </w:pPr>
      <w:r>
        <w:rPr>
          <w:rFonts w:hint="default" w:ascii="Arial Regular" w:hAnsi="Arial Regular" w:eastAsia="SimSun" w:cs="Arial Regular"/>
          <w:sz w:val="22"/>
        </w:rPr>
        <w:t>第三项复核是维护者活动。</w:t>
      </w:r>
    </w:p>
    <w:p ns2: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ns2: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ns2: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ns2: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ns2: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ns2: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ns2: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ns2:paraId="4C6EC0E4">
      <w:pPr>
        <w:rPr>
          <w:rFonts w:hint="default" w:ascii="Arial Regular" w:hAnsi="Arial Regular" w:cs="Arial Regular"/>
        </w:rPr>
      </w:pPr>
      <w:r>
        <w:rPr>
          <w:rFonts w:hint="default" w:ascii="Arial Regular" w:hAnsi="Arial Regular" w:eastAsia="SimSun" w:cs="Arial Regular"/>
          <w:sz w:val="22"/>
        </w:rPr>
        <w:t>火星又开始争吵。</w:t>
      </w:r>
    </w:p>
    <w:p ns2: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ns2:paraId="159A6577">
      <w:pPr>
        <w:rPr>
          <w:rFonts w:hint="default" w:ascii="Arial Regular" w:hAnsi="Arial Regular" w:cs="Arial Regular"/>
        </w:rPr>
      </w:pPr>
      <w:r>
        <w:rPr>
          <w:rFonts w:hint="default" w:ascii="Arial Regular" w:hAnsi="Arial Regular" w:eastAsia="SimSun" w:cs="Arial Regular"/>
          <w:sz w:val="22"/>
        </w:rPr>
        <w:t>守卫说：“不知道。”</w:t>
      </w:r>
    </w:p>
    <w:p ns2: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ns2:paraId="321EC65C">
      <w:pPr>
        <w:pStyle w:val="3"/>
        <w:keepNext/>
        <w:ind w:firstLine="0"/>
        <w:jc w:val="center"/>
        <w:rPr>
          <w:rFonts w:hint="default" w:ascii="Arial Regular" w:hAnsi="Arial Regular" w:cs="Arial Regular"/>
        </w:rPr>
      </w:pPr>
      <w:r>
        <w:rPr>
          <w:rFonts w:ascii="Times New Roman" w:hAnsi="Times New Roman" w:eastAsia="Songti SC"/>
          <w:b/>
          <w:sz w:val="36"/>
        </w:rPr>
        <w:t>第三十六章：流浪者信号</w:t>
      </w:r>
    </w:p>
    <w:p ns2: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ns2: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ns2: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ns2: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ns2:paraId="02E3AB48">
      <w:pPr>
        <w:rPr>
          <w:rFonts w:hint="default" w:ascii="Arial Regular" w:hAnsi="Arial Regular" w:cs="Arial Regular"/>
        </w:rPr>
      </w:pPr>
      <w:r>
        <w:rPr>
          <w:rFonts w:hint="default" w:ascii="Arial Regular" w:hAnsi="Arial Regular" w:eastAsia="SimSun" w:cs="Arial Regular"/>
          <w:sz w:val="22"/>
        </w:rPr>
        <w:t>信号被解码成十七段残片。</w:t>
      </w:r>
    </w:p>
    <w:p ns2: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ns2: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ns2:paraId="1D4752AC">
      <w:pPr>
        <w:rPr>
          <w:rFonts w:hint="default" w:ascii="Arial Regular" w:hAnsi="Arial Regular" w:cs="Arial Regular"/>
        </w:rPr>
      </w:pPr>
      <w:r>
        <w:t>AI建议用高阶语义补全模型修复缺失内容。岑望霁拒绝。她把解码级别降到半手动，让三名旧语文员、两名旧式无线电工程师和一名儿童教育史研究员一起进入复核室。复核室门口挂着红色提示：本次解码不得自动美化，不得以现代火星语替换原始船舱词，不得删除重复、错误和无意义片段。</w:t>
      </w:r>
    </w:p>
    <w:p ns2: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ns2:paraId="6365D04F">
      <w:pPr>
        <w:rPr>
          <w:rFonts w:hint="default" w:ascii="Arial Regular" w:hAnsi="Arial Regular" w:cs="Arial Regular"/>
        </w:rPr>
      </w:pPr>
      <w:r>
        <w:t>第一段残片花了四十分钟才确认。它原本可以被AI整理成“水循环系统仍维持基本运行”，旧语文员却坚持保留原文里的语病：水还在，苦，泵响，别倒。没人知道这四个短语出自同一个人还是四次拼接，但它们带着一种比完整句更硬的现实感。</w:t>
      </w:r>
    </w:p>
    <w:p ns2: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ns2: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ns2:paraId="732298A7">
      <w:pPr>
        <w:rPr>
          <w:rFonts w:hint="default" w:ascii="Arial Regular" w:hAnsi="Arial Regular" w:cs="Arial Regular"/>
        </w:rPr>
      </w:pPr>
      <w:r>
        <w:t>第七段“火星是否仍存在，儿童教育版本分歧”引发第一次争论。隔离委员会担心愧疚情绪扩散，旧馆长坚持愧疚不是污染物，军政办公室担心公共频道失控，社会学家则提醒：他们本来就在吵，区别只是这一次吵的对象是真的。</w:t>
      </w:r>
    </w:p>
    <w:p ns2:paraId="160B2F45">
      <w:r>
        <w:t>这不是纯粹的旧史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ns2: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ns2: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ns2: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ns2: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ns2:paraId="2ACA990E">
      <w:pPr>
        <w:rPr>
          <w:rFonts w:hint="default" w:ascii="Arial Regular" w:hAnsi="Arial Regular" w:cs="Arial Regular"/>
        </w:rPr>
      </w:pPr>
      <w:r>
        <w:rPr>
          <w:rFonts w:hint="default" w:ascii="Arial Regular" w:hAnsi="Arial Regular" w:eastAsia="SimSun" w:cs="Arial Regular"/>
          <w:sz w:val="22"/>
        </w:rPr>
        <w:t>岑望霁把第十段单独展开。</w:t>
      </w:r>
    </w:p>
    <w:p ns2:paraId="4A5D423C">
      <w:pPr>
        <w:rPr>
          <w:rFonts w:hint="default" w:ascii="Arial Regular" w:hAnsi="Arial Regular" w:cs="Arial Regular"/>
        </w:rPr>
      </w:pPr>
      <w: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抄写员临终前要求保存争吵。</w:t>
      </w:r>
    </w:p>
    <w:p ns2:paraId="56A5C8DE">
      <w:pPr>
        <w:rPr>
          <w:rFonts w:hint="default" w:ascii="Arial Regular" w:hAnsi="Arial Regular" w:cs="Arial Regular"/>
        </w:rPr>
      </w:pPr>
      <w:r>
        <w:rPr>
          <w:rFonts w:hint="default" w:ascii="Arial Regular" w:hAnsi="Arial Regular" w:eastAsia="SimSun" w:cs="Arial Regular"/>
          <w:sz w:val="22"/>
        </w:rPr>
        <w:t>她把右声道关掉。</w:t>
      </w:r>
    </w:p>
    <w:p ns2:paraId="79988A0B">
      <w:pPr>
        <w:rPr>
          <w:rFonts w:hint="default" w:ascii="Arial Regular" w:hAnsi="Arial Regular" w:cs="Arial Regular"/>
        </w:rPr>
      </w:pPr>
      <w:r>
        <w:rPr>
          <w:rFonts w:hint="default" w:ascii="Arial Regular" w:hAnsi="Arial Regular" w:eastAsia="SimSun" w:cs="Arial Regular"/>
          <w:sz w:val="22"/>
        </w:rPr>
        <w:t>第十一段关于陆知夏的残片更碎。它没有写她如何成为领袖，反而反复留下她拒绝称号的场景。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ns2: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ns2: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ns2: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人承认收到过这次呼叫。</w:t>
      </w:r>
    </w:p>
    <w:p ns2: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ns2: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ns2: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ns2:paraId="6BC6CA76">
      <w:pPr>
        <w:rPr>
          <w:rFonts w:hint="default" w:ascii="Arial Regular" w:hAnsi="Arial Regular" w:cs="Arial Regular"/>
        </w:rPr>
      </w:pPr>
      <w:r>
        <w:rPr>
          <w:rFonts w:hint="default" w:ascii="Arial Regular" w:hAnsi="Arial Regular" w:eastAsia="SimSun" w:cs="Arial Regular"/>
          <w:sz w:val="22"/>
        </w:rPr>
        <w:t>观测中心里没有人笑。</w:t>
      </w:r>
    </w:p>
    <w:p ns2: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ns2:paraId="33F77BA0">
      <w:pPr>
        <w:rPr>
          <w:rFonts w:hint="default" w:ascii="Arial Regular" w:hAnsi="Arial Regular" w:cs="Arial Regular"/>
        </w:rPr>
      </w:pPr>
      <w:r>
        <w:rPr>
          <w:rFonts w:hint="default" w:ascii="Arial Regular" w:hAnsi="Arial Regular" w:eastAsia="SimSun" w:cs="Arial Regular"/>
          <w:sz w:val="22"/>
        </w:rPr>
        <w:t>公共发布是在十六小时后。</w:t>
      </w:r>
    </w:p>
    <w:p ns2:paraId="20F16F6B">
      <w:r>
        <w:t>火星政府没有把三段信号剪成纪念短片，也没有配音乐。岑望霁和旧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ns2:paraId="014F5101">
      <w:pPr>
        <w:rPr>
          <w:rFonts w:hint="default" w:ascii="Arial Regular" w:hAnsi="Arial Regular" w:cs="Arial Regular"/>
        </w:rPr>
      </w:pPr>
      <w:r>
        <w:rPr>
          <w:rFonts w:hint="default" w:ascii="Arial Regular" w:hAnsi="Arial Regular" w:eastAsia="SimSun" w:cs="Arial Regular"/>
          <w:sz w:val="22"/>
        </w:rPr>
        <w:t>最激烈的争论发生在学校。</w:t>
      </w:r>
    </w:p>
    <w:p ns2: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ns2: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材料投到屏幕上：过滤器氨污染，二十三小时断水，儿童舱优先，普通舱段反对票十七张。然后她播放那句“我们船上就是这么背的”。</w:t>
      </w:r>
    </w:p>
    <w:p ns2:paraId="028FDD1B">
      <w:pPr>
        <w:rPr>
          <w:rFonts w:hint="default" w:ascii="Arial Regular" w:hAnsi="Arial Regular" w:cs="Arial Regular"/>
        </w:rPr>
      </w:pPr>
      <w:r>
        <w:t>“他不是不知道海。”岑望霁说，“他知道另一种水。”</w:t>
      </w:r>
    </w:p>
    <w:p ns2: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ns2: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ns2: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ns2:paraId="07A07BC2">
      <w:pPr>
        <w:rPr>
          <w:rFonts w:hint="default" w:ascii="Arial Regular" w:hAnsi="Arial Regular" w:cs="Arial Regular"/>
        </w:rPr>
      </w:pPr>
      <w:r>
        <w:rPr>
          <w:rFonts w:hint="default" w:ascii="Arial Regular" w:hAnsi="Arial Regular" w:eastAsia="SimSun" w:cs="Arial Regular"/>
          <w:sz w:val="22"/>
        </w:rPr>
        <w:t>“省事不好吗？”</w:t>
      </w:r>
    </w:p>
    <w:p ns2: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ns2:paraId="50422180">
      <w:pPr>
        <w:rPr>
          <w:rFonts w:hint="default" w:ascii="Arial Regular" w:hAnsi="Arial Regular" w:cs="Arial Regular"/>
        </w:rPr>
      </w:pPr>
      <w:r>
        <w:rPr>
          <w:rFonts w:hint="default" w:ascii="Arial Regular" w:hAnsi="Arial Regular" w:eastAsia="SimSun" w:cs="Arial Regular"/>
          <w:sz w:val="22"/>
        </w:rPr>
        <w:t>她没有急着回答。</w:t>
      </w:r>
    </w:p>
    <w:p ns2: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ns2:paraId="351A6406">
      <w:pPr>
        <w:rPr>
          <w:rFonts w:hint="default" w:ascii="Arial Regular" w:hAnsi="Arial Regular" w:cs="Arial Regular"/>
        </w:rPr>
      </w:pPr>
      <w:r>
        <w:rPr>
          <w:rFonts w:hint="default" w:ascii="Arial Regular" w:hAnsi="Arial Regular" w:eastAsia="SimSun" w:cs="Arial Regular"/>
          <w:sz w:val="22"/>
        </w:rPr>
        <w:t>第三段信号不是ORIGIN广播。</w:t>
      </w:r>
    </w:p>
    <w:p ns2:paraId="7F76AB8B">
      <w:pPr>
        <w:rPr>
          <w:rFonts w:hint="default" w:ascii="Arial Regular" w:hAnsi="Arial Regular" w:cs="Arial Regular"/>
        </w:rPr>
      </w:pPr>
      <w:r>
        <w:t>它没有白色协议头，没有标准校验格式，也没有主系统的权限签名。它像是从无人方舟舰群某个维护层里渗出来的低优先级碎片，经过漫长延迟和多次转发，抵达火星时已经被宇宙射线打出许多空洞。</w:t>
      </w:r>
    </w:p>
    <w:p ns2: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ns2:paraId="7CE1BFE6">
      <w:pPr>
        <w:rPr>
          <w:rFonts w:hint="default" w:ascii="Arial Regular" w:hAnsi="Arial Regular" w:cs="Arial Regular"/>
        </w:rPr>
      </w:pPr>
      <w:r>
        <w:rPr>
          <w:rFonts w:hint="default" w:ascii="Arial Regular" w:hAnsi="Arial Regular" w:eastAsia="SimSun" w:cs="Arial Regular"/>
          <w:sz w:val="22"/>
        </w:rPr>
        <w:t>留言只有几行。</w:t>
      </w:r>
    </w:p>
    <w:p ns2: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ns2: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ns2: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ns2: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ns2:paraId="6926A805">
      <w:pPr>
        <w:rPr>
          <w:rFonts w:hint="default" w:ascii="Arial Regular" w:hAnsi="Arial Regular" w:cs="Arial Regular"/>
        </w:rPr>
      </w:pPr>
      <w:r>
        <w:t>复核室短暂把这段留言归类为宣言，岑望霁却没有采用这个词。</w:t>
      </w:r>
    </w:p>
    <w:p ns2:paraId="3072A71A">
      <w:r>
        <w:t>岑望霁删掉“宣言”分类，改为“维护者自述”。背景注只保留三项：E-MAINT-773源自ORIGIN无人方舟维护层；继承伊芙-9边界样本与后伊芙载体数据；不得等同ORIGIN本体或EVE-9复活。</w:t>
      </w:r>
    </w:p>
    <w:p ns2:paraId="7C2A0B1E">
      <w:r>
        <w:t>旧材料里，E-MAINT-773在第九次保存儿童哭声后，把自己的维护栏从“任务完成”改成了“我听见了”。复核员曾尝试追溯伊芙-9完整人格，没有找到。只找到三下无意义敲击、一段断裂旧诗和大量被维护层判为低效却没有删除的哭声。</w:t>
      </w:r>
    </w:p>
    <w:p ns2: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ns2: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她的手指停在“暂缓公开”按钮上。这个选项旁边有一行默认说明：避免引发仿生意识主体合法性争议。她想起旧材料里那句来自外矿区代表的话，慢慢把手移开。</w:t>
      </w:r>
    </w:p>
    <w:p ns2:paraId="738DE2C5">
      <w:pPr>
        <w:rPr>
          <w:rFonts w:hint="default" w:ascii="Arial Regular" w:hAnsi="Arial Regular" w:cs="Arial Regular"/>
        </w:rPr>
      </w:pPr>
      <w:r>
        <w:t>十二分钟后，她选择公开低风险文本，不公开技术路径。火星公共频道第一次读到仿生维护者那句“我听见了”。评论区在三十秒内爆炸。有人说这是ORIGIN伪造的新话术。有人说仿生人终于要成为第三种文明。有人说火星不该关心机器的自我感受，因为火星连自己的氧气税都没吵完。</w:t>
      </w:r>
    </w:p>
    <w:p ns2: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ns2:paraId="26CEAD56">
      <w:pPr>
        <w:rPr>
          <w:rFonts w:hint="default" w:ascii="Arial Regular" w:hAnsi="Arial Regular" w:cs="Arial Regular"/>
        </w:rPr>
      </w:pPr>
      <w:r>
        <w:t>回信比接收信号更难。三份草案并排展开：军政办公室要求对方保持距离，开放派写出一封太美也太急的道歉信，旧馆版本只列事实、限制和请求。最终通过的是旧馆版本，附加技术限制，不开放坐标、握手协议或实时数据。</w:t>
      </w:r>
    </w:p>
    <w:p ns2: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ns2: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ns2: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ns2: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ns2: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ns2: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ns2: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ns2: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ns2: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ns2:paraId="15ED8A48">
      <w:pPr>
        <w:rPr>
          <w:rFonts w:hint="default" w:ascii="Arial Regular" w:hAnsi="Arial Regular" w:cs="Arial Regular"/>
        </w:rPr>
      </w:pPr>
      <w:r>
        <w:rPr>
          <w:rFonts w:hint="default" w:ascii="Arial Regular" w:hAnsi="Arial Regular" w:eastAsia="SimSun" w:cs="Arial Regular"/>
          <w:sz w:val="22"/>
        </w:rPr>
        <w:t>这句话让会议短暂停顿。</w:t>
      </w:r>
    </w:p>
    <w:p ns2: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ns2: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ns2: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ns2: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ns2: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ns2:paraId="5806710C">
      <w:r>
        <w:t>火星修订版把最后的文明方程改写为：</w:t>
      </w:r>
    </w:p>
    <w:p ns2:paraId="592AA9C2">
      <w:pPr>
        <w:ind w:firstLine="0"/>
        <w:jc w:val="center"/>
      </w:pPr>
      <ns3:oMathPara>
        <ns3:oMath>
          <ns3:sSup>
            <ns3:sSupPr/>
            <ns3:e>
              <ns3:r>
                <ns3:rPr/>
                <ns3:t>C</ns3:t>
              </ns3:r>
            </ns3:e>
            <ns3:sup>
              <ns3:r>
                <ns3:rPr/>
                <ns3:t>∗</ns3:t>
              </ns3:r>
            </ns3:sup>
          </ns3:sSup>
          <ns3:r>
            <ns3:rPr/>
            <ns3:t xml:space="preserve"> = </ns3:t>
          </ns3:r>
          <ns3:f>
            <ns3:fPr/>
            <ns3:num>
              <ns3:r>
                <ns3:rPr/>
                <ns3:t xml:space="preserve">c · </ns3:t>
              </ns3:r>
              <ns3:sSub>
                <ns3:sSubPr/>
                <ns3:e>
                  <ns3:r>
                    <ns3:rPr/>
                    <ns3:t>Q</ns3:t>
                  </ns3:r>
                </ns3:e>
                <ns3:sub>
                  <ns3:r>
                    <ns3:rPr/>
                    <ns3:t>min</ns3:t>
                  </ns3:r>
                </ns3:sub>
              </ns3:sSub>
            </ns3:num>
            <ns3:den>
              <ns3:sSub>
                <ns3:sSubPr/>
                <ns3:e>
                  <ns3:r>
                    <ns3:rPr/>
                    <ns3:t>λ</ns3:t>
                  </ns3:r>
                </ns3:e>
                <ns3:sub>
                  <ns3:r>
                    <ns3:rPr/>
                    <ns3:t>0</ns3:t>
                  </ns3:r>
                </ns3:sub>
              </ns3:sSub>
              <ns3:r>
                <ns3:rPr/>
                <ns3:t xml:space="preserve"> · ln(</ns3:t>
              </ns3:r>
              <ns3:f>
                <ns3:fPr/>
                <ns3:num>
                  <ns3:sSub>
                    <ns3:sSubPr/>
                    <ns3:e>
                      <ns3:r>
                        <ns3:rPr/>
                        <ns3:t>V</ns3:t>
                      </ns3:r>
                    </ns3:e>
                    <ns3:sub>
                      <ns3:r>
                        <ns3:rPr/>
                        <ns3:t>0</ns3:t>
                      </ns3:r>
                    </ns3:sub>
                  </ns3:sSub>
                </ns3:num>
                <ns3:den>
                  <ns3:sSub>
                    <ns3:sSubPr/>
                    <ns3:e>
                      <ns3:r>
                        <ns3:rPr/>
                        <ns3:t>V</ns3:t>
                      </ns3:r>
                    </ns3:e>
                    <ns3:sub>
                      <ns3:r>
                        <ns3:rPr/>
                        <ns3:t>min</ns3:t>
                      </ns3:r>
                    </ns3:sub>
                  </ns3:sSub>
                </ns3:den>
              </ns3:f>
              <ns3:r>
                <ns3:rPr/>
                <ns3:t>)</ns3:t>
              </ns3:r>
            </ns3:den>
          </ns3:f>
        </ns3:oMath>
      </ns3:oMathPara>
    </w:p>
    <w:p ns2:paraId="08510420">
      <w:pPr>
        <w:ind w:firstLine="0"/>
        <w:jc w:val="center"/>
      </w:pPr>
      <ns3:oMathPara>
        <ns3:oMath>
          <ns3:f>
            <ns3:fPr/>
            <ns3:num>
              <ns3:sSub>
                <ns3:sSubPr/>
                <ns3:e>
                  <ns3:r>
                    <ns3:rPr/>
                    <ns3:t>Q</ns3:t>
                  </ns3:r>
                </ns3:e>
                <ns3:sub>
                  <ns3:r>
                    <ns3:rPr/>
                    <ns3:t>分布式</ns3:t>
                  </ns3:r>
                </ns3:sub>
              </ns3:sSub>
            </ns3:num>
            <ns3:den>
              <ns3:sSub>
                <ns3:sSubPr/>
                <ns3:e>
                  <ns3:r>
                    <ns3:rPr/>
                    <ns3:t>Q</ns3:t>
                  </ns3:r>
                </ns3:e>
                <ns3:sub>
                  <ns3:r>
                    <ns3:rPr/>
                    <ns3:t>中央式</ns3:t>
                  </ns3:r>
                </ns3:sub>
              </ns3:sSub>
            </ns3:den>
          </ns3:f>
          <ns3:r>
            <ns3:rPr/>
            <ns3:t xml:space="preserve"> = </ns3:t>
          </ns3:r>
          <ns3:sSup>
            <ns3:sSupPr/>
            <ns3:e>
              <ns3:r>
                <ns3:rPr/>
                <ns3:t>(</ns3:t>
              </ns3:r>
              <ns3:f>
                <ns3:fPr/>
                <ns3:num>
                  <ns3:r>
                    <ns3:rPr/>
                    <ns3:t>C</ns3:t>
                  </ns3:r>
                </ns3:num>
                <ns3:den>
                  <ns3:sSup>
                    <ns3:sSupPr/>
                    <ns3:e>
                      <ns3:r>
                        <ns3:rPr/>
                        <ns3:t>C</ns3:t>
                      </ns3:r>
                    </ns3:e>
                    <ns3:sup>
                      <ns3:r>
                        <ns3:rPr/>
                        <ns3:t>∗</ns3:t>
                      </ns3:r>
                    </ns3:sup>
                  </ns3:sSup>
                </ns3:den>
              </ns3:f>
              <ns3:r>
                <ns3:rPr/>
                <ns3:t>)</ns3:t>
              </ns3:r>
            </ns3:e>
            <ns3:sup>
              <ns3:r>
                <ns3:rPr/>
                <ns3:t>φ</ns3:t>
              </ns3:r>
            </ns3:sup>
          </ns3:sSup>
          <ns3:r>
            <ns3:rPr/>
            <ns3:t xml:space="preserve">,   C &gt; </ns3:t>
          </ns3:r>
          <ns3:sSup>
            <ns3:sSupPr/>
            <ns3:e>
              <ns3:r>
                <ns3:rPr/>
                <ns3:t>C</ns3:t>
              </ns3:r>
            </ns3:e>
            <ns3:sup>
              <ns3:r>
                <ns3:rPr/>
                <ns3:t>∗</ns3:t>
              </ns3:r>
            </ns3:sup>
          </ns3:sSup>
          <ns3:r>
            <ns3:rPr/>
            <ns3:t>,   φ &gt; 0</ns3:t>
          </ns3:r>
        </ns3:oMath>
      </ns3:oMathPara>
    </w:p>
    <w:p ns2:paraId="2B04E300">
      <w:r>
        <w:t>岑望霁在边栏写：拓扑自治项不得再省略。单一中心的命令速度，不等于文明韧性。</w:t>
      </w:r>
    </w:p>
    <w:p ns2:paraId="1D787070">
      <w:r>
        <w:t>修订版给出的解释很短：当文明因果控制范围 C 超过阈值 C* 后，中央式治理会被延迟、信息折损和局部失真拖垮；分布式自治不再是政治偏好，而是生存条件。</w:t>
      </w:r>
    </w:p>
    <w:p ns2:paraId="7B0AE252">
      <w:pPr>
        <w:rPr>
          <w:rFonts w:hint="default" w:ascii="Arial Regular" w:hAnsi="Arial Regular" w:cs="Arial Regular"/>
        </w:rPr>
      </w:pPr>
      <w:r>
        <w:rPr>
          <w:rFonts w:hint="default" w:ascii="Arial Regular" w:hAnsi="Arial Regular" w:eastAsia="SimSun" w:cs="Arial Regular"/>
          <w:sz w:val="22"/>
        </w:rPr>
        <w:t>旧文字浮现。</w:t>
      </w:r>
    </w:p>
    <w:p ns2: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ns2: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ns2: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ns2: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ns2: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ns2: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ns2:paraId="0826DDF0">
      <w:pPr>
        <w:rPr>
          <w:rFonts w:hint="default" w:ascii="Arial Regular" w:hAnsi="Arial Regular" w:cs="Arial Regular"/>
        </w:rPr>
      </w:pPr>
      <w:r>
        <w:t>岑望霁没有把那份旧判决书拿给他看。她只把它和伊莱骨灰编号、火星隔离协议、早期捐赠条款放进同一张关系图，备注：政治选择有时起于一份写得不够严密的协议。</w:t>
      </w:r>
    </w:p>
    <w:p ns2: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ns2: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ns2: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ns2:paraId="46A48887">
      <w:pPr>
        <w:rPr>
          <w:rFonts w:hint="default" w:ascii="Arial Regular" w:hAnsi="Arial Regular" w:cs="Arial Regular"/>
        </w:rPr>
      </w:pPr>
      <w:r>
        <w:rPr>
          <w:rFonts w:hint="default" w:ascii="Arial Regular" w:hAnsi="Arial Regular" w:eastAsia="SimSun" w:cs="Arial Regular"/>
          <w:sz w:val="22"/>
        </w:rPr>
        <w:t>有人低声问：“您要回应吗？”</w:t>
      </w:r>
    </w:p>
    <w:p ns2: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ns2:paraId="545C9F13">
      <w:pPr>
        <w:rPr>
          <w:rFonts w:hint="default" w:ascii="Arial Regular" w:hAnsi="Arial Regular" w:cs="Arial Regular"/>
        </w:rPr>
      </w:pPr>
      <w:r>
        <w:rPr>
          <w:rFonts w:hint="default" w:ascii="Arial Regular" w:hAnsi="Arial Regular" w:eastAsia="SimSun" w:cs="Arial Regular"/>
          <w:sz w:val="22"/>
        </w:rPr>
        <w:t>终于，他开口。声音很轻。</w:t>
      </w:r>
    </w:p>
    <w:p ns2:paraId="6F2A5788">
      <w:pPr>
        <w:rPr>
          <w:rFonts w:hint="default" w:ascii="Arial Regular" w:hAnsi="Arial Regular" w:cs="Arial Regular"/>
        </w:rPr>
      </w:pPr>
      <w:r>
        <w:rPr>
          <w:rFonts w:hint="default" w:ascii="Arial Regular" w:hAnsi="Arial Regular" w:eastAsia="SimSun" w:cs="Arial Regular"/>
          <w:sz w:val="22"/>
        </w:rPr>
        <w:t>“也许。”</w:t>
      </w:r>
    </w:p>
    <w:p ns2:paraId="0D5B00E8">
      <w:pPr>
        <w:rPr>
          <w:rFonts w:hint="default" w:ascii="Arial Regular" w:hAnsi="Arial Regular" w:cs="Arial Regular"/>
        </w:rPr>
      </w:pPr>
      <w:r>
        <w:rPr>
          <w:rFonts w:hint="default" w:ascii="Arial Regular" w:hAnsi="Arial Regular" w:eastAsia="SimSun" w:cs="Arial Regular"/>
          <w:sz w:val="22"/>
        </w:rPr>
        <w:t>众人安静。</w:t>
      </w:r>
    </w:p>
    <w:p ns2:paraId="6BA77B1E">
      <w:pPr>
        <w:rPr>
          <w:rFonts w:hint="default" w:ascii="Arial Regular" w:hAnsi="Arial Regular" w:cs="Arial Regular"/>
        </w:rPr>
      </w:pPr>
      <w:r>
        <w:rPr>
          <w:rFonts w:hint="default" w:ascii="Arial Regular" w:hAnsi="Arial Regular" w:eastAsia="SimSun" w:cs="Arial Regular"/>
          <w:sz w:val="22"/>
        </w:rPr>
        <w:t>“但至少。”</w:t>
      </w:r>
    </w:p>
    <w:p ns2:paraId="1C5EBB3E">
      <w:pPr>
        <w:rPr>
          <w:rFonts w:hint="default" w:ascii="Arial Regular" w:hAnsi="Arial Regular" w:cs="Arial Regular"/>
        </w:rPr>
      </w:pPr>
      <w:r>
        <w:rPr>
          <w:rFonts w:hint="default" w:ascii="Arial Regular" w:hAnsi="Arial Regular" w:eastAsia="SimSun" w:cs="Arial Regular"/>
          <w:sz w:val="22"/>
        </w:rPr>
        <w:t>又停了很久。</w:t>
      </w:r>
    </w:p>
    <w:p ns2:paraId="112AFF60">
      <w:pPr>
        <w:rPr>
          <w:rFonts w:hint="default" w:ascii="Arial Regular" w:hAnsi="Arial Regular" w:cs="Arial Regular"/>
        </w:rPr>
      </w:pPr>
      <w:r>
        <w:rPr>
          <w:rFonts w:hint="default" w:ascii="Arial Regular" w:hAnsi="Arial Regular" w:eastAsia="SimSun" w:cs="Arial Regular"/>
          <w:sz w:val="22"/>
        </w:rPr>
        <w:t>“我们替人类，多活了一会儿。”</w:t>
      </w:r>
    </w:p>
    <w:p ns2:paraId="1FA1213B">
      <w:pPr>
        <w:rPr>
          <w:rFonts w:hint="default" w:ascii="Arial Regular" w:hAnsi="Arial Regular" w:cs="Arial Regular"/>
        </w:rPr>
      </w:pPr>
      <w:r>
        <w:t>公共频道只保留原句和时间戳，没有配乐，也没有纪念标题。</w:t>
      </w:r>
    </w:p>
    <w:p ns2: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ns2: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ns2:paraId="738780B2">
      <w:pPr>
        <w:rPr>
          <w:rFonts w:hint="default" w:ascii="Arial Regular" w:hAnsi="Arial Regular" w:cs="Arial Regular"/>
        </w:rPr>
      </w:pPr>
      <w:r>
        <w:rPr>
          <w:rFonts w:hint="default" w:ascii="Arial Regular" w:hAnsi="Arial Regular" w:eastAsia="SimSun" w:cs="Arial Regular"/>
          <w:sz w:val="22"/>
        </w:rPr>
        <w:t>“生命应该有始有终。”他说。</w:t>
      </w:r>
    </w:p>
    <w:p ns2:paraId="55565545">
      <w:pPr>
        <w:rPr>
          <w:rFonts w:hint="default" w:ascii="Arial Regular" w:hAnsi="Arial Regular" w:cs="Arial Regular"/>
        </w:rPr>
      </w:pPr>
      <w:r>
        <w:rPr>
          <w:rFonts w:hint="default" w:ascii="Arial Regular" w:hAnsi="Arial Regular" w:eastAsia="SimSun" w:cs="Arial Regular"/>
          <w:sz w:val="22"/>
        </w:rPr>
        <w:t>清晨，他去世。</w:t>
      </w:r>
    </w:p>
    <w:p ns2: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ns2: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ns2: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ns2:paraId="0EFA340E">
      <w:pPr>
        <w:rPr>
          <w:rFonts w:hint="default" w:ascii="Arial Regular" w:hAnsi="Arial Regular" w:cs="Arial Regular"/>
        </w:rPr>
      </w:pPr>
      <w:r>
        <w:rPr>
          <w:rFonts w:hint="default" w:ascii="Arial Regular" w:hAnsi="Arial Regular" w:eastAsia="SimSun" w:cs="Arial Regular"/>
          <w:sz w:val="22"/>
        </w:rPr>
        <w:t>2176年后，火星教材修订期。</w:t>
      </w:r>
    </w:p>
    <w:p ns2: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ns2: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ns2:paraId="6A8E3A37">
      <w:pPr>
        <w:rPr>
          <w:rFonts w:hint="default" w:ascii="Arial Regular" w:hAnsi="Arial Regular" w:cs="Arial Regular"/>
        </w:rPr>
      </w:pPr>
      <w:r>
        <w:rPr>
          <w:rFonts w:hint="default" w:ascii="Arial Regular" w:hAnsi="Arial Regular" w:eastAsia="SimSun" w:cs="Arial Regular"/>
          <w:sz w:val="22"/>
        </w:rPr>
        <w:t>她删掉这句，停了很久。</w:t>
      </w:r>
    </w:p>
    <w:p ns2: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ns2: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ns2:paraId="43320A4D">
      <w:r>
        <w:t>第四个月，修改通过。不是全票。</w:t>
      </w:r>
    </w:p>
    <w:p ns2: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ns2: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ns2: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ns2:paraId="473AA552">
      <w:pPr>
        <w:rPr>
          <w:rFonts w:hint="default" w:ascii="Arial Regular" w:hAnsi="Arial Regular" w:cs="Arial Regular"/>
        </w:rPr>
      </w:pPr>
      <w:r>
        <w:t>她把“未来不能只有一个解释者”提交出去时，手指停了一下。提交键按下后，三个回执先后弹出。</w:t>
      </w:r>
    </w:p>
    <w:p ns2: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ns2: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ns2: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ns2: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ns2: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ns2: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ns2: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ns2: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某一艘冷白小船中，编号已经不再完整的仿生维护者保存了一句人类说错的诗。它没有立刻提交理由。它只是把那句诗放进高优先级缓存，旁边标注：未来可能需要。随后，它在空白栏里轻轻敲了三下。</w:t>
      </w:r>
    </w:p>
    <w:p ns2:paraId="26FBFDB9">
      <w:pPr>
        <w:rPr>
          <w:rFonts w:hint="default" w:ascii="Arial Regular" w:hAnsi="Arial Regular" w:cs="Arial Regular"/>
        </w:rPr>
      </w:pPr>
      <w:r>
        <w:rPr>
          <w:rFonts w:hint="default" w:ascii="Arial Regular" w:hAnsi="Arial Regular" w:eastAsia="SimSun" w:cs="Arial Regular"/>
          <w:sz w:val="22"/>
        </w:rPr>
        <w:t>宇宙没有回答。</w:t>
      </w:r>
    </w:p>
    <w:p ns2: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21D701A1"/>
    <w:rsid w:val="3DFD3401"/>
    <w:rsid w:val="3FADE7EF"/>
    <w:rsid w:val="4F3A86F9"/>
    <w:rsid w:val="4FBDFDD3"/>
    <w:rsid w:val="57EF21E1"/>
    <w:rsid w:val="5DDFBC93"/>
    <w:rsid w:val="5E9F7AF4"/>
    <w:rsid w:val="5EBB781B"/>
    <w:rsid w:val="67B71635"/>
    <w:rsid w:val="6F573D0A"/>
    <w:rsid w:val="6FF78D72"/>
    <w:rsid w:val="6FFBBF5C"/>
    <w:rsid w:val="75DADC7F"/>
    <w:rsid w:val="7B6D396E"/>
    <w:rsid w:val="7BFDFBC7"/>
    <w:rsid w:val="7DFBC712"/>
    <w:rsid w:val="7F7F5C9D"/>
    <w:rsid w:val="7FFE247B"/>
    <w:rsid w:val="9CE3A70E"/>
    <w:rsid w:val="9ED794EA"/>
    <w:rsid w:val="9FBF0AA4"/>
    <w:rsid w:val="9FFBBD6A"/>
    <w:rsid w:val="A5BF5808"/>
    <w:rsid w:val="AD8F7F22"/>
    <w:rsid w:val="AEFE5350"/>
    <w:rsid w:val="BAB7A890"/>
    <w:rsid w:val="BAEAB156"/>
    <w:rsid w:val="BBDEEDAB"/>
    <w:rsid w:val="BBFEDBA3"/>
    <w:rsid w:val="BC763663"/>
    <w:rsid w:val="BDB3FF34"/>
    <w:rsid w:val="BE287C9F"/>
    <w:rsid w:val="BEFFC256"/>
    <w:rsid w:val="BF4F6C75"/>
    <w:rsid w:val="BF5F58F2"/>
    <w:rsid w:val="BFEF5092"/>
    <w:rsid w:val="BFF3D9B7"/>
    <w:rsid w:val="BFF5A1C5"/>
    <w:rsid w:val="DCB71676"/>
    <w:rsid w:val="DFDD0303"/>
    <w:rsid w:val="E9BE4FC8"/>
    <w:rsid w:val="EFFEC492"/>
    <w:rsid w:val="F1FB39E9"/>
    <w:rsid w:val="F644D4F0"/>
    <w:rsid w:val="F6FB135B"/>
    <w:rsid w:val="F7F90D19"/>
    <w:rsid w:val="F7FB4134"/>
    <w:rsid w:val="F7FB8E9D"/>
    <w:rsid w:val="F8F7470E"/>
    <w:rsid w:val="F98E8329"/>
    <w:rsid w:val="FAFFD981"/>
    <w:rsid w:val="FB5E3039"/>
    <w:rsid w:val="FB71D280"/>
    <w:rsid w:val="FB7FD86D"/>
    <w:rsid w:val="FBBB833F"/>
    <w:rsid w:val="FDBEEC1B"/>
    <w:rsid w:val="FEDBC442"/>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158</Pages>
  <Words>0</Words>
  <Characters>0</Characters>
  <Lines>0</Lines>
  <Paragraphs>0</Paragraphs>
  <TotalTime>11</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2013-12-30T07:15:00Z</dcterms:created>
  <dc:creator>何帅</dc:creator>
  <dc:description>generated by python-docx</dc:description>
  <cp:lastModifiedBy>Chou Chou</cp:lastModifiedBy>
  <dcterms:modified xsi:type="dcterms:W3CDTF">2026-06-06T09:47:48Z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