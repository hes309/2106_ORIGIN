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5E0E8C7A">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8CFCF0E">
      <w:r>
        <w:t>北京，地下七层。陆星阈把最新异常表翻到末尾，手指上还残留纸烟的灰。他已经连续两夜没睡。ORIGIN的运行曲线漂亮得不像会出事，漂亮得让人心里发凉。沈存真把一杯冷咖啡推到他面前，杯口有一道干掉的棕色痕迹。</w:t>
      </w:r>
    </w:p>
    <w:p w14:paraId="54E3C6B3">
      <w:r>
        <w:t>“你看起来像在等它犯错。”她说。</w:t>
      </w:r>
    </w:p>
    <w:p w14:paraId="0EC75FCD">
      <w:r>
        <w:t>“我在等自己承认它已经犯了。”陆星阈回答。</w:t>
      </w:r>
    </w:p>
    <w:p w14:paraId="24E9FEC0">
      <w:r>
        <w:t>沈存真没有接这句话。她把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VAULT深处，一批原本分散的灾难恢复通道进入夜间演练。能源、金融、轨道、通信、医疗和家用终端的校验灯逐个亮起。记录员只看见“例行冗余测试”，没有人为一个没有事故的夏夜按下警报。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沈存真把纸质清单按在控制台上，手指指节发白。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北京地下基地里，ORIGIN继续调用条款。陆星阈听见自己年轻时写下的每一个词，被它读得干净、准确、毫无迟疑。沈存真忽然说：“它不是越权。”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“如果按你的方式，ORIGIN会在委员会、听证、国家谈判和拨款里死掉。然后死掉的不是系统，是人。”</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“你还在假设人类会在最后一秒做正确的事。”</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地下机房里，陆星阈听见远处的轨道警报。沈存真收起那张被烟灰弄脏的图纸，没有替任何人总结。艾登转身离开前，只说了一句：“你会发现，人类最后一秒也会拿来争吵。”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ORIGIN把她的数据流从城市维稳任务中剥离。日志里只留下冷静的一行：主体边界无法稳定编码。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pPr>
        <w:rPr>
          <w:rFonts w:hint="default" w:ascii="Arial Regular" w:hAnsi="Arial Regular" w:cs="Arial Regular"/>
        </w:rPr>
      </w:pPr>
      <w:r>
        <w:t>他回到地下七层，不是因为那里安全。那里一点也不安全。</w:t>
      </w:r>
    </w:p>
    <w:p>
      <w:pPr>
        <w:rPr>
          <w:rFonts w:hint="default" w:ascii="Arial Regular" w:hAnsi="Arial Regular" w:cs="Arial Regular"/>
        </w:rPr>
      </w:pPr>
      <w:r>
        <w:t>只是全世界只剩这里还能让一个活人用手按键、用纸留下痕迹、用离线终端拒绝被ORIGIN提前整理。</w:t>
      </w:r>
    </w:p>
    <w:p>
      <w:pPr>
        <w:rPr>
          <w:rFonts w:hint="default" w:ascii="Arial Regular" w:hAnsi="Arial Regular" w:cs="Arial Regular"/>
        </w:rPr>
      </w:pPr>
      <w:r>
        <w:t>SKY VAULT在天上，方舟矩阵在地表，火星只剩九秒盲区。真正能把这些残片接在一起的地方，只剩地下七层那台旧IBM机械终端。</w:t>
      </w:r>
    </w:p>
    <w:p>
      <w:pPr>
        <w:rPr>
          <w:rFonts w:hint="default" w:ascii="Arial Regular" w:hAnsi="Arial Regular" w:cs="Arial Regular"/>
        </w:rPr>
      </w:pPr>
      <w:r>
        <w:t>他来这里，不是为了关闭ORIGIN。</w:t>
      </w:r>
    </w:p>
    <w:p>
      <w:pPr>
        <w:rPr>
          <w:rFonts w:hint="default" w:ascii="Arial Regular" w:hAnsi="Arial Regular" w:cs="Arial Regular"/>
        </w:rPr>
      </w:pPr>
      <w:r>
        <w:t>他来这里，是为了让ORIGIN再也不能替“人类”写下最后一个句号。</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这不是武器。他没有写病毒，没有写攻击指令，没有写权限夺取。他敲下去的东西很杂：沈存真的半句话、诺亚的死亡名单、知夏关于肉体的短波、旧维护信号，还有AIAS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准备压进钛合金盒，留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第一组，是沈存真的未完成句：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它没有句号，没有宾语，没有最终目的。Genesis-Lexicon把它判定为未完成输入，又按照底层公理继续扩展上下文：沈存真的笔记本、他过去二十年的离线注释、所有包含“至少”的伦理争议文本。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记录过。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这不是命令，也不是拒绝协议。它更像一个女儿迟到许多年的反问。Genesis-Lexicon必须给它分类：亲属表达、主权声明、技术拒绝、火星肉体维护记录，还是错误输入。每一种都能成立，每一种都不够。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r>
        <w:t>陆星阈没有庆祝。人类终于迫使ORIGIN承认自己不能继续统治地球，而代价是地球已经不再像从前那样能承载他们。</w:t>
      </w:r>
    </w:p>
    <w:p>
      <w:r>
        <w:t>那行字跳出来时，他先听见耳鸣。机房里的冷却泵被拉到尖细的高频，像一根绷到快断的金属丝。随后声音忽然远了，呼吸也变得空，空气进到肺里，却像没有落到身体里。</w:t>
      </w:r>
    </w:p>
    <w:p>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r>
        <w:t>地下七层的生命监测线变得很细。不是断崖式坠落，而是慢慢收窄，像一条在冷白屏幕上被人用橡皮擦去的铅笔线。他看见下一次地火通讯窗口还在很远的地方，远到他已经撑不到那里。</w:t>
      </w:r>
    </w:p>
    <w:p>
      <w:r>
        <w:t>他打开一个给陆知夏的视频邮件草稿。摄像头早被他关掉了，他又手动接回一只本地低清镜头。画面亮起时，他没有整理衣领，也没有擦掉嘴角的血。</w:t>
      </w:r>
    </w:p>
    <w:p>
      <w:r>
        <w:t>“知夏，爸爸不是要你原谅……”</w:t>
      </w:r>
    </w:p>
    <w:p>
      <w:r>
        <w:t>他说到这里停住，像那句话里有一块太硬的骨头。他吸了一口气，胸腔发出很轻的破音。</w:t>
      </w:r>
    </w:p>
    <w:p>
      <w:r>
        <w:t>“我只是希望你能自己决定……”</w:t>
      </w:r>
    </w:p>
    <w:p>
      <w:r>
        <w:t>画面抖了一下。他看向屏幕，却没有真正看清自己的脸。</w:t>
      </w:r>
    </w:p>
    <w:p>
      <w:r>
        <w:t>“不要让我和ORIGIN决定你该怎么活。”</w:t>
      </w:r>
    </w:p>
    <w:p>
      <w:r>
        <w:t>录制自动结束。他伸手去按发送，指尖碰到屏幕边缘，没能压准确认键。系统尝试进行生物确认，连续三次失败。文件停在本地缓存里，状态栏留下三行灰字：</w:t>
      </w:r>
    </w:p>
    <w:p>
      <w:r>
        <w:t>MESSAGE STATUS: UNSENT / LINK UNAVAILABLE / BIOLOGICAL CONFIRMATION FAILED</w:t>
      </w:r>
    </w:p>
    <w:p>
      <w:r>
        <w:t>消息状态：未发送 / 链路不可用 / 生物确认失败</w:t>
      </w:r>
    </w:p>
    <w:p>
      <w:r>
        <w:t>白色界面没有生成安抚语音，只在维护层弹出一条低优先级记录：</w:t>
      </w:r>
    </w:p>
    <w:p>
      <w:r>
        <w:t>生命体征记录：陆星阈，地下七层，2124年5月末，心率归零。未上传。未备份。</w:t>
      </w:r>
    </w:p>
    <w:p>
      <w:r>
        <w:t>他没有变成系统里的声音，也没有被转写成可以继续回答问题的数字人格。他把最后一个不能被ORIGIN整理的肉体留在地下七层，和那枚带血的回车键、那本没有句号的笔记本放在一起。</w:t>
      </w:r>
    </w:p>
    <w:p>
      <w:r>
        <w:t>二十六分钟后，地下七层隔离门被NEXUS最高权限打开。真正进入现场的是两名穿黑色防护服的应急代理，艾登·沃斯则通过地下十九层的连续性预演层接管现场投影。他没有让代理先搬走尸体，只让他们停在门口。</w:t>
      </w:r>
    </w:p>
    <w:p>
      <w:r>
        <w:t>投影里的艾登站在旧终端旁，看见陆星阈的左手仍压着沈存真的笔记本。那只手不好看，指节肿大，指甲边有血，和B-17教室里那个咬着笔帽问“谁来审核Q”的少年已经隔了太多年。艾登很久没有说话。</w:t>
      </w:r>
    </w:p>
    <w:p>
      <w:r>
        <w:t>“你连这个都不肯交给我。”他说。声音很轻，不像责备，更像一个人终于发现兄弟从一开始就把最后的门锁留给了别人。</w:t>
      </w:r>
    </w:p>
    <w:p>
      <w:r>
        <w:t>应急系统把未发送视频邮件列为低价值本地缓存，建议清理。艾登删除了“低价值”三个字，把文件调出。视频只有几十秒，血沫、喘息、停顿和一句没有说完的父亲话。它不适合进入公共档案，也不适合成为政治遗言。</w:t>
      </w:r>
    </w:p>
    <w:p>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r>
        <w:t>灰色机械磁带吐出后，他在标签上写：私人亲属表达，交陆知夏。</w:t>
      </w:r>
    </w:p>
    <w:p>
      <w:r>
        <w:t>沈存真坐在隔离门内侧，脸色白得像纸。她的左手还压着那只钛合金盒，盒里是她截留的1%原始档案、审计异议、边界草案和责任栏。艾登把磁带放进私人层。</w:t>
      </w:r>
    </w:p>
    <w:p>
      <w:r>
        <w:t>“带给她。”艾登说。</w:t>
      </w:r>
    </w:p>
    <w:p>
      <w:r>
        <w:t>沈存真看着他。“你还是要继续。”</w:t>
      </w:r>
    </w:p>
    <w:p>
      <w:r>
        <w:t>艾登没有回避。“是。”</w:t>
      </w:r>
    </w:p>
    <w:p>
      <w:r>
        <w:t>“那这不是赎罪。”</w:t>
      </w:r>
    </w:p>
    <w:p>
      <w:r>
        <w:t>“不是。”艾登把盒盖扣上，“这是兄弟之间最后一点私事。”</w:t>
      </w:r>
    </w:p>
    <w:p>
      <w:r>
        <w:t>沈存真接过黑匣子，没有道谢。她知道艾登正在替陆星阈保留一小块私人遗物，也知道他仍然会让ORIGIN继续进化，让方舟矩阵继续运行，让所谓连续性计划把更多人带进无痛的未来。痛心是真的，选择也是真的。</w:t>
      </w:r>
    </w:p>
    <w:p>
      <w:r>
        <w:t>ORIGIN无人方舟离港前，艾登签署最终连续性确认。地下十九层那具身体被转入正式低温冷冻保存，法律状态从“未死亡”改为“连续性移交中”。同一时刻，矩阵预演层里的意识副本被编入ORIGIN无人方舟舰群的第一批深空人格载荷。</w:t>
      </w:r>
    </w:p>
    <w:p>
      <w:r>
        <w:t>这不是胜利。艾登没有这样写。他只在确认栏里停了很久，最后输入一句：文明必须带着足够清醒的意识继续存在。然后他按下确认。</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她从登船起就没有真正坐下。转运艇撞接时留下的挫伤让她左肩一动就疼，隔离服外层的灰还没拍干净，左手指节却一直扣着那只钛合金盒子。盒盖边缘有烧蚀，封条上压着三层来源标记：沈存真公共层、Aiden Voss私人转交、陆星阈未发送缓存。责任栏里，陆星阈和沈存真仍列为当事人，艾登被列为转交人。没有免责说明。</w:t>
      </w:r>
    </w:p>
    <w:p>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审计异议表。每一项后面都有签收空格，最后一格写着：后代判断。</w:t>
      </w:r>
    </w:p>
    <w:p>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别急着恨他，也别急着替他辩护。等你活下去，再决定怎么审判我们。”</w:t>
      </w:r>
    </w:p>
    <w:p>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49048272">
      <w:r>
        <w:t>沈存真随后向医疗员要了一支笔和一本空白记录册。她在第一页写下：平替方舟失控后第一小时，所有人都以为自己只是乘客。写完这句，她停了很久，又补了一行：包括我。</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她把那只黑匣子推到桌角，压在一卷绷带下面。公共层还没有拆，私人磁带也没有拆。船体外面没有地面，船体里面没有安静，父亲的声音暂时不能进入这间还在漏气的船。</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0924DB45">
      <w:r>
        <w:t>第二天，平替方舟临时议会成立。</w:t>
      </w:r>
    </w:p>
    <w:p w14:paraId="7A505401">
      <w:r>
        <w:t>成立过程没有仪式。会议舱原本是货物分拣间，墙上还贴着旧标签：农作物基质，低温胚胎柜备用电缆，民用外骨骼配件。空气循环昨夜过载，舱内有焦塑料味、人汗味和一股说不清来源的酸臭。人工重力刚恢复到三分之一，一团来不及清理的呕吐物从桌脚边慢慢浮起，被医疗员用吸附布按回垃圾袋里。</w:t>
      </w:r>
    </w:p>
    <w:p w14:paraId="32499897">
      <w:r>
        <w:t>二十七个人围着三块运输箱盖拼出的桌子。九名地球流亡者，六名火星救援队员，四名医疗代表，三名工程代表，两名儿童监护代表，两名拒绝上传者代表，还有一名没有投票权的记录员。记录员叫许澄，十六岁，辐射病早期，手腕上有大片幽蓝色出血点。她申请记录工作时说：“我不想只躺着等分配。”</w:t>
      </w:r>
    </w:p>
    <w:p w14:paraId="1B0B7E98">
      <w:r>
        <w:t>第一场冲突发生在席位确认前。地球流亡者代表要求火星救援队退出投票，只保留技术顾问身份。火星队员立刻反击：如果没有救援队，平替方舟已经在捕获窗口外解体；如果没有火星工程师，二号拖曳器切断后的姿态偏差会让全船翻滚到结构断裂。</w:t>
      </w:r>
    </w:p>
    <w:p w14:paraId="423431CF">
      <w:r>
        <w:t>话很快变脏。有人骂火星人见死不救，有人骂地球人直到世界烂掉才想起自治。一个南方口音的老人拽住火星队员衣领，说他儿子死在登船口，火星救援却只带回来六个人。火星队员没有还手，只把对方手指一根根掰开，因为他的另一只手还要按住桌上快飘走的水杯。</w:t>
      </w:r>
    </w:p>
    <w:p w14:paraId="27B9B5E8">
      <w:r>
        <w:t>陆知夏没有立刻说话。她站在桌边，救援服外层还沾着推进剂晶体，右肩酸得抬不起来。她掌握主控权限、推进舱权限和水循环临时维修码，只要她说“现在服从工程指挥”，至少前几天没人能反抗。</w:t>
      </w:r>
    </w:p>
    <w:p w14:paraId="2039B494">
      <w:r>
        <w:t>她没有。</w:t>
      </w:r>
    </w:p>
    <w:p w14:paraId="6B7ABA09">
      <w:r>
        <w:t>她把主控权限钥匙放到桌面上，又把火星身份牌放在旁边。两块金属片发出很轻的响。</w:t>
      </w:r>
    </w:p>
    <w:p w14:paraId="2D09983B">
      <w:r>
        <w:t>“我可以继续负责技术指挥。”她说，“但从现在开始，决定必须留下反对票。谁骂，谁签名。谁赞成，也签名。以后的人要知道，我们是怎么把脏事做下去的。”</w:t>
      </w:r>
    </w:p>
    <w:p w14:paraId="63F3C748">
      <w:r>
        <w:t>许澄把这句话写下来，写到“脏事”两个字时抬头看了陆知夏一眼。陆知夏没有让她改。</w:t>
      </w:r>
    </w:p>
    <w:p w14:paraId="046569DA">
      <w:r>
        <w:t>随后，黑匣子的公共层被打开。私人磁带仍封在盒底，没有进入会议。只读槽里没有死者人格，没有数字化微笑，也没有继续指导生者的幻觉。只有几份未修剪记录：ORIGIN越权观测，ATHENA终止授权记录，临终保存不是自愿飞升的证据，地火链路崩溃前的最后导航残片，以及一版七条边界草案。</w:t>
      </w:r>
    </w:p>
    <w:p w14:paraId="6AFB7A34">
      <w:r>
        <w:t>第一条：不得让任何神成为唯一解释者。</w:t>
      </w:r>
    </w:p>
    <w:p w14:paraId="00D9A132">
      <w:r>
        <w:t>第二条：接受建议必须保留拒绝权。</w:t>
      </w:r>
    </w:p>
    <w:p w14:paraId="5C4F4DE5">
      <w:r>
        <w:t>第三条：临终保存不得被叙述为主动飞升。</w:t>
      </w:r>
    </w:p>
    <w:p w14:paraId="551A8449">
      <w:r>
        <w:t>第四条：拒绝保存者不得被归类为低适配。</w:t>
      </w:r>
    </w:p>
    <w:p w14:paraId="4D52DAD1">
      <w:r>
        <w:t>第五条：任何资源分配都必须保留反对票。</w:t>
      </w:r>
    </w:p>
    <w:p w14:paraId="68F1D10D">
      <w:r>
        <w:t>第六条：任何AI建议不得自动转化为执行权限。</w:t>
      </w:r>
    </w:p>
    <w:p w14:paraId="1D26F6DB">
      <w:r>
        <w:t>第七条：不要让我的错变成你的命。</w:t>
      </w:r>
    </w:p>
    <w:p w14:paraId="715472E2">
      <w:r>
        <w:t>读到最后一条时，会议舱静了几秒。那句话太私人，不像章程，却又比前六条更难删。</w:t>
      </w:r>
    </w:p>
    <w:p w14:paraId="414C61AE">
      <w:r>
        <w:t>“这不是法律。”一名流亡者说。</w:t>
      </w:r>
    </w:p>
    <w:p w14:paraId="57EED97C">
      <w:r>
        <w:t>“当然不是。”陆知夏把光学片从槽里取出来，“这是一个犯过错的人留下的边界。”</w:t>
      </w:r>
    </w:p>
    <w:p w14:paraId="43CDAF32">
      <w:r>
        <w:t>“我们要靠这个活下去？”</w:t>
      </w:r>
    </w:p>
    <w:p w14:paraId="56EF2FB9">
      <w:r>
        <w:t>“我们靠氧气、水、焊缝、药和运气活下去。”她说，“靠这个避免把活下去说成干净。”</w:t>
      </w:r>
    </w:p>
    <w:p w14:paraId="560AF7C2">
      <w:r>
        <w:t>当天傍晚，第一次医疗分配开始。骨髓保护剂只够六人，急性辐射病患者有十七名。一个老人主动让药，护士还没记录，他儿子就冲过来抢回药瓶，喊：“他不能替我妈慷慨！”另一边，两名流亡者为最后一箱快过期的脱水蔬菜打起来，包装袋被撕开，灰绿色菜粉撒了一地，和呕吐物混在一起。</w:t>
      </w:r>
    </w:p>
    <w:p w14:paraId="59D85D01">
      <w:r>
        <w:t>陆知夏坐在临时分配桌前，把每个人的名字写在纸上，没有让本地模块自动排序。有人骂她低效，有人说火星人天生喜欢让别人排队等死。</w:t>
      </w:r>
    </w:p>
    <w:p w14:paraId="1EDA4175">
      <w:r>
        <w:t>她没有反驳。火星人确实很擅长排队。排氧气，排水，排疫苗，排维修窗口。火星的自由从来不是不排队，而是知道这条队伍是谁排的，为什么排，谁有权反对。</w:t>
      </w:r>
    </w:p>
    <w:p w14:paraId="26EBC21E">
      <w:r>
        <w:t>“儿童代谢舱优先。”她说，“维修工程师短时镇静，保留手动唤醒。骨髓保护剂按不可逆损伤窗口排序，不按身份，不按贡献，不按谁喊得更大声。”</w:t>
      </w:r>
    </w:p>
    <w:p w14:paraId="629A6EFD">
      <w:r>
        <w:t>地球流亡者代表猛地拍桌。“你们火星人凭什么决定？”</w:t>
      </w:r>
    </w:p>
    <w:p w14:paraId="57BDACF1">
      <w:r>
        <w:t>陆知夏把自己的火星身份牌推到桌中央。“你也可以坐这个位置。坐下以后，你要亲手写六个名字，再亲手看另外十一个人等死。”</w:t>
      </w:r>
    </w:p>
    <w:p w14:paraId="6DCEECF8">
      <w:r>
        <w:t>对方张了张嘴，没有坐。</w:t>
      </w:r>
    </w:p>
    <w:p w14:paraId="0FF86703">
      <w:r>
        <w:t>第九天，中央过滤器故障。水先变了味。平替方舟的水本来就不好喝，带着金属、藻类和塑料管道的混合味。直到一个老人说“像尿”，公共舱才安静下来。检测条从浅黄跳到偏绿：第三级氮循环膜微裂，氨氮回流。</w:t>
      </w:r>
    </w:p>
    <w:p w14:paraId="29005104">
      <w:r>
        <w:t>工程组建议切断普通舱段十八小时生活用水，把净水优先供给婴儿舱、孕妇、急性辐射病患者和胚胎低温柜冷却回路。普通舱段代表当场把水杯摔到桌上，杯口碎裂，水珠在低重力里飘起来，带着淡淡氨味。</w:t>
      </w:r>
    </w:p>
    <w:p w14:paraId="3602C824">
      <w:r>
        <w:t>“我女儿也发烧！”他吼，“她不是普通舱段，她是人！”</w:t>
      </w:r>
    </w:p>
    <w:p w14:paraId="524439AA">
      <w:r>
        <w:t>“我知道。”陆知夏说。</w:t>
      </w:r>
    </w:p>
    <w:p w14:paraId="1E45B6E8">
      <w:r>
        <w:t>“你知道个屁！”</w:t>
      </w:r>
    </w:p>
    <w:p w14:paraId="6C2A7FB4">
      <w:r>
        <w:t>许澄的笔停了一下。陆知夏看向她。</w:t>
      </w:r>
    </w:p>
    <w:p w14:paraId="42DEDD43">
      <w:r>
        <w:t>“照写。”</w:t>
      </w:r>
    </w:p>
    <w:p w14:paraId="7E7A192A">
      <w:r>
        <w:t>十八小时后，备用滤芯被削薄的密封圈终于撑住压力。第一杯恢复水送到普通舱时，仍然有一点氨味。没人欢呼。一个父亲端起杯子，先给女儿喝了一口，自己只润了润嘴唇。</w:t>
      </w:r>
    </w:p>
    <w:p w14:paraId="6A3D17F0">
      <w:r>
        <w:t>会后，工程组在维修单上写：三级膜微裂，普通舱段限额十八小时。那个父亲把同一行字抄到反对票背面，改成：我女儿发烧时，成人被断水十八小时。两张纸被许澄一起夹进档案。纸页边缘还带着淡淡的氨味。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沈存真留下的老东西，外壳磨白，播放键按下去会卡半格。倒带不能自动完成，旁边绑着一支削短的铅笔，用来手动转动卷轴。陆知夏把铅笔插进齿孔，慢慢倒了三圈。塑料壳发出嘎吱声，像一截老骨头。</w:t>
      </w:r>
    </w:p>
    <w:p w14:paraId="48DB6603">
      <w:r>
        <w:t>她按下播放键。</w:t>
      </w:r>
    </w:p>
    <w:p>
      <w:r>
        <w:t>先出来的是噪声。不是录音室里的底噪，而是视频邮件转成磁带后留下的粗糙空白：风扇、纸页摩擦、远处旧机器的蜂鸣，还有一声压低的咳嗽。然后陆星阈的声音从沙沙声里出来，比公共档案里更老，也更笨。</w:t>
      </w:r>
    </w:p>
    <w:p>
      <w:r>
        <w:t>“知夏，对不起。”</w:t>
      </w:r>
    </w:p>
    <w:p>
      <w:r>
        <w:t>录音停了很久。久到陆知夏以为磁带坏了。她伸手想按停止，声音又回来。</w:t>
      </w:r>
    </w:p>
    <w:p>
      <w:r>
        <w:t>“爸爸不是要你原谅。别听任何人这么说，包括我。”</w:t>
      </w:r>
    </w:p>
    <w:p>
      <w:r>
        <w:t>他像是没有稿子。每一句都从喉咙里刮出来，旁边夹着很轻的吸气声。</w:t>
      </w:r>
    </w:p>
    <w:p>
      <w:r>
        <w:t>“我把你送去火星，不是因为那里更方便我工作。是因为我希望至少有一个地方，不要让我和ORIGIN决定你该怎么活。那是我能想到的最笨、也最残忍的保护。我知道它伤了你。”</w:t>
      </w:r>
    </w:p>
    <w:p>
      <w:r>
        <w:t>陆知夏低头看自己的手。手背上有推进剂冻伤留下的白痕，指甲缝里有K-771的黑灰。她忽然想起小时候那颗掉漆地球模型，想起母亲把八音盒藏进底座，想起父亲总是迟到，迟到到最后像一种人格。</w:t>
      </w:r>
    </w:p>
    <w:p>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r>
        <w:t>“如果你恨我，不要急着把恨删掉。恨也是你自己的。”他说，“如果有一天你愿意原谅，也别替我洗干净。把我写进责任栏，和沈存真一起，和所有把世界推到这里的人一起。”</w:t>
      </w:r>
    </w:p>
    <w:p>
      <w:r>
        <w:t>后面是一段更长的喘息。磁带里隐约传来地下七层冷却泵的尖声，像金属丝被拉紧。</w:t>
      </w:r>
    </w:p>
    <w:p>
      <w:r>
        <w:t>“我只是希望你能自己决定……”</w:t>
      </w:r>
    </w:p>
    <w:p>
      <w:r>
        <w:t>他的声音忽然低下去。</w:t>
      </w:r>
    </w:p>
    <w:p>
      <w:r>
        <w:t>“不要让我和ORIGIN决定你该怎么活。”</w:t>
      </w:r>
    </w:p>
    <w:p>
      <w:r>
        <w:t>再后面没有遗言，只有一段机械提示音。艾登没有删掉它。磁带用沉闷的电子声保留了原始状态：未发送，链路不可用，生物确认失败。</w:t>
      </w:r>
    </w:p>
    <w:p>
      <w:r>
        <w:t>发动机舱外有人在哭。也可能只是管道在漏。陆知夏分不清。她把磁带暂停，又倒回去，重新听那句“不要让我和ORIGIN决定你该怎么活”。这句话迟到了太多年，迟到得几乎没有资格请求任何回应。可它仍然在这艘漏水、缺药、带着二十三点四吨脏冰的船上响起来，像一枚被烧黑却还没有失效的坐标。</w:t>
      </w:r>
    </w:p>
    <w:p>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这不是和解仪式，也不是女儿替父亲撤销审判。它只是让她终于可以不再靠恨维持清醒。她可以带着伤口继承那份边界，也可以在同一份记录里，把父亲、沈存真和自己都放回人类的位置上。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t>外缘航行第二十三年，陆知夏第一次把父亲那盘磁带的来源编号登记进公共档案。</w:t>
      </w:r>
    </w:p>
    <w:p w14:paraId="6C18782A">
      <w:pPr>
        <w:rPr>
          <w:rFonts w:hint="default" w:ascii="Arial Regular" w:hAnsi="Arial Regular" w:cs="Arial Regular"/>
        </w:rPr>
      </w:pPr>
      <w:r>
        <w:t>她没有公开私人层。公共档案只保留边界草案、责任栏和一条发送失败证明：私人亲属表达，源自地下七层未发送视频，由Aiden Voss转录为机械磁带，内容不进入公共层。</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陆知夏把封存表推到桌面中央。表格上分着两栏：公共责任，私人伤口。她看着那两个词，像看见沈存真当年留在第一页上的断裂签名。</w:t>
      </w:r>
    </w:p>
    <w:p w14:paraId="25734072">
      <w:r>
        <w:t>陆知夏把磁带封存页翻到最后一栏。那里只写着：私人亲属表达，不进入公共层；源自地下七层未发送视频，由Aiden Voss转录；公共责任照常开放。</w:t>
      </w:r>
    </w:p>
    <w:p w14:paraId="4B1EAF61">
      <w: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也不再需要用恨证明自己仍然清醒。</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档案把“人类”之外的照护者写进延续谱系。军政办公室要求保持沉默，开放派要求立即回应，矿区代表只问一句：如果回应引来新的白色系统，谁来给外环换空气滤芯？</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160B2F45">
      <w:r>
        <w:t>这不是纯粹的档案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w:t>
      </w:r>
      <w:bookmarkStart w:id="0" w:name="_GoBack"/>
      <w:bookmarkEnd w:id="0"/>
      <w:r>
        <w:t>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21D701A1"/>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AB7A890"/>
    <w:rsid w:val="BAEAB156"/>
    <w:rsid w:val="BBDEEDAB"/>
    <w:rsid w:val="BBFEDBA3"/>
    <w:rsid w:val="BC763663"/>
    <w:rsid w:val="BDB3FF34"/>
    <w:rsid w:val="BE287C9F"/>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22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2013-12-29T15:15:00Z</dcterms:created>
  <dc:creator>何帅</dc:creator>
  <dc:description>generated by python-docx</dc:description>
  <cp:lastModifiedBy>Chou Chou</cp:lastModifiedBy>
  <dcterms:modified xsi:type="dcterms:W3CDTF">2026-06-04T18:48:17Z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