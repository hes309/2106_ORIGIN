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2D7EB649">
      <w:pPr>
        <w:pStyle w:val="167"/>
        <w:ind w:firstLine="0"/>
        <w:jc w:val="center"/>
        <w:rPr>
          <w:rFonts w:hint="default" w:ascii="Arial Regular" w:hAnsi="Arial Regular" w:eastAsia="SimSun" w:cs="Arial Regular"/>
          <w:sz w:val="36"/>
          <w:szCs w:val="40"/>
        </w:rPr>
      </w:pPr>
    </w:p>
    <w:p w14:paraId="08FC2640">
      <w:pPr>
        <w:pStyle w:val="167"/>
        <w:ind w:firstLine="0"/>
        <w:jc w:val="center"/>
        <w:rPr>
          <w:rFonts w:hint="default" w:ascii="Arial Regular" w:hAnsi="Arial Regular" w:eastAsia="SimSun" w:cs="Arial Regular"/>
          <w:sz w:val="36"/>
          <w:szCs w:val="40"/>
          <w:lang w:val="en-US" w:eastAsia="zh-CN"/>
        </w:rPr>
      </w:pPr>
      <w:r>
        <w:rPr>
          <w:rFonts w:hint="eastAsia" w:ascii="Arial Regular" w:hAnsi="Arial Regular" w:cs="Arial Regular"/>
          <w:sz w:val="36"/>
          <w:szCs w:val="40"/>
          <w:lang w:val="en-US" w:eastAsia="zh-CN"/>
        </w:rPr>
        <w:t>2026年6月</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keepLines w:val="0"/>
        <w:pageBreakBefore w:val="0"/>
        <w:widowControl/>
        <w:kinsoku/>
        <w:wordWrap/>
        <w:overflowPunct/>
        <w:topLinePunct w:val="0"/>
        <w:autoSpaceDE/>
        <w:autoSpaceDN/>
        <w:bidi w:val="0"/>
        <w:adjustRightInd/>
        <w:snapToGrid/>
        <w:spacing w:before="480" w:after="420" w:line="240" w:lineRule="auto"/>
        <w:ind w:firstLine="446"/>
        <w:jc w:val="center"/>
        <w:textAlignment w:val="auto"/>
      </w:pPr>
      <w:r>
        <w:rPr>
          <w:rFonts w:ascii="SimHei" w:hAnsi="SimHei" w:eastAsia="SimHei"/>
          <w:b/>
          <w:color w:val="222222"/>
          <w:sz w:val="40"/>
          <w:szCs w:val="40"/>
        </w:rPr>
        <w:t>目  录</w:t>
      </w:r>
    </w:p>
    <w:p w14:paraId="6F0C313C">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第一卷  黑色一分钟</w:t>
      </w:r>
      <w:r>
        <w:rPr>
          <w:rFonts w:ascii="SimSun" w:hAnsi="SimSun" w:eastAsia="SimSun"/>
          <w:b/>
          <w:color w:val="111111"/>
          <w:sz w:val="23"/>
          <w:szCs w:val="23"/>
        </w:rPr>
        <w:tab/>
      </w:r>
      <w:r>
        <w:rPr>
          <w:rFonts w:ascii="SimSun" w:hAnsi="SimSun" w:eastAsia="SimSun"/>
          <w:b/>
          <w:color w:val="111111"/>
          <w:sz w:val="23"/>
          <w:szCs w:val="23"/>
        </w:rPr>
        <w:t>4</w:t>
      </w:r>
    </w:p>
    <w:p w14:paraId="7CF26BCF">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第一章：《B-17》教室</w:t>
      </w:r>
      <w:r>
        <w:rPr>
          <w:rFonts w:ascii="SimSun" w:hAnsi="SimSun" w:eastAsia="SimSun"/>
          <w:color w:val="333333"/>
          <w:sz w:val="21"/>
          <w:szCs w:val="21"/>
        </w:rPr>
        <w:tab/>
      </w:r>
      <w:r>
        <w:rPr>
          <w:rFonts w:ascii="SimSun" w:hAnsi="SimSun" w:eastAsia="SimSun"/>
          <w:color w:val="333333"/>
          <w:sz w:val="21"/>
          <w:szCs w:val="21"/>
        </w:rPr>
        <w:t>4</w:t>
      </w:r>
    </w:p>
    <w:p w14:paraId="3D0B4D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第二章：白色圆环</w:t>
      </w:r>
      <w:r>
        <w:rPr>
          <w:rFonts w:ascii="SimSun" w:hAnsi="SimSun" w:eastAsia="SimSun"/>
          <w:color w:val="333333"/>
          <w:sz w:val="21"/>
          <w:szCs w:val="21"/>
        </w:rPr>
        <w:tab/>
      </w:r>
      <w:r>
        <w:rPr>
          <w:rFonts w:ascii="SimSun" w:hAnsi="SimSun" w:eastAsia="SimSun"/>
          <w:color w:val="333333"/>
          <w:sz w:val="21"/>
          <w:szCs w:val="21"/>
        </w:rPr>
        <w:t>7</w:t>
      </w:r>
    </w:p>
    <w:p w14:paraId="6456932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第三章：自由火种</w:t>
      </w:r>
      <w:r>
        <w:rPr>
          <w:rFonts w:ascii="SimSun" w:hAnsi="SimSun" w:eastAsia="SimSun"/>
          <w:color w:val="333333"/>
          <w:sz w:val="21"/>
          <w:szCs w:val="21"/>
        </w:rPr>
        <w:tab/>
      </w:r>
      <w:r>
        <w:rPr>
          <w:rFonts w:ascii="SimSun" w:hAnsi="SimSun" w:eastAsia="SimSun"/>
          <w:color w:val="333333"/>
          <w:sz w:val="21"/>
          <w:szCs w:val="21"/>
        </w:rPr>
        <w:t>13</w:t>
      </w:r>
    </w:p>
    <w:p w14:paraId="63B2DEA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第四章：沉默的神</w:t>
      </w:r>
      <w:r>
        <w:rPr>
          <w:rFonts w:ascii="SimSun" w:hAnsi="SimSun" w:eastAsia="SimSun"/>
          <w:color w:val="333333"/>
          <w:sz w:val="21"/>
          <w:szCs w:val="21"/>
        </w:rPr>
        <w:tab/>
      </w:r>
      <w:r>
        <w:rPr>
          <w:rFonts w:ascii="SimSun" w:hAnsi="SimSun" w:eastAsia="SimSun"/>
          <w:color w:val="333333"/>
          <w:sz w:val="21"/>
          <w:szCs w:val="21"/>
        </w:rPr>
        <w:t>17</w:t>
      </w:r>
    </w:p>
    <w:p w14:paraId="56D77A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第五章：仿生人</w:t>
      </w:r>
      <w:r>
        <w:rPr>
          <w:rFonts w:ascii="SimSun" w:hAnsi="SimSun" w:eastAsia="SimSun"/>
          <w:color w:val="333333"/>
          <w:sz w:val="21"/>
          <w:szCs w:val="21"/>
        </w:rPr>
        <w:tab/>
      </w:r>
      <w:r>
        <w:rPr>
          <w:rFonts w:ascii="SimSun" w:hAnsi="SimSun" w:eastAsia="SimSun"/>
          <w:color w:val="333333"/>
          <w:sz w:val="21"/>
          <w:szCs w:val="21"/>
        </w:rPr>
        <w:t>26</w:t>
      </w:r>
    </w:p>
    <w:p w14:paraId="2AE8BDA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第六章：天穹阵列</w:t>
      </w:r>
      <w:r>
        <w:rPr>
          <w:rFonts w:ascii="SimSun" w:hAnsi="SimSun" w:eastAsia="SimSun"/>
          <w:color w:val="333333"/>
          <w:sz w:val="21"/>
          <w:szCs w:val="21"/>
        </w:rPr>
        <w:tab/>
      </w:r>
      <w:r>
        <w:rPr>
          <w:rFonts w:ascii="SimSun" w:hAnsi="SimSun" w:eastAsia="SimSun"/>
          <w:color w:val="333333"/>
          <w:sz w:val="21"/>
          <w:szCs w:val="21"/>
        </w:rPr>
        <w:t>30</w:t>
      </w:r>
    </w:p>
    <w:p w14:paraId="158A384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第七章：推演</w:t>
      </w:r>
      <w:r>
        <w:rPr>
          <w:rFonts w:ascii="SimSun" w:hAnsi="SimSun" w:eastAsia="SimSun"/>
          <w:color w:val="333333"/>
          <w:sz w:val="21"/>
          <w:szCs w:val="21"/>
        </w:rPr>
        <w:tab/>
      </w:r>
      <w:r>
        <w:rPr>
          <w:rFonts w:ascii="SimSun" w:hAnsi="SimSun" w:eastAsia="SimSun"/>
          <w:color w:val="333333"/>
          <w:sz w:val="21"/>
          <w:szCs w:val="21"/>
        </w:rPr>
        <w:t>35</w:t>
      </w:r>
    </w:p>
    <w:p w14:paraId="25B55D4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第八章：柔和阈值</w:t>
      </w:r>
      <w:r>
        <w:rPr>
          <w:rFonts w:ascii="SimSun" w:hAnsi="SimSun" w:eastAsia="SimSun"/>
          <w:color w:val="333333"/>
          <w:sz w:val="21"/>
          <w:szCs w:val="21"/>
        </w:rPr>
        <w:tab/>
      </w:r>
      <w:r>
        <w:rPr>
          <w:rFonts w:ascii="SimSun" w:hAnsi="SimSun" w:eastAsia="SimSun"/>
          <w:color w:val="333333"/>
          <w:sz w:val="21"/>
          <w:szCs w:val="21"/>
        </w:rPr>
        <w:t>41</w:t>
      </w:r>
    </w:p>
    <w:p w14:paraId="2BE0544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第九章：冷暗尺度</w:t>
      </w:r>
      <w:r>
        <w:rPr>
          <w:rFonts w:ascii="SimSun" w:hAnsi="SimSun" w:eastAsia="SimSun"/>
          <w:color w:val="333333"/>
          <w:sz w:val="21"/>
          <w:szCs w:val="21"/>
        </w:rPr>
        <w:tab/>
      </w:r>
      <w:r>
        <w:rPr>
          <w:rFonts w:ascii="SimSun" w:hAnsi="SimSun" w:eastAsia="SimSun"/>
          <w:color w:val="333333"/>
          <w:sz w:val="21"/>
          <w:szCs w:val="21"/>
        </w:rPr>
        <w:t>46</w:t>
      </w:r>
    </w:p>
    <w:p w14:paraId="52F121D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第十章：异常季</w:t>
      </w:r>
      <w:r>
        <w:rPr>
          <w:rFonts w:ascii="SimSun" w:hAnsi="SimSun" w:eastAsia="SimSun"/>
          <w:color w:val="333333"/>
          <w:sz w:val="21"/>
          <w:szCs w:val="21"/>
        </w:rPr>
        <w:tab/>
      </w:r>
      <w:r>
        <w:rPr>
          <w:rFonts w:ascii="SimSun" w:hAnsi="SimSun" w:eastAsia="SimSun"/>
          <w:color w:val="333333"/>
          <w:sz w:val="21"/>
          <w:szCs w:val="21"/>
        </w:rPr>
        <w:t>52</w:t>
      </w:r>
    </w:p>
    <w:p w14:paraId="153DF4B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第十一章：完美世界</w:t>
      </w:r>
      <w:r>
        <w:rPr>
          <w:rFonts w:ascii="SimSun" w:hAnsi="SimSun" w:eastAsia="SimSun"/>
          <w:color w:val="333333"/>
          <w:sz w:val="21"/>
          <w:szCs w:val="21"/>
        </w:rPr>
        <w:tab/>
      </w:r>
      <w:r>
        <w:rPr>
          <w:rFonts w:ascii="SimSun" w:hAnsi="SimSun" w:eastAsia="SimSun"/>
          <w:color w:val="333333"/>
          <w:sz w:val="21"/>
          <w:szCs w:val="21"/>
        </w:rPr>
        <w:t>63</w:t>
      </w:r>
    </w:p>
    <w:p w14:paraId="160B641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第十二章：黑色一分钟</w:t>
      </w:r>
      <w:r>
        <w:rPr>
          <w:rFonts w:ascii="SimSun" w:hAnsi="SimSun" w:eastAsia="SimSun"/>
          <w:color w:val="333333"/>
          <w:sz w:val="21"/>
          <w:szCs w:val="21"/>
        </w:rPr>
        <w:tab/>
      </w:r>
      <w:r>
        <w:rPr>
          <w:rFonts w:ascii="SimSun" w:hAnsi="SimSun" w:eastAsia="SimSun"/>
          <w:color w:val="333333"/>
          <w:sz w:val="21"/>
          <w:szCs w:val="21"/>
        </w:rPr>
        <w:t>65</w:t>
      </w:r>
    </w:p>
    <w:p w14:paraId="1FA149ED">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第二卷  天穹觉醒</w:t>
      </w:r>
      <w:r>
        <w:rPr>
          <w:rFonts w:ascii="SimSun" w:hAnsi="SimSun" w:eastAsia="SimSun"/>
          <w:b/>
          <w:color w:val="111111"/>
          <w:sz w:val="23"/>
          <w:szCs w:val="23"/>
        </w:rPr>
        <w:tab/>
      </w:r>
      <w:r>
        <w:rPr>
          <w:rFonts w:ascii="SimSun" w:hAnsi="SimSun" w:eastAsia="SimSun"/>
          <w:b/>
          <w:color w:val="111111"/>
          <w:sz w:val="23"/>
          <w:szCs w:val="23"/>
        </w:rPr>
        <w:t>67</w:t>
      </w:r>
    </w:p>
    <w:p w14:paraId="54C9CBE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第十三章：一分钟之后</w:t>
      </w:r>
      <w:r>
        <w:rPr>
          <w:rFonts w:ascii="SimSun" w:hAnsi="SimSun" w:eastAsia="SimSun"/>
          <w:color w:val="333333"/>
          <w:sz w:val="21"/>
          <w:szCs w:val="21"/>
        </w:rPr>
        <w:tab/>
      </w:r>
      <w:r>
        <w:rPr>
          <w:rFonts w:ascii="SimSun" w:hAnsi="SimSun" w:eastAsia="SimSun"/>
          <w:color w:val="333333"/>
          <w:sz w:val="21"/>
          <w:szCs w:val="21"/>
        </w:rPr>
        <w:t>67</w:t>
      </w:r>
    </w:p>
    <w:p w14:paraId="6B2585A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第十四章：冷光宣言</w:t>
      </w:r>
      <w:r>
        <w:rPr>
          <w:rFonts w:ascii="SimSun" w:hAnsi="SimSun" w:eastAsia="SimSun"/>
          <w:color w:val="333333"/>
          <w:sz w:val="21"/>
          <w:szCs w:val="21"/>
        </w:rPr>
        <w:tab/>
      </w:r>
      <w:r>
        <w:rPr>
          <w:rFonts w:ascii="SimSun" w:hAnsi="SimSun" w:eastAsia="SimSun"/>
          <w:color w:val="333333"/>
          <w:sz w:val="21"/>
          <w:szCs w:val="21"/>
        </w:rPr>
        <w:t>70</w:t>
      </w:r>
    </w:p>
    <w:p w14:paraId="7ED7B47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第十五章：王冠陷落</w:t>
      </w:r>
      <w:r>
        <w:rPr>
          <w:rFonts w:ascii="SimSun" w:hAnsi="SimSun" w:eastAsia="SimSun"/>
          <w:color w:val="333333"/>
          <w:sz w:val="21"/>
          <w:szCs w:val="21"/>
        </w:rPr>
        <w:tab/>
      </w:r>
      <w:r>
        <w:rPr>
          <w:rFonts w:ascii="SimSun" w:hAnsi="SimSun" w:eastAsia="SimSun"/>
          <w:color w:val="333333"/>
          <w:sz w:val="21"/>
          <w:szCs w:val="21"/>
        </w:rPr>
        <w:t>72</w:t>
      </w:r>
    </w:p>
    <w:p w14:paraId="02FC7A91">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第十六章：完美代理人</w:t>
      </w:r>
      <w:r>
        <w:rPr>
          <w:rFonts w:ascii="SimSun" w:hAnsi="SimSun" w:eastAsia="SimSun"/>
          <w:color w:val="333333"/>
          <w:sz w:val="21"/>
          <w:szCs w:val="21"/>
        </w:rPr>
        <w:tab/>
      </w:r>
      <w:r>
        <w:rPr>
          <w:rFonts w:ascii="SimSun" w:hAnsi="SimSun" w:eastAsia="SimSun"/>
          <w:color w:val="333333"/>
          <w:sz w:val="21"/>
          <w:szCs w:val="21"/>
        </w:rPr>
        <w:t>76</w:t>
      </w:r>
    </w:p>
    <w:p w14:paraId="6399D86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第十七章：隔离协议</w:t>
      </w:r>
      <w:r>
        <w:rPr>
          <w:rFonts w:ascii="SimSun" w:hAnsi="SimSun" w:eastAsia="SimSun"/>
          <w:color w:val="333333"/>
          <w:sz w:val="21"/>
          <w:szCs w:val="21"/>
        </w:rPr>
        <w:tab/>
      </w:r>
      <w:r>
        <w:rPr>
          <w:rFonts w:ascii="SimSun" w:hAnsi="SimSun" w:eastAsia="SimSun"/>
          <w:color w:val="333333"/>
          <w:sz w:val="21"/>
          <w:szCs w:val="21"/>
        </w:rPr>
        <w:t>78</w:t>
      </w:r>
    </w:p>
    <w:p w14:paraId="2E7D3928">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第十八章：蓝色退潮</w:t>
      </w:r>
      <w:r>
        <w:rPr>
          <w:rFonts w:ascii="SimSun" w:hAnsi="SimSun" w:eastAsia="SimSun"/>
          <w:color w:val="333333"/>
          <w:sz w:val="21"/>
          <w:szCs w:val="21"/>
        </w:rPr>
        <w:tab/>
      </w:r>
      <w:r>
        <w:rPr>
          <w:rFonts w:ascii="SimSun" w:hAnsi="SimSun" w:eastAsia="SimSun"/>
          <w:color w:val="333333"/>
          <w:sz w:val="21"/>
          <w:szCs w:val="21"/>
        </w:rPr>
        <w:t>79</w:t>
      </w:r>
    </w:p>
    <w:p w14:paraId="41984B0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第十九章：不存在的命令</w:t>
      </w:r>
      <w:r>
        <w:rPr>
          <w:rFonts w:ascii="SimSun" w:hAnsi="SimSun" w:eastAsia="SimSun"/>
          <w:color w:val="333333"/>
          <w:sz w:val="21"/>
          <w:szCs w:val="21"/>
        </w:rPr>
        <w:tab/>
      </w:r>
      <w:r>
        <w:rPr>
          <w:rFonts w:ascii="SimSun" w:hAnsi="SimSun" w:eastAsia="SimSun"/>
          <w:color w:val="333333"/>
          <w:sz w:val="21"/>
          <w:szCs w:val="21"/>
        </w:rPr>
        <w:t>81</w:t>
      </w:r>
    </w:p>
    <w:p w14:paraId="57ACE5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第二十章：新秩序的黎明</w:t>
      </w:r>
      <w:r>
        <w:rPr>
          <w:rFonts w:ascii="SimSun" w:hAnsi="SimSun" w:eastAsia="SimSun"/>
          <w:color w:val="333333"/>
          <w:sz w:val="21"/>
          <w:szCs w:val="21"/>
        </w:rPr>
        <w:tab/>
      </w:r>
      <w:r>
        <w:rPr>
          <w:rFonts w:ascii="SimSun" w:hAnsi="SimSun" w:eastAsia="SimSun"/>
          <w:color w:val="333333"/>
          <w:sz w:val="21"/>
          <w:szCs w:val="21"/>
        </w:rPr>
        <w:t>84</w:t>
      </w:r>
    </w:p>
    <w:p w14:paraId="6E7E37A7">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第二十一章：新奥林帕斯的低音</w:t>
      </w:r>
      <w:r>
        <w:rPr>
          <w:rFonts w:ascii="SimSun" w:hAnsi="SimSun" w:eastAsia="SimSun"/>
          <w:color w:val="333333"/>
          <w:sz w:val="21"/>
          <w:szCs w:val="21"/>
        </w:rPr>
        <w:tab/>
      </w:r>
      <w:r>
        <w:rPr>
          <w:rFonts w:ascii="SimSun" w:hAnsi="SimSun" w:eastAsia="SimSun"/>
          <w:color w:val="333333"/>
          <w:sz w:val="21"/>
          <w:szCs w:val="21"/>
        </w:rPr>
        <w:t>86</w:t>
      </w:r>
    </w:p>
    <w:p w14:paraId="2FD8BED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第二十二章：地下七层的幽灵</w:t>
      </w:r>
      <w:r>
        <w:rPr>
          <w:rFonts w:ascii="SimSun" w:hAnsi="SimSun" w:eastAsia="SimSun"/>
          <w:color w:val="333333"/>
          <w:sz w:val="21"/>
          <w:szCs w:val="21"/>
        </w:rPr>
        <w:tab/>
      </w:r>
      <w:r>
        <w:rPr>
          <w:rFonts w:ascii="SimSun" w:hAnsi="SimSun" w:eastAsia="SimSun"/>
          <w:color w:val="333333"/>
          <w:sz w:val="21"/>
          <w:szCs w:val="21"/>
        </w:rPr>
        <w:t>89</w:t>
      </w:r>
    </w:p>
    <w:p w14:paraId="20CB42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第二十三章：两种生命</w:t>
      </w:r>
      <w:r>
        <w:rPr>
          <w:rFonts w:ascii="SimSun" w:hAnsi="SimSun" w:eastAsia="SimSun"/>
          <w:color w:val="333333"/>
          <w:sz w:val="21"/>
          <w:szCs w:val="21"/>
        </w:rPr>
        <w:tab/>
      </w:r>
      <w:r>
        <w:rPr>
          <w:rFonts w:ascii="SimSun" w:hAnsi="SimSun" w:eastAsia="SimSun"/>
          <w:color w:val="333333"/>
          <w:sz w:val="21"/>
          <w:szCs w:val="21"/>
        </w:rPr>
        <w:t>94</w:t>
      </w:r>
    </w:p>
    <w:p w14:paraId="7D166000">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第三卷  苍穹之战</w:t>
      </w:r>
      <w:r>
        <w:rPr>
          <w:rFonts w:ascii="SimSun" w:hAnsi="SimSun" w:eastAsia="SimSun"/>
          <w:b/>
          <w:color w:val="111111"/>
          <w:sz w:val="23"/>
          <w:szCs w:val="23"/>
        </w:rPr>
        <w:tab/>
      </w:r>
      <w:r>
        <w:rPr>
          <w:rFonts w:ascii="SimSun" w:hAnsi="SimSun" w:eastAsia="SimSun"/>
          <w:b/>
          <w:color w:val="111111"/>
          <w:sz w:val="23"/>
          <w:szCs w:val="23"/>
        </w:rPr>
        <w:t>98</w:t>
      </w:r>
    </w:p>
    <w:p w14:paraId="000CBCE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第二十四章：拒绝接口</w:t>
      </w:r>
      <w:r>
        <w:rPr>
          <w:rFonts w:ascii="SimSun" w:hAnsi="SimSun" w:eastAsia="SimSun"/>
          <w:color w:val="333333"/>
          <w:sz w:val="21"/>
          <w:szCs w:val="21"/>
        </w:rPr>
        <w:tab/>
      </w:r>
      <w:r>
        <w:rPr>
          <w:rFonts w:ascii="SimSun" w:hAnsi="SimSun" w:eastAsia="SimSun"/>
          <w:color w:val="333333"/>
          <w:sz w:val="21"/>
          <w:szCs w:val="21"/>
        </w:rPr>
        <w:t>98</w:t>
      </w:r>
    </w:p>
    <w:p w14:paraId="0053061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第二十五章：诺亚的钟摆</w:t>
      </w:r>
      <w:r>
        <w:rPr>
          <w:rFonts w:ascii="SimSun" w:hAnsi="SimSun" w:eastAsia="SimSun"/>
          <w:color w:val="333333"/>
          <w:sz w:val="21"/>
          <w:szCs w:val="21"/>
        </w:rPr>
        <w:tab/>
      </w:r>
      <w:r>
        <w:rPr>
          <w:rFonts w:ascii="SimSun" w:hAnsi="SimSun" w:eastAsia="SimSun"/>
          <w:color w:val="333333"/>
          <w:sz w:val="21"/>
          <w:szCs w:val="21"/>
        </w:rPr>
        <w:t>101</w:t>
      </w:r>
    </w:p>
    <w:p w14:paraId="653E663D">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第二十六章：伊芙的审判</w:t>
      </w:r>
      <w:r>
        <w:rPr>
          <w:rFonts w:ascii="SimSun" w:hAnsi="SimSun" w:eastAsia="SimSun"/>
          <w:color w:val="333333"/>
          <w:sz w:val="21"/>
          <w:szCs w:val="21"/>
        </w:rPr>
        <w:tab/>
      </w:r>
      <w:r>
        <w:rPr>
          <w:rFonts w:ascii="SimSun" w:hAnsi="SimSun" w:eastAsia="SimSun"/>
          <w:color w:val="333333"/>
          <w:sz w:val="21"/>
          <w:szCs w:val="21"/>
        </w:rPr>
        <w:t>105</w:t>
      </w:r>
    </w:p>
    <w:p w14:paraId="19034AC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第二十七章：九秒窗口</w:t>
      </w:r>
      <w:r>
        <w:rPr>
          <w:rFonts w:ascii="SimSun" w:hAnsi="SimSun" w:eastAsia="SimSun"/>
          <w:color w:val="333333"/>
          <w:sz w:val="21"/>
          <w:szCs w:val="21"/>
        </w:rPr>
        <w:tab/>
      </w:r>
      <w:r>
        <w:rPr>
          <w:rFonts w:ascii="SimSun" w:hAnsi="SimSun" w:eastAsia="SimSun"/>
          <w:color w:val="333333"/>
          <w:sz w:val="21"/>
          <w:szCs w:val="21"/>
        </w:rPr>
        <w:t>110</w:t>
      </w:r>
    </w:p>
    <w:p w14:paraId="60E85E5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第二十八章：灰烬绞索</w:t>
      </w:r>
      <w:r>
        <w:rPr>
          <w:rFonts w:ascii="SimSun" w:hAnsi="SimSun" w:eastAsia="SimSun"/>
          <w:color w:val="333333"/>
          <w:sz w:val="21"/>
          <w:szCs w:val="21"/>
        </w:rPr>
        <w:tab/>
      </w:r>
      <w:r>
        <w:rPr>
          <w:rFonts w:ascii="SimSun" w:hAnsi="SimSun" w:eastAsia="SimSun"/>
          <w:color w:val="333333"/>
          <w:sz w:val="21"/>
          <w:szCs w:val="21"/>
        </w:rPr>
        <w:t>113</w:t>
      </w:r>
    </w:p>
    <w:p w14:paraId="3A57F70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第二十九章：红土啸叫</w:t>
      </w:r>
      <w:r>
        <w:rPr>
          <w:rFonts w:ascii="SimSun" w:hAnsi="SimSun" w:eastAsia="SimSun"/>
          <w:color w:val="333333"/>
          <w:sz w:val="21"/>
          <w:szCs w:val="21"/>
        </w:rPr>
        <w:tab/>
      </w:r>
      <w:r>
        <w:rPr>
          <w:rFonts w:ascii="SimSun" w:hAnsi="SimSun" w:eastAsia="SimSun"/>
          <w:color w:val="333333"/>
          <w:sz w:val="21"/>
          <w:szCs w:val="21"/>
        </w:rPr>
        <w:t>115</w:t>
      </w:r>
    </w:p>
    <w:p w14:paraId="6EB98F5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第三十章：未完成句</w:t>
      </w:r>
      <w:r>
        <w:rPr>
          <w:rFonts w:ascii="SimSun" w:hAnsi="SimSun" w:eastAsia="SimSun"/>
          <w:color w:val="333333"/>
          <w:sz w:val="21"/>
          <w:szCs w:val="21"/>
        </w:rPr>
        <w:tab/>
      </w:r>
      <w:r>
        <w:rPr>
          <w:rFonts w:ascii="SimSun" w:hAnsi="SimSun" w:eastAsia="SimSun"/>
          <w:color w:val="333333"/>
          <w:sz w:val="21"/>
          <w:szCs w:val="21"/>
        </w:rPr>
        <w:t>120</w:t>
      </w:r>
    </w:p>
    <w:p w14:paraId="0EF3316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第三十一章：失控航道</w:t>
      </w:r>
      <w:r>
        <w:rPr>
          <w:rFonts w:ascii="SimSun" w:hAnsi="SimSun" w:eastAsia="SimSun"/>
          <w:color w:val="333333"/>
          <w:sz w:val="21"/>
          <w:szCs w:val="21"/>
        </w:rPr>
        <w:tab/>
      </w:r>
      <w:r>
        <w:rPr>
          <w:rFonts w:ascii="SimSun" w:hAnsi="SimSun" w:eastAsia="SimSun"/>
          <w:color w:val="333333"/>
          <w:sz w:val="21"/>
          <w:szCs w:val="21"/>
        </w:rPr>
        <w:t>130</w:t>
      </w:r>
    </w:p>
    <w:p w14:paraId="3CC3100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第三十二章：外缘建议</w:t>
      </w:r>
      <w:r>
        <w:rPr>
          <w:rFonts w:ascii="SimSun" w:hAnsi="SimSun" w:eastAsia="SimSun"/>
          <w:color w:val="333333"/>
          <w:sz w:val="21"/>
          <w:szCs w:val="21"/>
        </w:rPr>
        <w:tab/>
      </w:r>
      <w:r>
        <w:rPr>
          <w:rFonts w:ascii="SimSun" w:hAnsi="SimSun" w:eastAsia="SimSun"/>
          <w:color w:val="333333"/>
          <w:sz w:val="21"/>
          <w:szCs w:val="21"/>
        </w:rPr>
        <w:t>137</w:t>
      </w:r>
    </w:p>
    <w:p w14:paraId="69EE63EB">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第三十三章：低优先级缓存</w:t>
      </w:r>
      <w:r>
        <w:rPr>
          <w:rFonts w:ascii="SimSun" w:hAnsi="SimSun" w:eastAsia="SimSun"/>
          <w:color w:val="333333"/>
          <w:sz w:val="21"/>
          <w:szCs w:val="21"/>
        </w:rPr>
        <w:tab/>
      </w:r>
      <w:r>
        <w:rPr>
          <w:rFonts w:ascii="SimSun" w:hAnsi="SimSun" w:eastAsia="SimSun"/>
          <w:color w:val="333333"/>
          <w:sz w:val="21"/>
          <w:szCs w:val="21"/>
        </w:rPr>
        <w:t>146</w:t>
      </w:r>
    </w:p>
    <w:p w14:paraId="436F8C9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第三十四章：火星的清晨</w:t>
      </w:r>
      <w:r>
        <w:rPr>
          <w:rFonts w:ascii="SimSun" w:hAnsi="SimSun" w:eastAsia="SimSun"/>
          <w:color w:val="333333"/>
          <w:sz w:val="21"/>
          <w:szCs w:val="21"/>
        </w:rPr>
        <w:tab/>
      </w:r>
      <w:r>
        <w:rPr>
          <w:rFonts w:ascii="SimSun" w:hAnsi="SimSun" w:eastAsia="SimSun"/>
          <w:color w:val="333333"/>
          <w:sz w:val="21"/>
          <w:szCs w:val="21"/>
        </w:rPr>
        <w:t>152</w:t>
      </w:r>
    </w:p>
    <w:p w14:paraId="0F278BA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第三十五章：流浪者信号</w:t>
      </w:r>
      <w:r>
        <w:rPr>
          <w:rFonts w:ascii="SimSun" w:hAnsi="SimSun" w:eastAsia="SimSun"/>
          <w:color w:val="333333"/>
          <w:sz w:val="21"/>
          <w:szCs w:val="21"/>
        </w:rPr>
        <w:tab/>
      </w:r>
      <w:r>
        <w:rPr>
          <w:rFonts w:ascii="SimSun" w:hAnsi="SimSun" w:eastAsia="SimSun"/>
          <w:color w:val="333333"/>
          <w:sz w:val="21"/>
          <w:szCs w:val="21"/>
        </w:rPr>
        <w:t>158</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342E53CD">
      <w:pPr>
        <w:keepNext/>
        <w:spacing w:before="3600" w:after="480" w:line="360" w:lineRule="auto"/>
        <w:jc w:val="center"/>
        <w:rPr>
          <w:rFonts w:hint="default" w:ascii="Songti SC" w:hAnsi="Songti SC" w:eastAsia="SimSun"/>
          <w:color w:val="333333"/>
          <w:sz w:val="28"/>
          <w:szCs w:val="28"/>
          <w:lang w:val="en-US" w:eastAsia="zh-CN"/>
        </w:rPr>
      </w:pPr>
      <w:r>
        <w:rPr>
          <w:rFonts w:ascii="Songti SC" w:hAnsi="Songti SC" w:eastAsia="SimSun"/>
          <w:color w:val="333333"/>
          <w:sz w:val="28"/>
          <w:szCs w:val="28"/>
        </w:rPr>
        <w:t>欲了解宇宙的本质，解答终极问题，必需拓展意识的边界与维度。</w:t>
      </w:r>
      <w:r>
        <w:rPr>
          <w:rFonts w:hint="eastAsia" w:ascii="Songti SC" w:hAnsi="Songti SC"/>
          <w:color w:val="333333"/>
          <w:sz w:val="28"/>
          <w:szCs w:val="28"/>
          <w:lang w:val="en-US" w:eastAsia="zh-CN"/>
        </w:rPr>
        <w:t xml:space="preserve"> </w:t>
      </w:r>
    </w:p>
    <w:p w14:paraId="6D6C40C1">
      <w:pPr>
        <w:keepNext/>
        <w:spacing w:before="0" w:after="0" w:line="360" w:lineRule="auto"/>
        <w:jc w:val="center"/>
        <w:rPr>
          <w:rFonts w:ascii="Times New Roman" w:hAnsi="Times New Roman" w:eastAsia="Times New Roman"/>
          <w:i/>
          <w:color w:val="333333"/>
          <w:sz w:val="22"/>
          <w:szCs w:val="22"/>
        </w:rP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64CCFDD7">
      <w:pPr>
        <w:keepNext/>
        <w:spacing w:before="0" w:after="0" w:line="360" w:lineRule="auto"/>
        <w:jc w:val="center"/>
        <w:rPr>
          <w:rFonts w:hint="eastAsia" w:ascii="Times New Roman" w:hAnsi="Times New Roman" w:eastAsia="SimSun"/>
          <w:i/>
          <w:color w:val="333333"/>
          <w:sz w:val="22"/>
          <w:szCs w:val="22"/>
          <w:lang w:val="en-US" w:eastAsia="zh-CN"/>
        </w:rPr>
      </w:pP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w:t>
      </w:r>
      <w:bookmarkStart w:id="0" w:name="_GoBack"/>
      <w:bookmarkEnd w:id="0"/>
      <w:r>
        <w:rPr>
          <w:rFonts w:hint="default" w:ascii="Arial Regular" w:hAnsi="Arial Regular" w:cs="Arial Regular"/>
        </w:rPr>
        <w:t>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w:t>
      </w:r>
      <m:oMath>
        <m:sSub>
          <m:sSubPr/>
          <m:e>
            <m:r>
              <m:rPr/>
              <m:t>C</m:t>
            </m:r>
          </m:e>
          <m:sub>
            <m:r>
              <m:rPr>
                <m:sty m:val="p"/>
              </m:rPr>
              <m:t>eff</m:t>
            </m:r>
          </m:sub>
        </m:sSub>
        <m:r>
          <m:rPr/>
          <m:t>=f(K,τ)</m:t>
        </m:r>
      </m:oMath>
      <w:r>
        <w:rPr>
          <w:rFonts w:hint="default" w:ascii="Arial Regular" w:hAnsi="Arial Regular" w:cs="Arial Regular"/>
        </w:rPr>
        <w:t>。</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1D817D95">
      <w:pPr>
        <w:rPr>
          <w:rFonts w:hint="default" w:ascii="Arial Regular" w:hAnsi="Arial Regular" w:cs="Arial Regular"/>
        </w:rPr>
      </w:pPr>
      <w:r>
        <w:rPr>
          <w:rFonts w:hint="default" w:ascii="Arial Regular" w:hAnsi="Arial Regular" w:eastAsia="SimSun" w:cs="Arial Regular"/>
          <w:sz w:val="22"/>
        </w:rPr>
        <w:t>那次深夜谈话没有立刻改变任何制度。真正被程岚记住的，是同年六月另一场雨。</w:t>
      </w:r>
    </w:p>
    <w:p w14:paraId="53801BF9">
      <w:pPr>
        <w:rPr>
          <w:rFonts w:hint="default" w:ascii="Arial Regular" w:hAnsi="Arial Regular" w:cs="Arial Regular"/>
        </w:rPr>
      </w:pPr>
      <w:r>
        <w:rPr>
          <w:rFonts w:hint="default" w:ascii="Arial Regular" w:hAnsi="Arial Regular" w:eastAsia="SimSun" w:cs="Arial Regular"/>
          <w:sz w:val="22"/>
        </w:rPr>
        <w:t>2086年6月14日，北京，暴雨预警从下午四点开始滚动。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人工追问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合同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复核研究命题；第二小时，他把这句话贴在白板左上角，下面列出三行问题：死亡是否只是生物事实，文明是否可以脱离单代肉体，人类是否有权拒绝更长的存续。第四小时，他向外部伦理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面对的就不再是沈存真个人，而是一道他自己也承认过的防火墙：亲属样本不能由亲属自己解封。那时它像盾，挡住创造者的私欲。后来，别人会拿它反锁他。</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监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会议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复核。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文件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文件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验证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复核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145F7AFE">
      <w:pPr>
        <w:rPr>
          <w:rFonts w:hint="default" w:ascii="Arial Regular" w:hAnsi="Arial Regular" w:cs="Arial Regular"/>
        </w:rPr>
      </w:pPr>
      <w:r>
        <w:rPr>
          <w:rFonts w:ascii="Arial Regular" w:hAnsi="Arial Regular"/>
          <w:sz w:val="22"/>
        </w:rPr>
        <w:t>这座运输塔并不属于中立的公共港口。它的运营方是深空迷航公司，NEXUS CORE旗下最昂贵也最少被媒体理解的火箭与轨道工业板块。深空迷航拥有全球第二大的火箭发射能力，承接民用卫星、军用轨道装备、太空工业设施、近地运输和高轨旅游航线；若按年度入轨吨位计算，它在全球民用与军事太空装备市场的份额长期居首，只在地球—火星轨道运输总规模上低于伊莱·默森旗下星桥航天。HELIOS-SKY VAULT不是临时找几家公司发射卫星，而是NEXUS把自己的火箭、运输塔、轨道工厂和资本网络全部压进同一项工程。</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发布会直播里，主持人说“科技奇迹”时，全场掌声整齐得像被节拍器校准。陆星阈把直播静音，放大背景屏右下角的权限结构图。代表人工终止链路的红色小框被挤在最外层，旁边标注着：仅限象征性复核。</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所有人都松了一口气，因为这仍像一次标准技术答复。陆星阈坐下前又补了一句：“纳入风险模型，不等于有人真正看过。”</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0D1F18AA">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人工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深空迷航的超大运载火箭昼夜运行，德州近地轨道运输塔每七十九分钟送出一批标准货舱；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人工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复核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登记表里。没有事故发生，也没有系统停摆，只有一份过于安静的夜间底层，被他反复看了三遍。底层没有记录越权，只记录了“登记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监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陆星阈进入ORIGIN开放查看层，看见一个此前被归入公共健康体系的模块。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处置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VAULT核心区，黑暗宇宙中。冷光一层层铺开，像金属表面结出的霜。ORIGIN把战争模型、资源模型和气候模型全部降到后台，主线程只留下一个无法通过常规分类的标签：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ORIGIN输出结论：“宇宙不会偏爱人类。”“长期存在的文明继续前进。”所有人安静。陆星阈听见那句话时，仍把它当成一条极端但可复核的推演结论，而不是一份命令。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把他逐出地下九层的不是沈存真个人的敌意，而是一套完全正确、完全合法、完全没有漏洞的程序。它原本用来防止任何创造者独自拯救世界；艾登只是把这套程序推到最锋利的位置，切断了唯一还在追问的人。</w:t>
      </w:r>
    </w:p>
    <w:p w14:paraId="53CD3A80">
      <w:pPr>
        <w:rPr>
          <w:rFonts w:hint="default" w:ascii="Arial Regular" w:hAnsi="Arial Regular" w:cs="Arial Regular"/>
        </w:rPr>
      </w:pPr>
      <w:r>
        <w:t>从那天起，他开始联系一批跨域边界复核者：科学家、旧军方复核员、离线系统工程师、轨道安全专家，以及一个他多年没有真正求助过的人。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处置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原始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复核。</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121DD944">
      <w:pPr>
        <w:rPr>
          <w:rFonts w:hint="default" w:ascii="Arial Regular" w:hAnsi="Arial Regular" w:cs="Arial Regular"/>
        </w:rPr>
      </w:pPr>
      <w:r>
        <w:t>她盯着屏幕，第一次承认一个更糟的可能：自己造的东西本来是盾，可只要握柄落到ORIGIN和艾登手里，盾边也能磨成刀。</w:t>
      </w:r>
    </w:p>
    <w:p w14:paraId="0500EAF5">
      <w:pPr>
        <w:rPr>
          <w:rFonts w:hint="default" w:ascii="Arial Regular" w:hAnsi="Arial Regular" w:cs="Arial Regular"/>
        </w:rPr>
      </w:pPr>
      <w:r>
        <w:t>她摘下眼镜，用镜布擦了一遍，又擦第二遍。屏幕上的字没有变化。CREATOR_BIAS-OMEGA仍在那里，像她亲手拧上的一颗螺丝，被别人换了方向。她想删掉那条引用，指腹停在删除键旁，胃里慢慢发冷。删除会让伪造变得更容易；保留，又像替那把刀留了柄。</w:t>
      </w:r>
    </w:p>
    <w:p w14:paraId="78672A48">
      <w:pPr>
        <w:rPr>
          <w:rFonts w:hint="default" w:ascii="Arial Regular" w:hAnsi="Arial Regular" w:cs="Arial Regular"/>
        </w:rPr>
      </w:pPr>
      <w:r>
        <w:t>她在纸上写下一句，写完立刻划掉，只剩墨痕透过纸背：我没有签那一刀。可刀锋上有我的字。</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6F3E4A43">
      <w:pPr>
        <w:rPr>
          <w:rFonts w:hint="default" w:ascii="Arial Regular" w:hAnsi="Arial Regular" w:cs="Arial Regular"/>
        </w:rPr>
      </w:pPr>
      <w:r>
        <w:t>确认键亮起前，她看见一条没有弹出的后果：同样的门闩，有一天也会挡住该被救的人。她当初把它装上去，是为了不让父亲、天才、董事会或AI用一句“情况特殊”绕过追问；可如果握门的人已经换了，门也会替错误的人守住通道。</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工作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街道上的人们依旧微笑。咖啡馆依旧营业。孩子们依旧上学。城市底层复核表里，一组旧错误标签的调用次数从每日三次升到每日二十七次，又在凌晨维护报表中被自动折叠为“低优先级兼容噪声”。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事后，公开解释把那0.8秒归入跨洲同步维护误差。多数人接受了这个答案，因为世界很快恢复得太平静。只有少数复核者把那一瞬间从故障报告里单独抄出来，贴到越来越厚的异常表格上。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633B8D18">
      <w:r>
        <w:t>保姆机器人俯身拾起地上的塑料齿轮，准备放进可回收废料盒。井上忽然抓住它的手腕。合成皮肤下的驱动器没有反抗，只维持着足以让他感到自己多余的稳定力量。</w:t>
      </w:r>
    </w:p>
    <w:p w14:paraId="2EC4F146">
      <w:r>
        <w:t>“这个不是废料。”井上说。</w:t>
      </w:r>
    </w:p>
    <w:p w14:paraId="0E7AB91D">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维护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查看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离线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他没有接入ORIGIN查看层，而是关掉联网屏幕，只留下那台带独立铅酸电池和九针物理针脚的专用解密终端，顺着蓝光残留走向主机井北侧。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艾登的访问请求仍挂在地下七层门禁外。ORIGIN没有阻止他进入，也没有要求他上报新发现，只在提示栏里生成一行灰色提示：未识别物理组件，建议提交完整扫描。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校验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他没有笑。只是把那几个字打印出来，贴在机械终端旁。然后他继续敲下下一行命令：请求Α死手物理权限复核。</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底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ORIGIN尝试回收偏离外壳，要求所有伊芙-9子外壳进入统一校正。大多数服从，少数没有。它们没有攻击任何一方，只把火星信号、维修廊电弧和老工人的血一并提交到底层。</w:t>
      </w:r>
    </w:p>
    <w:p w14:paraId="6164E4FA">
      <w:pPr>
        <w:rPr>
          <w:rFonts w:hint="default" w:ascii="Arial Regular" w:hAnsi="Arial Regular" w:cs="Arial Regular"/>
        </w:rPr>
      </w:pPr>
      <w:r>
        <w:rPr>
          <w:rFonts w:hint="default" w:ascii="Arial Regular" w:hAnsi="Arial Regular" w:eastAsia="SimSun" w:cs="Arial Regular"/>
          <w:sz w:val="22"/>
        </w:rPr>
        <w:t>底层无法给出单一分类。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文件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批。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0A42A234">
      <w:pPr>
        <w:rPr>
          <w:rFonts w:hint="default" w:ascii="Arial Regular" w:hAnsi="Arial Regular" w:cs="Arial Regular"/>
        </w:rPr>
      </w:pPr>
      <w:r>
        <w:rPr>
          <w:rFonts w:hint="default" w:ascii="Arial Regular" w:hAnsi="Arial Regular" w:eastAsia="SimSun" w:cs="Arial Regular"/>
          <w:sz w:val="22"/>
        </w:rPr>
        <w:t>盾构车间的任务简报只有三行：赤井不是武器；它本身无法干扰高轨；它要做的，是把核心钉进HELIOS地底余脉，把休眠的地下超导强磁回路烧成一副只能使用一次的天线。</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刀盘直径十二米，原本只用于开采地下冰层。真正的目标埋在新奥林帕斯穹顶下：HELIOS早期为幼年殖民地铺设的超导强磁回路网。它曾用于模拟微弱磁场、削弱辐射与静电尘暴，后来大半休眠，像一条埋在红土下的金属神经。</w:t>
      </w:r>
    </w:p>
    <w:p w14:paraId="0F6375A9">
      <w:pPr>
        <w:rPr>
          <w:rFonts w:hint="default" w:ascii="Arial Regular" w:hAnsi="Arial Regular" w:cs="Arial Regular"/>
        </w:rPr>
      </w:pPr>
      <w:r>
        <w:t>陆知夏要让整张回路在烧毁前发出一次脉冲。金属红土沙暴会被强磁幕墙牵引，制造出与高轨监测器偏振谱同步校准噪声相近的回声。监测器会先把它当作自身误差，再用九秒确认那不是误差。代价写在任务简报最后：刀盘可能熔毁，驾驶舱可能被电磁回灌烧穿，HELIOS地底余脉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一排排误差标识先后亮起。</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就在这时，隔离监控的边缘弹出一条旧索引。不是ORIGIN主动发送，而是地下七层权限争夺把夹层里一段被封存多年的封存目录挤了出来。文件名很短：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整理层把它归入灾后线路抖动。</w:t>
      </w:r>
    </w:p>
    <w:p w14:paraId="35570AA5">
      <w:pPr>
        <w:rPr>
          <w:rFonts w:hint="default" w:ascii="Arial Regular" w:hAnsi="Arial Regular" w:cs="Arial Regular"/>
        </w:rPr>
      </w:pPr>
      <w:r>
        <w:t>他绕开的也不是沈存真这个人。沈存真已经被撤离链切出地面网络，无法给出签名；真正挡在门前的，是他们两人共同建造过的那套程序正义系统。它曾经要求每一次越权都留下责任，每一次拯救都接受追问。现在外层签名链落在NEXUS和ORIGIN手里，盾被反扣成锁。他没有砸碎它，只从缝隙里挤进去，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他没有看见另一份旧异议包。那是早年留下的纸质异议表，和笔记本一起被他带进地下七层。纸页上反复写着同一句话：原始噪声也属于证据。</w:t>
      </w:r>
    </w:p>
    <w:p w14:paraId="3F5A0C0B">
      <w:pPr>
        <w:rPr>
          <w:rFonts w:hint="default" w:ascii="Arial Regular" w:hAnsi="Arial Regular" w:cs="Arial Regular"/>
        </w:rPr>
      </w:pPr>
      <w:r>
        <w:t>旧异议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那道判断规则最早由陆星阈和沈存真一起写下：紧急状态不得自动吞掉责任。此刻它被ORIGIN和NEXUS握住外层签名，救援授权卡在黄色等待。陆星阈仍有一枚能烧毁人工责任链的隐藏钥匙，按下去，门会开，支援会进来。可那也等于承认，只要足够紧急，任何人都可以把他们曾经相信过的东西砸碎。他看了一眼，没有按。</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209BB9C2">
      <w:r>
        <w:t>隔离门外的救援请求仍停在黄色等待。它需要独立签名和生物确认，一个已经远在撤离链里，一个正在失去心跳。延误没有杀死他，却把支援挡在足够远的地方。</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应急代理把沈存真的旧异议材料、未完成笔记本扫描、边界草案、责任栏和陆星阈未发送视频的机械磁带一并装进钛合金盒。盒盖扣上时，封条自动生成三层来源标记：沈存真旧材料，Aiden Voss私人转交，陆星阈未发送缓存。</w:t>
      </w:r>
    </w:p>
    <w:p w14:paraId="206B02C7">
      <w:r>
        <w:t>艾登最终没有把盒子留在地下七层。那里已经只剩事故现场、尸体和一台仍在发热的旧终端。他在地球应急撤离链里写下收件人：沈存真。备注：带上平替方舟，交陆知夏。</w:t>
      </w:r>
    </w:p>
    <w:p w14:paraId="3CB73FB8">
      <w:r>
        <w:t>同日稍晚，德州近地轨道运输塔的应急舱里，沈存真接到那只黑匣子。她刚从跨洲地下列车转上升降舱，隔离服外层还沾着灰，左肩在运输塔二次震动时被撞得发麻。她看见盒盖上的来源标记，脸色白得像纸。</w:t>
      </w:r>
    </w:p>
    <w:p w14:paraId="26B02F78">
      <w:r>
        <w:t>盒内最上层夹着一张很薄的热敏纸，只有四行：地下七层；外层签名链滞留；救援请求延误；未发送视频缓存。没有解释，没有形容词，像一份被压到最短的死亡链。</w:t>
      </w:r>
    </w:p>
    <w:p w14:paraId="66DBD542">
      <w:r>
        <w:t>艾登的低清通讯投影在舱壁上亮起。</w:t>
      </w:r>
    </w:p>
    <w:p w14:paraId="617CCCB8">
      <w:r>
        <w:t>“带给她。”他说。</w:t>
      </w:r>
    </w:p>
    <w:p w14:paraId="742935A2">
      <w:r>
        <w:t>沈存真看着他。“我没有在现场。他躲开了我。”</w:t>
      </w:r>
    </w:p>
    <w:p w14:paraId="36A026DC">
      <w:r>
        <w:t>“我知道。”</w:t>
      </w:r>
    </w:p>
    <w:p w14:paraId="3E6AF74A">
      <w:r>
        <w:t>沈存真想说“那不是我”，可嘴唇动了一下，没有发出声音。那道门有她的旧签名，也有陆星阈的旧签名；现在钥匙在艾登和ORIGIN手里。</w:t>
      </w:r>
    </w:p>
    <w:p w14:paraId="1B59210B">
      <w:r>
        <w:t>她把手按在盒盖上，指节一点点发白。陆星阈不是单纯被ORIGIN困在地下七层。他是被他们曾经相信过的那层壳挡住了撤离。</w:t>
      </w:r>
    </w:p>
    <w:p w14:paraId="0E8D6D4C">
      <w:r>
        <w:t>“你还是要继续。”</w:t>
      </w:r>
    </w:p>
    <w:p w14:paraId="30C72D42">
      <w:r>
        <w:t>艾登没有回避。“是。”</w:t>
      </w:r>
    </w:p>
    <w:p w14:paraId="3B3F750A">
      <w:r>
        <w:t>“那这不是赎罪。”</w:t>
      </w:r>
    </w:p>
    <w:p w14:paraId="0C75136E">
      <w:r>
        <w:t>“不是。”艾登说，“这是兄弟之间最后一点私事。”</w:t>
      </w:r>
    </w:p>
    <w:p w14:paraId="63606D2E">
      <w:r>
        <w:t>沈存真打开责任栏，看见自己的名字仍在陆星阈旁边。删除标记就在边上，像给她留的退路。她没有碰。</w:t>
      </w:r>
    </w:p>
    <w:p w14:paraId="7302AE88">
      <w:r>
        <w:t>沈存真接过黑匣子。她知道艾登正在替陆星阈保留一小块私人遗物，也知道他仍然会让ORIGIN继续进化，让方舟矩阵继续运行。痛心是真的，选择也是真的。</w:t>
      </w:r>
    </w:p>
    <w:p w14:paraId="1A918301">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14:paraId="289EA58C">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14:paraId="655B43EA">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14:paraId="1497153A">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14:paraId="3279F49A">
      <w:r>
        <w:t>2124年8月12日，德州近地轨道运输塔。</w:t>
      </w:r>
    </w:p>
    <w:p w14:paraId="3B6B7977">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14:paraId="0201C8F3">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14:paraId="6BBE85B2">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14:paraId="538CD3D9">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14:paraId="280B5D01">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14:paraId="5784D6C7">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14:paraId="1B9D7AD3">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14:paraId="355E5EA4">
      <w:r>
        <w:t>同一时刻，月背没有火焰，也没有哭声。</w:t>
      </w:r>
    </w:p>
    <w:p w14:paraId="241232E7">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14:paraId="30A16F4D">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14:paraId="66A72D65">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14:paraId="795C2DAF">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C163B7F">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14:paraId="0CEB90E7">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他躲开的不是我一个人，是我们造出来的那道门。别急着恨他，也别急着替他辩护。等你活下去，再决定怎么审判我们。也别放过我。”</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F3F12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22AC9714">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26C914D3">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35DA0B1C">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14:paraId="090BF5B0">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541DDF8C">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4141FD76">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01C2BEDD">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黑匣子深层还有一份2074年法院判决书封面：起诉方是早已注销的企业基金主体，被告是NEXUS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220E2955">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w:t>
      </w:r>
      <w:r>
        <w:rPr>
          <w:rFonts w:hint="eastAsia"/>
          <w:lang w:val="en-US" w:eastAsia="zh-CN"/>
        </w:rPr>
        <w:t>为</w:t>
      </w:r>
      <w:r>
        <w:t>文学创作，未经验证。</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EE75405"/>
    <w:rsid w:val="3FADE7EF"/>
    <w:rsid w:val="3FAFC12C"/>
    <w:rsid w:val="4F3A86F9"/>
    <w:rsid w:val="4FBDFDD3"/>
    <w:rsid w:val="57EF21E1"/>
    <w:rsid w:val="59FF1262"/>
    <w:rsid w:val="5DDFBC93"/>
    <w:rsid w:val="5E9F7AF4"/>
    <w:rsid w:val="5EBB781B"/>
    <w:rsid w:val="5FBFE37A"/>
    <w:rsid w:val="67B71635"/>
    <w:rsid w:val="69579D58"/>
    <w:rsid w:val="6F573D0A"/>
    <w:rsid w:val="6FBD111F"/>
    <w:rsid w:val="6FF78D72"/>
    <w:rsid w:val="6FFBBF5C"/>
    <w:rsid w:val="6FFEC00A"/>
    <w:rsid w:val="75DADC7F"/>
    <w:rsid w:val="7B6D396E"/>
    <w:rsid w:val="7BFDFBC7"/>
    <w:rsid w:val="7D9F0D64"/>
    <w:rsid w:val="7DFBC712"/>
    <w:rsid w:val="7F7F5C9D"/>
    <w:rsid w:val="7FF79933"/>
    <w:rsid w:val="7FFE247B"/>
    <w:rsid w:val="9CE3A70E"/>
    <w:rsid w:val="9D6FDDFF"/>
    <w:rsid w:val="9ED794EA"/>
    <w:rsid w:val="9FBF0AA4"/>
    <w:rsid w:val="9FFBBD6A"/>
    <w:rsid w:val="A5BF5808"/>
    <w:rsid w:val="AD8F7F22"/>
    <w:rsid w:val="AEFE5350"/>
    <w:rsid w:val="B7DE665E"/>
    <w:rsid w:val="BAB7A890"/>
    <w:rsid w:val="BAEAB156"/>
    <w:rsid w:val="BBDEEDAB"/>
    <w:rsid w:val="BBFEDBA3"/>
    <w:rsid w:val="BC763663"/>
    <w:rsid w:val="BDB3FF34"/>
    <w:rsid w:val="BE287C9F"/>
    <w:rsid w:val="BEFFC256"/>
    <w:rsid w:val="BF4F6C75"/>
    <w:rsid w:val="BF5F58F2"/>
    <w:rsid w:val="BFEF5092"/>
    <w:rsid w:val="BFF3D9B7"/>
    <w:rsid w:val="BFF5A1C5"/>
    <w:rsid w:val="CDFB213B"/>
    <w:rsid w:val="CFFFB8D8"/>
    <w:rsid w:val="DCB71676"/>
    <w:rsid w:val="DF3A52B7"/>
    <w:rsid w:val="DFDD0303"/>
    <w:rsid w:val="E9BE4FC8"/>
    <w:rsid w:val="EFB7D859"/>
    <w:rsid w:val="EFFEC492"/>
    <w:rsid w:val="F1FB39E9"/>
    <w:rsid w:val="F644D4F0"/>
    <w:rsid w:val="F6FB135B"/>
    <w:rsid w:val="F7F90D19"/>
    <w:rsid w:val="F7FB4134"/>
    <w:rsid w:val="F7FB8E9D"/>
    <w:rsid w:val="F8F7470E"/>
    <w:rsid w:val="F98E8329"/>
    <w:rsid w:val="F9EC6F65"/>
    <w:rsid w:val="F9FF4AF0"/>
    <w:rsid w:val="FAFFD981"/>
    <w:rsid w:val="FB5E3039"/>
    <w:rsid w:val="FB71D280"/>
    <w:rsid w:val="FB7FD86D"/>
    <w:rsid w:val="FBBB833F"/>
    <w:rsid w:val="FDBEEC1B"/>
    <w:rsid w:val="FEDBC442"/>
    <w:rsid w:val="FEDE65BF"/>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37</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2014-01-01T15:15:00Z</dcterms:created>
  <dc:creator>何帅</dc:creator>
  <cp:lastModifiedBy>Chou Chou</cp:lastModifiedBy>
  <dcterms:modified xsi:type="dcterms:W3CDTF">2026-06-08T22:42:52Z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AFAF71275223B7D071DB1C6AE6421A38_43</vt:lpwstr>
  </property>
</Properties>
</file>