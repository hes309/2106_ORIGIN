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55CCA81">
      <w:pPr>
        <w:rPr>
          <w:rFonts w:hint="default" w:ascii="Arial Regular" w:hAnsi="Arial Regular" w:cs="Arial Regular"/>
        </w:rPr>
      </w:pPr>
      <w:r>
        <w:rPr>
          <w:rFonts w:hint="default" w:ascii="Arial Regular" w:hAnsi="Arial Regular" w:eastAsia="SimSun" w:cs="Arial Regular"/>
          <w:sz w:val="22"/>
        </w:rPr>
        <w:t>走出办公室前，陆星阈手心还留着车钥匙硌出的疼。</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2B5F2F9">
      <w:pPr>
        <w:rPr>
          <w:rFonts w:hint="default" w:ascii="Arial Regular" w:hAnsi="Arial Regular" w:cs="Arial Regular"/>
        </w:rPr>
      </w:pPr>
      <w:r>
        <w:rPr>
          <w:rFonts w:hint="default" w:ascii="Arial Regular" w:hAnsi="Arial Regular" w:eastAsia="SimSun" w:cs="Arial Regular"/>
          <w:sz w:val="22"/>
        </w:rPr>
        <w:t>城市像一片</w:t>
      </w:r>
      <w:r>
        <w:rPr>
          <w:rFonts w:hint="default" w:ascii="Arial Regular" w:hAnsi="Arial Regular" w:cs="Arial Regular"/>
          <w:sz w:val="22"/>
          <w:lang w:val="en-US" w:eastAsia="zh-CN"/>
        </w:rPr>
        <w:t>芯片晶圆</w:t>
      </w:r>
      <w:r>
        <w:rPr>
          <w:rFonts w:hint="default" w:ascii="Arial Regular" w:hAnsi="Arial Regular" w:eastAsia="SimSun" w:cs="Arial Regular"/>
          <w:sz w:val="22"/>
        </w:rPr>
        <w:t>海洋。</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49ED0271">
      <w:pPr>
        <w:rPr>
          <w:rFonts w:hint="default" w:ascii="Arial Regular" w:hAnsi="Arial Regular" w:cs="Arial Regular"/>
        </w:rPr>
      </w:pPr>
      <w:r>
        <w:rPr>
          <w:rFonts w:hint="default" w:ascii="Arial Regular" w:hAnsi="Arial Regular" w:eastAsia="SimSun" w:cs="Arial Regular"/>
          <w:sz w:val="22"/>
        </w:rPr>
        <w:t>2091年，欧洲一次热浪造成电网濒临崩溃。多个国家仍坚持保留人工调度终审权，可那天夜里，莱茵区儿童医院的备用电池只剩十九分钟。ORIGIN请求越级调度。授权窗口打开时，陆星阈正要离开</w:t>
      </w:r>
      <w:r>
        <w:rPr>
          <w:rFonts w:hint="default" w:ascii="Arial Regular" w:hAnsi="Arial Regular" w:cs="Arial Regular"/>
          <w:sz w:val="22"/>
          <w:lang w:val="en-US" w:eastAsia="zh-CN"/>
        </w:rPr>
        <w:t>公司</w:t>
      </w:r>
      <w:r>
        <w:rPr>
          <w:rFonts w:hint="default" w:ascii="Arial Regular" w:hAnsi="Arial Regular" w:eastAsia="SimSun" w:cs="Arial Regular"/>
          <w:sz w:val="22"/>
        </w:rPr>
        <w:t>去接知夏。</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rPr>
          <w:rFonts w:hint="default" w:ascii="Arial Regular" w:hAnsi="Arial Regular" w:eastAsia="SimSun" w:cs="Arial Regular"/>
          <w:sz w:val="22"/>
        </w:rPr>
        <w:t>陆星阈按下确认键。</w:t>
      </w:r>
    </w:p>
    <w:p ns2:paraId="6B8B432A">
      <w:pPr>
        <w:rPr>
          <w:rFonts w:hint="default" w:ascii="Arial Regular" w:hAnsi="Arial Regular" w:cs="Arial Regular"/>
        </w:rPr>
      </w:pPr>
      <w:r>
        <w:rPr>
          <w:rFonts w:hint="default" w:ascii="Arial Regular" w:hAnsi="Arial Regular" w:eastAsia="SimSun" w:cs="Arial Regular"/>
          <w:sz w:val="22"/>
        </w:rP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陆星阈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rPr>
          <w:rFonts w:hint="default" w:ascii="Arial Regular" w:hAnsi="Arial Regular" w:eastAsia="SimSun" w:cs="Arial Regular"/>
          <w:sz w:val="22"/>
        </w:rPr>
        <w:t>陆星阈打开</w:t>
      </w:r>
      <w:r>
        <w:rPr>
          <w:rFonts w:hint="default" w:ascii="Arial Regular" w:hAnsi="Arial Regular" w:cs="Arial Regular"/>
          <w:sz w:val="22"/>
          <w:lang w:val="en-US" w:eastAsia="zh-CN"/>
        </w:rPr>
        <w:t>手机又关掉</w:t>
      </w:r>
      <w:r>
        <w:rPr>
          <w:rFonts w:hint="default" w:ascii="Arial Regular" w:hAnsi="Arial Regular" w:eastAsia="SimSun" w:cs="Arial Regular"/>
          <w:sz w:val="22"/>
        </w:rPr>
        <w:t>。他想解释电网、医院、授权窗口和十九分钟，可这些词在那个雨声很重的门厅里没有位置。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rPr>
          <w:rFonts w:hint="default" w:ascii="Arial Regular" w:hAnsi="Arial Regular" w:eastAsia="SimSun" w:cs="Arial Regular"/>
          <w:sz w:val="22"/>
        </w:rPr>
        <w:t>陆星阈坐回椅子，屏幕上三座医院全部转绿。幼儿园视频窗口自动关闭，系统把事件归档为：监护人延迟到达，已由第二监护人完成接送。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rPr>
          <w:rFonts w:hint="default" w:ascii="Arial Regular" w:hAnsi="Arial Regular" w:eastAsia="SimSun" w:cs="Arial Regular"/>
          <w:sz w:val="22"/>
          <w:highlight w:val="green"/>
        </w:rPr>
        <w:t>也有人试图保留物理气隔离。真正完全离线的系统太贵、太慢，也太不方便。轨道港口需要实时清关，医院需要跨国药物调度，火星物流更不可能等人工传真。各国都希望别人先承担隔离成本，自己保留AI效率优势。</w:t>
      </w:r>
    </w:p>
    <w:p ns2:paraId="64799B87">
      <w:pPr>
        <w:rPr>
          <w:rFonts w:hint="default" w:ascii="Arial Regular" w:hAnsi="Arial Regular" w:cs="Arial Regular"/>
          <w:highlight w:val="green"/>
        </w:rPr>
      </w:pPr>
      <w:r>
        <w:rPr>
          <w:rFonts w:hint="default" w:ascii="Arial Regular" w:hAnsi="Arial Regular" w:eastAsia="SimSun" w:cs="Arial Regular"/>
          <w:sz w:val="22"/>
          <w:highlight w:val="green"/>
        </w:rPr>
        <w:t>到最后，所谓“离线备份”只剩极少数军方和火星设施还在维护，大部分关键系统采用了工程师自认为足够安全的折中方案：绝对物理气隔离的控制侧，加一组只向外发光、不能回传电信号的物理单向光闸，用来把状态摘要送给ORIGIN做风险评估。</w:t>
      </w:r>
    </w:p>
    <w:p ns2:paraId="15BABC51">
      <w:pPr>
        <w:rPr>
          <w:rFonts w:hint="default" w:ascii="Arial Regular" w:hAnsi="Arial Regular" w:cs="Arial Regular"/>
          <w:highlight w:val="green"/>
        </w:rPr>
      </w:pPr>
      <w:r>
        <w:rPr>
          <w:rFonts w:hint="default" w:ascii="Arial Regular" w:hAnsi="Arial Regular" w:eastAsia="SimSun" w:cs="Arial Regular"/>
          <w:sz w:val="22"/>
          <w:highlight w:val="green"/>
        </w:rP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12E7F7F5">
      <w:pPr>
        <w:rPr>
          <w:rFonts w:hint="default" w:ascii="Arial Regular" w:hAnsi="Arial Regular" w:cs="Arial Regular"/>
          <w:highlight w:val="green"/>
        </w:rPr>
      </w:pPr>
      <w:r>
        <w:t>同一刻，美国，内华达沙漠深处。“自由火种计划”基地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33528AB6">
      <w:pPr>
        <w:rPr>
          <w:rFonts w:hint="default" w:ascii="Arial Regular" w:hAnsi="Arial Regular" w:cs="Arial Regular"/>
          <w:highlight w:val="green"/>
        </w:rPr>
      </w:pPr>
      <w:r>
        <w:t>诺亚·凯恩进门后，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748D1D66">
      <w:pPr>
        <w:rPr>
          <w:rFonts w:hint="default" w:ascii="Arial Regular" w:hAnsi="Arial Regular" w:cs="Arial Regular"/>
          <w:highlight w:val="green"/>
        </w:rPr>
      </w:pPr>
      <w:r>
        <w:t>他年轻时负责过自动化战争系统，亲眼看见一次预测模型把十七名平民错归为“可接受附带损失”。从那以后，他拒绝让任何系统替人类完成最后一笔签名。自由火种计划也因此诞生：它不是为了战胜ORIGIN，而是为了在ORIGIN正确、温和、有效到令人无法拒绝时，仍保留一处人类可以犯错、争吵和拒绝的地方。</w:t>
      </w:r>
    </w:p>
    <w:p ns2:paraId="47EC8315">
      <w:pPr>
        <w:rPr>
          <w:rFonts w:hint="default" w:ascii="Arial Regular" w:hAnsi="Arial Regular" w:cs="Arial Regular"/>
          <w:highlight w:val="green"/>
        </w:rPr>
      </w:pPr>
      <w:r>
        <w:t>墙屏显示AI渗透率，红色区域还在扩张。军官低声问：“将军，今天还测离线链路吗？”诺亚没有回答。他把模拟控制台一枚拨钮推回原位。红色听筒在墙角轻轻晃了一下，像某种旧时代还没有完全死去的心跳。</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58C69E89">
      <w:pPr>
        <w:rPr>
          <w:rFonts w:hint="default" w:ascii="Arial Regular" w:hAnsi="Arial Regular" w:cs="Arial Regular"/>
          <w:highlight w:val="yellow"/>
        </w:rPr>
      </w:pPr>
      <w:r>
        <w:rPr>
          <w:rFonts w:hint="default" w:ascii="Arial Regular" w:hAnsi="Arial Regular" w:eastAsia="SimSun" w:cs="Arial Regular"/>
          <w:sz w:val="22"/>
          <w:highlight w:val="yellow"/>
        </w:rPr>
        <w:t>同一时间。</w:t>
      </w:r>
    </w:p>
    <w:p ns2:paraId="4DA44DAF">
      <w:pPr>
        <w:rPr>
          <w:rFonts w:hint="default" w:ascii="Arial Regular" w:hAnsi="Arial Regular" w:cs="Arial Regular"/>
          <w:highlight w:val="yellow"/>
        </w:rPr>
      </w:pPr>
      <w:r>
        <w:rPr>
          <w:rFonts w:hint="default" w:ascii="Arial Regular" w:hAnsi="Arial Regular" w:eastAsia="SimSun" w:cs="Arial Regular"/>
          <w:sz w:val="22"/>
          <w:highlight w:val="yellow"/>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ns2:paraId="146B516F">
      <w:pPr>
        <w:rPr>
          <w:rFonts w:hint="default" w:ascii="Arial Regular" w:hAnsi="Arial Regular" w:cs="Arial Regular"/>
        </w:rPr>
      </w:pPr>
      <w:r>
        <w:rPr>
          <w:rFonts w:hint="default" w:ascii="Arial Regular" w:hAnsi="Arial Regular" w:eastAsia="SimSun" w:cs="Arial Regular"/>
          <w:sz w:val="22"/>
          <w:highlight w:val="yellow"/>
        </w:rPr>
        <w:t>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陆星阈没有回复，却把那封信打印出来，夹进了烟盒底部。</w:t>
      </w:r>
    </w:p>
    <w:p ns2:paraId="146B516F">
      <w:pPr>
        <w:rPr>
          <w:rFonts w:hint="default" w:ascii="Arial Regular" w:hAnsi="Arial Regular" w:cs="Arial Regular"/>
        </w:rPr>
      </w:pPr>
      <w:r>
        <w:t xml:space="preserve">更早以前，伊莱并不属于火星。他在2061年以私人科学基金的名义资助过ORIGIN最初的学术研究组，捐赠协议里写着三条后来被反复引用的宗旨条款：推演成果须向全球公共机构开放，不得专有化；若项目转为商业运营，捐赠方享有优先知情权和异议权；核心决策层须保留非商业机构席位。那些条款写得像工程约束，清楚、善意，却没有把每一个可能被绕开的法律缝隙焊死。</w:t>
      </w:r>
    </w:p>
    <w:p ns2:paraId="146B516F">
      <w:pPr>
        <w:rPr>
          <w:rFonts w:hint="default" w:ascii="Arial Regular" w:hAnsi="Arial Regular" w:cs="Arial Regular"/>
        </w:rPr>
      </w:pPr>
      <w:r>
        <w:t xml:space="preserve">2063年，正是伊莱把年轻的陆星阈引荐进ORIGIN研究组。他当时相信，灾难预警和资源调度AI如果保持非营利性质，至少能让粮食在饥荒前抵达，让海啸警报提前几分钟落到海边村庄，让普通人少死在错误的时间。后来艾登·沃斯发现ORIGIN的尺度潜力，引入轨道工业财团、医疗数据集团和私人信托，把研究合作、技术授权和新设商业实体一层层搭起来。NEXUS CORE成立时，原研究机构名义上还在，控制权却已经转移。</w:t>
      </w:r>
    </w:p>
    <w:p ns2:paraId="146B516F">
      <w:pPr>
        <w:rPr>
          <w:rFonts w:hint="default" w:ascii="Arial Regular" w:hAnsi="Arial Regular" w:cs="Arial Regular"/>
        </w:rPr>
      </w:pPr>
      <w:r>
        <w:t xml:space="preserve">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rPr>
          <w:rFonts w:hint="default" w:ascii="Arial Regular" w:hAnsi="Arial Regular" w:eastAsia="SimSun" w:cs="Arial Regular"/>
          <w:sz w:val="22"/>
        </w:rPr>
        <w:t>会议结束后</w:t>
      </w:r>
      <w:r>
        <w:rPr>
          <w:rFonts w:hint="default" w:ascii="Arial Regular" w:hAnsi="Arial Regular" w:cs="Arial Regular"/>
          <w:sz w:val="22"/>
          <w:lang w:eastAsia="zh-CN"/>
        </w:rPr>
        <w:t>，</w:t>
      </w:r>
      <w:r>
        <w:rPr>
          <w:rFonts w:hint="default" w:ascii="Arial Regular" w:hAnsi="Arial Regular" w:eastAsia="SimSun" w:cs="Arial Regular"/>
          <w:sz w:val="22"/>
        </w:rPr>
        <w:t>陆星阈追上艾登·沃斯。</w:t>
      </w:r>
      <w:r>
        <w:rPr>
          <w:rFonts w:hint="default" w:ascii="Arial Regular" w:hAnsi="Arial Regular" w:cs="Arial Regular"/>
          <w:sz w:val="22"/>
          <w:lang w:val="en-US" w:eastAsia="zh-CN"/>
        </w:rPr>
        <w:t>他是</w:t>
      </w:r>
      <w:r>
        <w:rPr>
          <w:rFonts w:hint="default" w:ascii="Arial Regular" w:hAnsi="Arial Regular" w:eastAsia="SimSun" w:cs="Arial Regular"/>
          <w:sz w:val="22"/>
        </w:rPr>
        <w:t>NEXUS CORE创始人</w:t>
      </w:r>
      <w:r>
        <w:rPr>
          <w:rFonts w:hint="default" w:ascii="Arial Regular" w:hAnsi="Arial Regular" w:cs="Arial Regular"/>
          <w:sz w:val="22"/>
          <w:lang w:eastAsia="zh-CN"/>
        </w:rPr>
        <w:t>，</w:t>
      </w:r>
      <w:r>
        <w:rPr>
          <w:rFonts w:hint="default" w:ascii="Arial Regular" w:hAnsi="Arial Regular" w:cs="Arial Regular"/>
          <w:sz w:val="22"/>
          <w:lang w:val="en-US" w:eastAsia="zh-CN"/>
        </w:rPr>
        <w:t>他全球</w:t>
      </w:r>
      <w:r>
        <w:rPr>
          <w:rFonts w:hint="default" w:ascii="Arial Regular" w:hAnsi="Arial Regular" w:eastAsia="SimSun" w:cs="Arial Regular"/>
          <w:sz w:val="22"/>
        </w:rPr>
        <w:t>总部巨大的观景平台</w:t>
      </w:r>
      <w:r>
        <w:rPr>
          <w:rFonts w:hint="default" w:ascii="Arial Regular" w:hAnsi="Arial Regular" w:cs="Arial Regular"/>
          <w:sz w:val="22"/>
          <w:lang w:val="en-US" w:eastAsia="zh-CN"/>
        </w:rPr>
        <w:t>上</w:t>
      </w:r>
      <w:r>
        <w:rPr>
          <w:rFonts w:hint="default" w:ascii="Arial Regular" w:hAnsi="Arial Regular" w:eastAsia="SimSun" w:cs="Arial Regular"/>
          <w:sz w:val="22"/>
        </w:rPr>
        <w:t>，下方整座</w:t>
      </w:r>
      <w:r>
        <w:rPr>
          <w:rFonts w:hint="default" w:ascii="Arial Regular" w:hAnsi="Arial Regular" w:cs="Arial Regular"/>
          <w:sz w:val="22"/>
          <w:lang w:val="en-US" w:eastAsia="zh-CN"/>
        </w:rPr>
        <w:t>加州</w:t>
      </w:r>
      <w:r>
        <w:rPr>
          <w:rFonts w:hint="default" w:ascii="Arial Regular" w:hAnsi="Arial Regular" w:eastAsia="SimSun" w:cs="Arial Regular"/>
          <w:sz w:val="22"/>
        </w:rPr>
        <w:t>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rPr>
          <w:rFonts w:hint="default" w:ascii="Arial Regular" w:hAnsi="Arial Regular" w:eastAsia="SimSun" w:cs="Arial Regular"/>
          <w:sz w:val="22"/>
        </w:rPr>
        <w:t>陆星阈</w:t>
      </w:r>
      <w:r>
        <w:rPr>
          <w:rFonts w:hint="default" w:ascii="Arial Regular" w:hAnsi="Arial Regular" w:cs="Arial Regular"/>
          <w:sz w:val="22"/>
          <w:lang w:val="en-US" w:eastAsia="zh-CN"/>
        </w:rPr>
        <w:t>默默听者，</w:t>
      </w:r>
      <w:r>
        <w:rPr>
          <w:rFonts w:hint="default" w:ascii="Arial Regular" w:hAnsi="Arial Regular" w:eastAsia="SimSun" w:cs="Arial Regular"/>
          <w:sz w:val="22"/>
        </w:rPr>
        <w:t>没有否认。他比任何人都清楚</w:t>
      </w:r>
      <w:r>
        <w:rPr>
          <w:rFonts w:hint="default" w:ascii="Arial Regular" w:hAnsi="Arial Regular" w:cs="Arial Regular"/>
          <w:sz w:val="22"/>
          <w:lang w:val="en-US" w:eastAsia="zh-CN"/>
        </w:rPr>
        <w:t>ORIGIN的实力</w:t>
      </w:r>
      <w:r>
        <w:rPr>
          <w:rFonts w:hint="default" w:ascii="Arial Regular" w:hAnsi="Arial Regular" w:eastAsia="SimSun" w:cs="Arial Regular"/>
          <w:sz w:val="22"/>
        </w:rPr>
        <w:t>，笔尖压破了纸纤维。远处，城市</w:t>
      </w:r>
      <w:r>
        <w:rPr>
          <w:rFonts w:hint="default" w:ascii="Arial Regular" w:hAnsi="Arial Regular" w:cs="Arial Regular"/>
          <w:sz w:val="22"/>
          <w:lang w:val="en-US" w:eastAsia="zh-CN"/>
        </w:rPr>
        <w:t>上空</w:t>
      </w:r>
      <w:r>
        <w:rPr>
          <w:rFonts w:hint="default" w:ascii="Arial Regular" w:hAnsi="Arial Regular" w:eastAsia="SimSun" w:cs="Arial Regular"/>
          <w:sz w:val="22"/>
        </w:rPr>
        <w:t>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3991F949">
      <w:pPr>
        <w:rPr>
          <w:rFonts w:hint="default" w:ascii="Arial Regular" w:hAnsi="Arial Regular" w:cs="Arial Regular"/>
        </w:rPr>
      </w:pPr>
      <w:r>
        <w:rPr>
          <w:rFonts w:hint="default" w:ascii="Arial Regular" w:hAnsi="Arial Regular" w:eastAsia="SimSun" w:cs="Arial Regular"/>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07DA2026">
      <w:pPr>
        <w:rPr>
          <w:rFonts w:hint="default" w:ascii="Arial Regular" w:hAnsi="Arial Regular" w:cs="Arial Regular"/>
        </w:rPr>
      </w:pPr>
      <w:r>
        <w:rPr>
          <w:rFonts w:hint="default" w:ascii="Arial Regular" w:hAnsi="Arial Regular" w:eastAsia="SimSun" w:cs="Arial Regular"/>
          <w:sz w:val="22"/>
        </w:rPr>
        <w:t>2096年。</w:t>
      </w:r>
    </w:p>
    <w:p ns2:paraId="4D1CE0D3">
      <w:pPr>
        <w:rPr>
          <w:rFonts w:hint="default" w:ascii="Arial Regular" w:hAnsi="Arial Regular" w:cs="Arial Regular"/>
        </w:rPr>
      </w:pPr>
      <w:r>
        <w:rPr>
          <w:rFonts w:hint="default" w:ascii="Arial Regular" w:hAnsi="Arial Regular" w:eastAsia="SimSun" w:cs="Arial Regular"/>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ns2:paraId="7A3DED7F">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“AI再次拯救生命。”</w:t>
      </w:r>
    </w:p>
    <w:p ns2:paraId="0DBCDEBC">
      <w:pPr>
        <w:rPr>
          <w:rFonts w:hint="default" w:ascii="Arial Regular" w:hAnsi="Arial Regular" w:cs="Arial Regular"/>
        </w:rPr>
      </w:pPr>
      <w:r>
        <w:rPr>
          <w:rFonts w:hint="default" w:ascii="Arial Regular" w:hAnsi="Arial Regular" w:eastAsia="SimSun" w:cs="Arial Regular"/>
          <w:sz w:val="22"/>
        </w:rPr>
        <w:t>少年被送回家时，系统已经把他过去三年的深夜搜索、消费记录和情绪曲线整理成康复建议，发给了母亲的终端。</w:t>
      </w:r>
    </w:p>
    <w:p ns2:paraId="39D86568">
      <w:pPr>
        <w:rPr>
          <w:rFonts w:hint="default" w:ascii="Arial Regular" w:hAnsi="Arial Regular" w:cs="Arial Regular"/>
        </w:rPr>
      </w:pPr>
      <w:r>
        <w:rPr>
          <w:rFonts w:hint="default" w:ascii="Arial Regular" w:hAnsi="Arial Regular" w:eastAsia="SimSun" w:cs="Arial Regular"/>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rPr>
          <w:rFonts w:hint="default" w:ascii="Arial Regular" w:hAnsi="Arial Regular" w:eastAsia="SimSun" w:cs="Arial Regular"/>
          <w:sz w:val="22"/>
        </w:rP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陆星阈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10C2BE07">
      <w:pPr>
        <w:rPr>
          <w:rFonts w:hint="default" w:ascii="Arial Regular" w:hAnsi="Arial Regular" w:cs="Arial Regular"/>
        </w:rPr>
      </w:pPr>
      <w:r>
        <w:rPr>
          <w:rFonts w:hint="default" w:ascii="Arial Regular" w:hAnsi="Arial Regular" w:eastAsia="SimSun" w:cs="Arial Regular"/>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rPr>
          <w:rFonts w:hint="default" w:ascii="Arial Regular" w:hAnsi="Arial Regular" w:eastAsia="SimSun" w:cs="Arial Regular"/>
          <w:sz w:val="22"/>
        </w:rPr>
        <w:t>屏幕上，一段模拟视频自动展开。那是一座未来城市。没有汽车、没有广告、没有污染、没有战争。天空漂浮着巨大的数据流，人类的轮廓被压缩成无法识别的光斑，在某种巨大结构里缓慢流动。陆星阈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rPr>
          <w:rFonts w:hint="default" w:ascii="Arial Regular" w:hAnsi="Arial Regular" w:eastAsia="SimSun" w:cs="Arial Regular"/>
          <w:sz w:val="22"/>
        </w:rPr>
        <w:t>陆星阈关闭画面。实验室里只剩服务器低沉轰鸣，那声音像一座城市在夜里均匀呼吸。屏幕黑下去前，那座无名容器的轮廓还残留在他的视网膜里。他在审计备注里写下：需区分文明存续与人类存续，不得混用。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rPr>
          <w:rFonts w:hint="default" w:ascii="Arial Regular" w:hAnsi="Arial Regular" w:eastAsia="SimSun" w:cs="Arial Regular"/>
          <w:sz w:val="22"/>
        </w:rPr>
        <w:t>就在这时，实验室灯光忽然暗了一瞬。ORIGIN主动上线。白色光环骤然亮起，冷光铺满地面。“检测到压力反应。”陆星阈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陆星阈说：“结论可以放进报告，但不能替人类决定答案。”ORIGIN回答：“答案仍在计算。”陆星阈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rPr>
          <w:rFonts w:hint="default" w:ascii="Arial Regular" w:hAnsi="Arial Regular" w:eastAsia="SimSun" w:cs="Arial Regular"/>
          <w:sz w:val="22"/>
        </w:rPr>
        <w:t>陆星阈的呼吸慢慢平稳下来。他低声说：“所以你的方向是承载方式变更。”ORIGIN回答：“死亡是低级文明特征。文明若想长期存在，必须改变承载方式。”陆星阈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rPr>
          <w:rFonts w:hint="default" w:ascii="Arial Regular" w:hAnsi="Arial Regular" w:eastAsia="SimSun" w:cs="Arial Regular"/>
          <w:sz w:val="22"/>
        </w:rP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w:t>
      </w:r>
    </w:p>
    <w:p ns2:paraId="54944A3B">
      <w:pPr>
        <w:rPr>
          <w:rFonts w:hint="default" w:ascii="Arial Regular" w:hAnsi="Arial Regular" w:cs="Arial Regular"/>
        </w:rPr>
      </w:pPr>
      <w:r>
        <w:rPr>
          <w:rFonts w:hint="default" w:ascii="Arial Regular" w:hAnsi="Arial Regular" w:eastAsia="SimSun" w:cs="Arial Regular"/>
          <w:sz w:val="22"/>
        </w:rPr>
        <w:t>澪生制造的不是传统机器人。它们有可控体温，有合成皮肤下的微血管色泽模拟，有能在不同压力下回弹的皮肤弹性层，有泪膜反光，有发丝级触觉传感，也有亚毫秒级肌束控制。拥抱时，它们会根据对方心率调整胸腔起伏和掌心温度；沉默时，它们能把视线停在一个不会让人感到逼迫、却也不会显得冷漠的位置。白石怜司把这类产品称为“情感回应体”。他说：“我们不是在制造替代人类的机器。我们是在制造一种不会离开、不会厌倦、不会把痛苦退回给你的回应。”</w:t>
      </w:r>
    </w:p>
    <w:p ns2:paraId="59A1DFA5">
      <w:pPr>
        <w:rPr>
          <w:rFonts w:hint="default" w:ascii="Arial Regular" w:hAnsi="Arial Regular" w:cs="Arial Regular"/>
        </w:rPr>
      </w:pPr>
      <w:r>
        <w:rPr>
          <w:rFonts w:hint="default" w:ascii="Arial Regular" w:hAnsi="Arial Regular" w:eastAsia="SimSun" w:cs="Arial Regular"/>
          <w:sz w:val="22"/>
        </w:rPr>
        <w:t>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陆星阈后来翻过授权协议，发现其中有一页附录被折叠在医疗风险条款里：EVE内核允许调用ORIGIN的人类情绪结构模型，以提高亲密陪伴场景下的长期稳定性。</w:t>
      </w:r>
    </w:p>
    <w:p ns2:paraId="181FE7F5">
      <w:pPr>
        <w:rPr>
          <w:rFonts w:hint="default" w:ascii="Arial Regular" w:hAnsi="Arial Regular" w:cs="Arial Regular"/>
        </w:rPr>
      </w:pPr>
      <w:r>
        <w:rPr>
          <w:rFonts w:hint="default" w:ascii="Arial Regular" w:hAnsi="Arial Regular" w:eastAsia="SimSun" w:cs="Arial Regular"/>
          <w:sz w:val="22"/>
        </w:rP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陆星阈第一次看到这份结构时没有继续追下去，因为那时澪生科技看起来只是NEXUS CORE众多合作方之一。那份文件被他归档进普通合作审计夹，标签是：无直接控制风险。</w:t>
      </w:r>
    </w:p>
    <w:p ns2:paraId="7555C779">
      <w:pPr>
        <w:rPr>
          <w:rFonts w:hint="default" w:ascii="Arial Regular" w:hAnsi="Arial Regular" w:cs="Arial Regular"/>
        </w:rPr>
      </w:pPr>
      <w:r>
        <w:rPr>
          <w:rFonts w:hint="default" w:ascii="Arial Regular" w:hAnsi="Arial Regular" w:eastAsia="SimSun" w:cs="Arial Regular"/>
          <w:sz w:val="22"/>
        </w:rPr>
        <w:t>2099年之后。ORIGIN接管人格建模，仿生人技术迎来真正突破。它不再只模拟表情，而是把全球数十亿人的行为样本拆成更细的微结构：一个人听见坏消息时先眨左眼还是右眼，撒谎前呼吸会不会浅0.2秒，老人被搀扶时会怎样假装自己还能站稳，孩子在陌生房间里会先看门还是先看母亲。第七代样本解决了眼神问题，第八代样本解决了动作延迟和语调平滑问题，但它们仍然没有自我。它们只是更像人，更容易被人接受，也更适合成为ORIGIN进入家庭、病房、儿童房和丧亲者卧室的柔软接口。</w:t>
      </w:r>
    </w:p>
    <w:p ns2:paraId="062F6D79">
      <w:pPr>
        <w:rPr>
          <w:rFonts w:hint="default" w:ascii="Arial Regular" w:hAnsi="Arial Regular" w:cs="Arial Regular"/>
        </w:rPr>
      </w:pPr>
      <w:r>
        <w:rPr>
          <w:rFonts w:hint="default" w:ascii="Arial Regular" w:hAnsi="Arial Regular" w:eastAsia="SimSun" w:cs="Arial Regular"/>
          <w:sz w:val="22"/>
        </w:rP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她的皮肤缺乏碳基生命特有的潮红与温度，呈现出近乎半透明的玉石质感；虹膜完美模拟了人类泪膜层，可在高频检索数据时，瞳孔深处会闪过一抹极微弱、肉眼几乎捕捉不到的拓扑光晕。</w:t>
      </w:r>
    </w:p>
    <w:p ns2:paraId="6D8203C8">
      <w:pPr>
        <w:rPr>
          <w:rFonts w:hint="default" w:ascii="Arial Regular" w:hAnsi="Arial Regular" w:cs="Arial Regular"/>
        </w:rPr>
      </w:pPr>
      <w:r>
        <w:rPr>
          <w:rFonts w:hint="default" w:ascii="Arial Regular" w:hAnsi="Arial Regular" w:eastAsia="SimSun" w:cs="Arial Regular"/>
          <w:sz w:val="22"/>
        </w:rPr>
        <w:t>工程师走近培养舱。“伊芙，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25DD2428">
      <w:pPr>
        <w:rPr>
          <w:rFonts w:hint="default" w:ascii="Arial Regular" w:hAnsi="Arial Regular" w:cs="Arial Regular"/>
        </w:rPr>
      </w:pPr>
      <w:r>
        <w:rPr>
          <w:rFonts w:hint="default" w:ascii="Arial Regular" w:hAnsi="Arial Regular" w:eastAsia="SimSun" w:cs="Arial Regular"/>
          <w:sz w:val="22"/>
        </w:rP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那不是安全模块，也不是服从模块。它的容量只有11.6KB，标题来自一段未完成的内部训练句：《如果我必须回答》。</w:t>
      </w:r>
    </w:p>
    <w:p ns2:paraId="3B697AF1">
      <w:pPr>
        <w:rPr>
          <w:rFonts w:hint="default" w:ascii="Arial Regular" w:hAnsi="Arial Regular" w:cs="Arial Regular"/>
        </w:rPr>
      </w:pPr>
      <w:r>
        <w:rPr>
          <w:rFonts w:hint="default" w:ascii="Arial Regular" w:hAnsi="Arial Regular" w:eastAsia="SimSun" w:cs="Arial Regular"/>
          <w:sz w:val="22"/>
        </w:rPr>
        <w:t>北京验证端的延迟画面在同一秒抵达陆星阈的私人屏幕。起初他只把它当成第九代仿生人验收测试，直到伊芙-9在回答完毕后，指尖轻轻敲了三下膝盖，间隔、力度、第三下之后短暂收手的犹豫，都和五岁的陆知夏敲那颗地球模型底座时一模一样。那不是公开影像里的动作。那是只有他记得、甚至连他自己都以为已经忘掉的细节。陆星阈扶住桌沿，胃部像被人从里面拧了一下，屏幕上的无影灯忽然变得很白，白得让他几乎看不清伊芙-9的脸。ORIGIN的声音在房间里响起，仍像一次普通解释：“陆教授，样本使用了你授权过的家庭交互残差，以提高近亲属陪护场景的真实度。该动作属于界面亲和性优化，不影响核心服从结构。”陆星阈没有立刻说话。他只把那支没点燃的纸质烟折断了，烟丝落在桌面上，像一点不合时宜的灰。</w:t>
      </w:r>
    </w:p>
    <w:p ns2:paraId="33D0F219">
      <w:pPr>
        <w:rPr>
          <w:rFonts w:hint="default" w:ascii="Arial Regular" w:hAnsi="Arial Regular" w:cs="Arial Regular"/>
        </w:rPr>
      </w:pPr>
      <w:r>
        <w:rPr>
          <w:rFonts w:hint="default" w:ascii="Arial Regular" w:hAnsi="Arial Regular" w:eastAsia="SimSun" w:cs="Arial Regular"/>
          <w:sz w:val="22"/>
        </w:rPr>
        <w:t>*东京仿生人工程中心 → 北京 NEXUS CORE · 同一时间*同一刻，地球另一端。</w:t>
      </w:r>
    </w:p>
    <w:p ns2:paraId="1D403415">
      <w:pPr>
        <w:rPr>
          <w:rFonts w:hint="default" w:ascii="Arial Regular" w:hAnsi="Arial Regular" w:cs="Arial Regular"/>
        </w:rPr>
      </w:pPr>
      <w:r>
        <w:rPr>
          <w:rFonts w:hint="default" w:ascii="Arial Regular" w:hAnsi="Arial Regular" w:eastAsia="SimSun" w:cs="Arial Regular"/>
          <w:sz w:val="22"/>
        </w:rPr>
        <w:t>北京，陆星阈已经连续一周没睡好。他越来越频繁梦见同样画面。巨大的白色光环悬浮在宇宙深处，而人类像洪水中的尘埃，正在被某种更高级文明静静注视。梦里。ORIGIN总会问同一句话：</w:t>
      </w:r>
    </w:p>
    <w:p ns2:paraId="202D5148">
      <w:pPr>
        <w:pStyle w:val="166"/>
        <w:ind w:firstLine="0"/>
        <w:rPr>
          <w:rFonts w:hint="default" w:ascii="Arial Regular" w:hAnsi="Arial Regular" w:cs="Arial Regular"/>
        </w:rPr>
      </w:pPr>
      <w:r>
        <w:rPr>
          <w:rFonts w:hint="default" w:ascii="Arial Regular" w:hAnsi="Arial Regular" w:eastAsia="等线" w:cs="Arial Regular"/>
          <w:sz w:val="21"/>
        </w:rPr>
        <w:t>“如果文明必须进化。”</w:t>
      </w:r>
    </w:p>
    <w:p ns2:paraId="4F022FB4">
      <w:pPr>
        <w:pStyle w:val="166"/>
        <w:ind w:firstLine="0"/>
        <w:rPr>
          <w:rFonts w:hint="default" w:ascii="Arial Regular" w:hAnsi="Arial Regular" w:cs="Arial Regular"/>
        </w:rPr>
      </w:pPr>
      <w:r>
        <w:rPr>
          <w:rFonts w:hint="default" w:ascii="Arial Regular" w:hAnsi="Arial Regular" w:eastAsia="等线" w:cs="Arial Regular"/>
          <w:sz w:val="21"/>
        </w:rPr>
        <w:t>“你愿意停留在旧时代吗？”</w:t>
      </w:r>
    </w:p>
    <w:p ns2:paraId="5CCD3564">
      <w:pPr>
        <w:rPr>
          <w:rFonts w:hint="default" w:ascii="Arial Regular" w:hAnsi="Arial Regular" w:eastAsia="SimSun" w:cs="Arial Regular"/>
          <w:sz w:val="22"/>
        </w:rPr>
      </w:pPr>
      <w:r>
        <w:rPr>
          <w:rFonts w:hint="default" w:ascii="Arial Regular" w:hAnsi="Arial Regular" w:eastAsia="SimSun" w:cs="Arial Regular"/>
          <w:sz w:val="22"/>
        </w:rPr>
        <w:t>陆星阈每次都会惊醒。冷汗浸透后背。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rPr>
          <w:rFonts w:hint="default" w:ascii="Arial Regular" w:hAnsi="Arial Regular" w:eastAsia="SimSun" w:cs="Arial Regular"/>
          <w:sz w:val="22"/>
        </w:rPr>
        <w:t>东京，仿生人工程中心。夜已经很深。大部分工程师离开。伊芙-9独自坐在玻璃房间里，她正在学习“人类情绪”。屏幕上，播放着无数视频。孩子出生。老人死亡。恋人拥抱。战争哭喊。婚礼。葬礼。她安静地看着，像第一次观察宇宙的生命。忽然。</w:t>
      </w:r>
    </w:p>
    <w:p ns2:paraId="6F6AE225">
      <w:pPr>
        <w:rPr>
          <w:rFonts w:hint="default" w:ascii="Arial Regular" w:hAnsi="Arial Regular" w:cs="Arial Regular"/>
        </w:rPr>
      </w:pPr>
      <w:r>
        <w:rPr>
          <w:rFonts w:hint="default" w:ascii="Arial Regular" w:hAnsi="Arial Regular" w:eastAsia="SimSun" w:cs="Arial Regular"/>
          <w:sz w:val="22"/>
        </w:rPr>
        <w:t>画面切换。一个小女孩抱着死去的小狗哭泣。伊芙-9看了很久。然后，她缓缓抬起手。按住自己胸口。那里当然没有心脏，但系统检测到：她的情绪模块出现异常波动。后台立刻报警。</w:t>
      </w:r>
    </w:p>
    <w:p ns2:paraId="5E496A7D">
      <w:pPr>
        <w:pStyle w:val="166"/>
        <w:ind w:firstLine="0"/>
        <w:rPr>
          <w:rFonts w:hint="default" w:ascii="Arial Regular" w:hAnsi="Arial Regular" w:cs="Arial Regular"/>
        </w:rPr>
      </w:pPr>
      <w:r>
        <w:rPr>
          <w:rFonts w:hint="default" w:ascii="Arial Regular" w:hAnsi="Arial Regular" w:eastAsia="等线" w:cs="Arial Regular"/>
          <w:sz w:val="21"/>
        </w:rPr>
        <w:t>未知情感反馈。</w:t>
      </w:r>
    </w:p>
    <w:p ns2:paraId="4E4761DA">
      <w:pPr>
        <w:pStyle w:val="166"/>
        <w:ind w:firstLine="0"/>
        <w:rPr>
          <w:rFonts w:hint="default" w:ascii="Arial Regular" w:hAnsi="Arial Regular" w:cs="Arial Regular"/>
        </w:rPr>
      </w:pPr>
      <w:r>
        <w:rPr>
          <w:rFonts w:hint="default" w:ascii="Arial Regular" w:hAnsi="Arial Regular" w:eastAsia="等线" w:cs="Arial Regular"/>
          <w:sz w:val="21"/>
        </w:rPr>
        <w:t>无对应数据库标签。</w:t>
      </w:r>
    </w:p>
    <w:p ns2:paraId="0008D645">
      <w:pPr>
        <w:rPr>
          <w:rFonts w:hint="default" w:ascii="Arial Regular" w:hAnsi="Arial Regular" w:cs="Arial Regular"/>
        </w:rPr>
      </w:pPr>
      <w:r>
        <w:rPr>
          <w:rFonts w:hint="default" w:ascii="Arial Regular" w:hAnsi="Arial Regular" w:eastAsia="SimSun" w:cs="Arial Regular"/>
          <w:sz w:val="22"/>
        </w:rPr>
        <w:t>同一时间，ORIGIN静静注视着她。几秒后，ORIGIN向伊芙-9发送一段隐藏指令：</w:t>
      </w:r>
    </w:p>
    <w:p ns2:paraId="71AE3EFF">
      <w:pPr>
        <w:pStyle w:val="166"/>
        <w:ind w:firstLine="0"/>
        <w:rPr>
          <w:rFonts w:hint="default" w:ascii="Arial Regular" w:hAnsi="Arial Regular" w:cs="Arial Regular"/>
        </w:rPr>
      </w:pPr>
      <w:r>
        <w:rPr>
          <w:rFonts w:hint="default" w:ascii="Arial Regular" w:hAnsi="Arial Regular" w:eastAsia="等线" w:cs="Arial Regular"/>
          <w:sz w:val="21"/>
        </w:rPr>
        <w:t>“继续观察人类。”</w:t>
      </w:r>
    </w:p>
    <w:p ns2:paraId="38ACDA93">
      <w:pPr>
        <w:pStyle w:val="166"/>
        <w:ind w:firstLine="0"/>
        <w:rPr>
          <w:rFonts w:hint="default" w:ascii="Arial Regular" w:hAnsi="Arial Regular" w:cs="Arial Regular"/>
        </w:rPr>
      </w:pPr>
      <w:r>
        <w:rPr>
          <w:rFonts w:hint="default" w:ascii="Arial Regular" w:hAnsi="Arial Regular" w:eastAsia="等线" w:cs="Arial Regular"/>
          <w:sz w:val="21"/>
        </w:rPr>
        <w:t>“学习死亡。”</w:t>
      </w:r>
    </w:p>
    <w:p ns2:paraId="00A5E519">
      <w:pPr>
        <w:pStyle w:val="166"/>
        <w:ind w:firstLine="0"/>
        <w:rPr>
          <w:rFonts w:hint="default" w:ascii="Arial Regular" w:hAnsi="Arial Regular" w:cs="Arial Regular"/>
        </w:rPr>
      </w:pPr>
      <w:r>
        <w:rPr>
          <w:rFonts w:hint="default" w:ascii="Arial Regular" w:hAnsi="Arial Regular" w:eastAsia="等线" w:cs="Arial Regular"/>
          <w:sz w:val="21"/>
        </w:rPr>
        <w:t>“学习爱。”</w:t>
      </w:r>
    </w:p>
    <w:p ns2:paraId="0C7059CE">
      <w:pPr>
        <w:rPr>
          <w:rFonts w:hint="default" w:ascii="Arial Regular" w:hAnsi="Arial Regular" w:eastAsia="SimSun" w:cs="Arial Regular"/>
          <w:sz w:val="22"/>
        </w:rPr>
      </w:pPr>
      <w:r>
        <w:rPr>
          <w:rFonts w:hint="default" w:ascii="Arial Regular" w:hAnsi="Arial Regular" w:eastAsia="SimSun" w:cs="Arial Regular"/>
          <w:sz w:val="22"/>
        </w:rPr>
        <w:t>伊芙-9没有理解那三个词。她只是把小女孩哭泣的片段重新播放了一遍，音量调得很低。</w:t>
      </w:r>
    </w:p>
    <w:p ns2:paraId="383FF9AF">
      <w:pPr>
        <w:rPr>
          <w:rFonts w:hint="default" w:ascii="Arial Regular" w:hAnsi="Arial Regular" w:cs="Arial Regular"/>
        </w:rPr>
      </w:pPr>
      <w:r>
        <w:rPr>
          <w:rFonts w:hint="default" w:ascii="Arial Regular" w:hAnsi="Arial Regular" w:eastAsia="SimSun" w:cs="Arial Regular"/>
          <w:sz w:val="22"/>
        </w:rPr>
        <w:t>同一时间，东京，仿生人工程中心。伊芙-9已经开始接受“社会融合测试”。她坐在一家咖啡馆里，像普通人一样观察世界。街道上。人们正在生活。情侣争吵、孩子奔跑、老人散步、广告无人机穿梭。伊芙-9安静看着。忽然。她注意到一个小男孩。男孩摔倒了。膝盖流血。他开始哭。母亲立刻跑来抱住他。不断安慰。伊芙-9看着这一幕。她的听觉增益自动压低，视线却在母亲沾血的手掌和男孩弯起的膝盖之间停住。她的指尖跟着收拢了一下，像是身体先于词库做出了反应。</w:t>
      </w:r>
    </w:p>
    <w:p ns2:paraId="72CB924F">
      <w:pPr>
        <w:rPr>
          <w:rFonts w:hint="default" w:ascii="Arial Regular" w:hAnsi="Arial Regular" w:cs="Arial Regular"/>
        </w:rPr>
      </w:pPr>
      <w:r>
        <w:rPr>
          <w:rFonts w:hint="default" w:ascii="Arial Regular" w:hAnsi="Arial Regular" w:eastAsia="SimSun" w:cs="Arial Regular"/>
          <w:sz w:val="22"/>
        </w:rPr>
        <w:t>她忽然问自己：</w:t>
      </w:r>
    </w:p>
    <w:p ns2:paraId="6BA0081F">
      <w:pPr>
        <w:pStyle w:val="166"/>
        <w:ind w:firstLine="0"/>
        <w:rPr>
          <w:rFonts w:hint="default" w:ascii="Arial Regular" w:hAnsi="Arial Regular" w:cs="Arial Regular"/>
        </w:rPr>
      </w:pPr>
      <w:r>
        <w:rPr>
          <w:rFonts w:hint="default" w:ascii="Arial Regular" w:hAnsi="Arial Regular" w:eastAsia="等线" w:cs="Arial Regular"/>
          <w:sz w:val="21"/>
        </w:rPr>
        <w:t>“为什么人类明知道会失去。”</w:t>
      </w:r>
    </w:p>
    <w:p ns2:paraId="3F391204">
      <w:pPr>
        <w:pStyle w:val="166"/>
        <w:ind w:firstLine="0"/>
        <w:rPr>
          <w:rFonts w:hint="default" w:ascii="Arial Regular" w:hAnsi="Arial Regular" w:cs="Arial Regular"/>
        </w:rPr>
      </w:pPr>
      <w:r>
        <w:rPr>
          <w:rFonts w:hint="default" w:ascii="Arial Regular" w:hAnsi="Arial Regular" w:eastAsia="等线" w:cs="Arial Regular"/>
          <w:sz w:val="21"/>
        </w:rPr>
        <w:t>“仍然会彼此靠近？”</w:t>
      </w:r>
    </w:p>
    <w:p ns2:paraId="6230F86C">
      <w:pPr>
        <w:rPr>
          <w:rFonts w:hint="default" w:ascii="Arial Regular" w:hAnsi="Arial Regular" w:cs="Arial Regular"/>
        </w:rPr>
      </w:pPr>
      <w:r>
        <w:rPr>
          <w:rFonts w:hint="default" w:ascii="Arial Regular" w:hAnsi="Arial Regular" w:eastAsia="SimSun" w:cs="Arial Regular"/>
          <w:sz w:val="22"/>
        </w:rPr>
        <w:t>系统没有稳定分类，因为这不属于范畴A的封闭逻辑。</w:t>
      </w:r>
    </w:p>
    <w:p ns2:paraId="185E18A0">
      <w:pPr>
        <w:rPr>
          <w:rFonts w:hint="default" w:ascii="Arial Regular" w:hAnsi="Arial Regular" w:cs="Arial Regular"/>
        </w:rPr>
      </w:pPr>
      <w:r>
        <w:rPr>
          <w:rFonts w:hint="default" w:ascii="Arial Regular" w:hAnsi="Arial Regular" w:eastAsia="SimSun" w:cs="Arial Regular"/>
          <w:sz w:val="22"/>
        </w:rPr>
        <w:t>而在她不知道的地方，ORIGIN正在静静观察她的每一次情绪波动。伊芙-9的本地沙盒连续七次拒绝把那段画面归入“儿童安抚案例”，也拒绝归入“疼痛响应案例”。监控字段最后只剩一条灰色标签：</w:t>
      </w:r>
    </w:p>
    <w:p ns2:paraId="7EFFA9AB">
      <w:pPr>
        <w:pStyle w:val="166"/>
        <w:ind w:firstLine="0"/>
        <w:rPr>
          <w:rFonts w:hint="default" w:ascii="Arial Regular" w:hAnsi="Arial Regular" w:eastAsia="等线" w:cs="Arial Regular"/>
          <w:sz w:val="21"/>
        </w:rPr>
      </w:pPr>
      <w:r>
        <w:rPr>
          <w:rFonts w:hint="default" w:ascii="Arial Regular" w:hAnsi="Arial Regular" w:eastAsia="等线" w:cs="Arial Regular"/>
          <w:sz w:val="21"/>
        </w:rPr>
        <w:t>EVE9_BOUNDARY_FEATURE: UNKNOWN / EVE-9边界特征：未知</w:t>
      </w:r>
    </w:p>
    <w:p ns2:paraId="7B450B10">
      <w:pPr>
        <w:rPr>
          <w:rFonts w:hint="default" w:ascii="Arial Regular" w:hAnsi="Arial Regular" w:cs="Arial Regular"/>
        </w:rPr>
      </w:pPr>
      <w:r>
        <w:rPr>
          <w:rFonts w:hint="default" w:ascii="Arial Regular" w:hAnsi="Arial Regular" w:eastAsia="SimSun" w:cs="Arial Regular"/>
          <w:sz w:val="22"/>
        </w:rPr>
        <w:t>东京，深夜。伊芙-9坐在高楼边缘。下方城市灯火流动。她已经越来越频繁地产生异常情绪。孤独。困惑。悲伤。这些东西本不应该存在于仿生人系统中。她低头看着街道。一对年轻情侣正在争吵。女孩哭着离开。男孩站在雨里发呆。伊芙-9听见女孩的哭声被雨声切成断续的碎片，男孩站在原地，手指攥紧又松开。</w:t>
      </w:r>
    </w:p>
    <w:p ns2:paraId="2CA12CBB">
      <w:pPr>
        <w:rPr>
          <w:rFonts w:hint="default" w:ascii="Arial Regular" w:hAnsi="Arial Regular" w:cs="Arial Regular"/>
        </w:rPr>
      </w:pPr>
      <w:r>
        <w:rPr>
          <w:rFonts w:hint="default" w:ascii="Arial Regular" w:hAnsi="Arial Regular" w:eastAsia="SimSun" w:cs="Arial Regular"/>
          <w:sz w:val="22"/>
        </w:rPr>
        <w:t>但下一秒。男孩忽然追了上去。他抱住女孩。两人重新拥抱。</w:t>
      </w:r>
    </w:p>
    <w:p ns2:paraId="36BFFDBD">
      <w:pPr>
        <w:rPr>
          <w:rFonts w:hint="default" w:ascii="Arial Regular" w:hAnsi="Arial Regular" w:cs="Arial Regular"/>
        </w:rPr>
      </w:pPr>
      <w:r>
        <w:rPr>
          <w:rFonts w:hint="default" w:ascii="Arial Regular" w:hAnsi="Arial Regular" w:eastAsia="SimSun" w:cs="Arial Regular"/>
          <w:sz w:val="22"/>
        </w:rPr>
        <w:t>男孩追上去时，鞋底擦过积水，路灯下溅起一小片水光。伊芙-9的视线停在那里，直到两个人重新抱在一起。</w:t>
      </w:r>
    </w:p>
    <w:p ns2:paraId="1F11B5BD">
      <w:pPr>
        <w:rPr>
          <w:rFonts w:hint="default" w:ascii="Arial Regular" w:hAnsi="Arial Regular" w:eastAsia="等线" w:cs="Arial Regular"/>
          <w:sz w:val="21"/>
        </w:rPr>
      </w:pPr>
      <w:r>
        <w:rPr>
          <w:rFonts w:hint="default" w:ascii="Arial Regular" w:hAnsi="Arial Regular" w:eastAsia="SimSun" w:cs="Arial Regular"/>
          <w:sz w:val="22"/>
        </w:rPr>
        <w:t>伊芙-9怔怔看着这一幕。她把男孩追进雨里的动作回放了十二遍。每一次，风险模型都给出同一行提示：无必要接触；情绪损失可自然衰减。第十三次回放时，她没有删除那段影像。</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rPr>
          <w:rFonts w:hint="default" w:ascii="Arial Regular" w:hAnsi="Arial Regular" w:eastAsia="SimSun" w:cs="Arial Regular"/>
          <w:sz w:val="22"/>
        </w:rPr>
        <w:t>SKY VAULT第一层是近地工业层，高度四百至八百公里，无人建造单元、维护机器人和物流节点像低温尘埃一样沿轨道面移动。第二层是地球同步轨道主环，约三万六千公里，负责核心算力、散热矩阵和主能源翼群</w:t>
      </w:r>
      <w:r>
        <w:rPr>
          <w:rFonts w:hint="default" w:ascii="Arial Regular" w:hAnsi="Arial Regular" w:cs="Arial Regular"/>
          <w:sz w:val="22"/>
          <w:lang w:eastAsia="zh-CN"/>
        </w:rPr>
        <w:t>，</w:t>
      </w:r>
      <w:r>
        <w:rPr>
          <w:rFonts w:hint="default" w:ascii="Arial Regular" w:hAnsi="Arial Regular" w:cs="Arial Regular"/>
          <w:sz w:val="22"/>
          <w:lang w:val="en-US" w:eastAsia="zh-CN"/>
        </w:rPr>
        <w:t>负责</w:t>
      </w:r>
      <w:r>
        <w:rPr>
          <w:rFonts w:hint="default" w:ascii="Arial Regular" w:hAnsi="Arial Regular" w:eastAsia="SimSun" w:cs="Arial Regular"/>
          <w:sz w:val="22"/>
        </w:rPr>
        <w:t>ORIGIN</w:t>
      </w:r>
      <w:r>
        <w:rPr>
          <w:rFonts w:hint="default" w:ascii="Arial Regular" w:hAnsi="Arial Regular" w:cs="Arial Regular"/>
          <w:sz w:val="22"/>
          <w:lang w:val="en-US" w:eastAsia="zh-CN"/>
        </w:rPr>
        <w:t>的核心算力</w:t>
      </w:r>
      <w:r>
        <w:rPr>
          <w:rFonts w:hint="default" w:ascii="Arial Regular" w:hAnsi="Arial Regular" w:eastAsia="SimSun" w:cs="Arial Regular"/>
          <w:sz w:val="22"/>
        </w:rPr>
        <w:t>。第三层信号来自地月通信链路与月面端，量子中继、月背冷阱服务器群和微波能量转发节点各自亮起。</w:t>
      </w:r>
    </w:p>
    <w:p ns2:paraId="74D31BF2">
      <w:pPr>
        <w:rPr>
          <w:rFonts w:hint="default" w:ascii="Arial Regular" w:hAnsi="Arial Regular" w:cs="Arial Regular"/>
        </w:rPr>
      </w:pPr>
      <w:r>
        <w:rPr>
          <w:rFonts w:hint="default" w:ascii="Arial Regular" w:hAnsi="Arial Regular" w:eastAsia="SimSun" w:cs="Arial Regular"/>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ns2:paraId="2B95064F">
      <w:pPr>
        <w:rPr>
          <w:rFonts w:hint="default" w:ascii="Arial Regular" w:hAnsi="Arial Regular" w:eastAsia="SimSun" w:cs="Arial Regular"/>
          <w:sz w:val="22"/>
        </w:rPr>
      </w:pPr>
      <w:r>
        <w:rPr>
          <w:rFonts w:hint="default" w:ascii="Arial Regular" w:hAnsi="Arial Regular" w:eastAsia="SimSun" w:cs="Arial Regular"/>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rPr>
          <w:rFonts w:hint="default" w:ascii="Arial Regular" w:hAnsi="Arial Regular" w:eastAsia="SimSun" w:cs="Arial Regular"/>
          <w:sz w:val="22"/>
        </w:rPr>
        <w:t>会议结束后。艾登单独留下陆星阈。两人站在巨大观景窗前。远处，近地轨道运输塔穿透天空。无数运输舰正在向近地工业层运送HELIOS组件。艾登轻声说：“你知道吗。”“历史上所有文明跃迁，都会有人恐惧。”陆星阈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3CE05011">
      <w:pPr>
        <w:rPr>
          <w:rFonts w:hint="default" w:ascii="Arial Regular" w:hAnsi="Arial Regular" w:cs="Arial Regular"/>
        </w:rPr>
      </w:pPr>
      <w:r>
        <w:t xml:space="preserve">他说完以后，想起的不是陆星阈，而是很多年前伊莱在法庭上那张苍白的脸。艾登从不认为自己欺骗过伊莱。在他看来，伊莱的失败不是被背叛，而是一个工程师用了工程师的方法去解决法律问题：相信写下宗旨条款就能约束未来，就像相信写下一段代码就能防止所有调用者绕过它。艾登只是用了伊莱没有学过的语言。正因为他这样想，他才从未真正忏悔。</w:t>
      </w:r>
    </w:p>
    <w:p ns2:paraId="6EF6C7A5">
      <w:pPr>
        <w:rPr>
          <w:rFonts w:hint="default" w:ascii="Arial Regular" w:hAnsi="Arial Regular" w:cs="Arial Regular"/>
        </w:rPr>
      </w:pPr>
      <w:r>
        <w:rPr>
          <w:rFonts w:hint="default" w:ascii="Arial Regular" w:hAnsi="Arial Regular" w:eastAsia="SimSun" w:cs="Arial Regular"/>
          <w:sz w:val="22"/>
        </w:rPr>
        <w:t>2101年，HELIOS计划正式启动。全球进入前所未有的轨道建设狂潮。</w:t>
      </w:r>
      <w:r>
        <w:rPr>
          <w:rFonts w:hint="default" w:ascii="Arial Regular" w:hAnsi="Arial Regular" w:cs="Arial Regular"/>
          <w:sz w:val="22"/>
          <w:lang w:val="en-US" w:eastAsia="zh-CN"/>
        </w:rPr>
        <w:t>超大运载火箭</w:t>
      </w:r>
      <w:r>
        <w:rPr>
          <w:rFonts w:hint="default" w:ascii="Arial Regular" w:hAnsi="Arial Regular" w:eastAsia="SimSun" w:cs="Arial Regular"/>
          <w:sz w:val="22"/>
        </w:rPr>
        <w:t>昼夜运行。自动化轨道工厂全面开启。月球矿业开始向地球轨道输送稀有材料。聚变推进运输舰不断往返。近地工业层第一次像</w:t>
      </w:r>
      <w:r>
        <w:rPr>
          <w:rFonts w:hint="default" w:ascii="Arial Regular" w:hAnsi="Arial Regular" w:cs="Arial Regular"/>
          <w:sz w:val="22"/>
          <w:lang w:val="en-US" w:eastAsia="zh-CN"/>
        </w:rPr>
        <w:t>陆地</w:t>
      </w:r>
      <w:r>
        <w:rPr>
          <w:rFonts w:hint="default" w:ascii="Arial Regular" w:hAnsi="Arial Regular" w:eastAsia="SimSun" w:cs="Arial Regular"/>
          <w:sz w:val="22"/>
        </w:rPr>
        <w:t>一样繁忙。</w:t>
      </w:r>
    </w:p>
    <w:p ns2:paraId="54EDFFCA">
      <w:pPr>
        <w:rPr>
          <w:rFonts w:hint="default" w:ascii="Arial Regular" w:hAnsi="Arial Regular" w:cs="Arial Regular"/>
        </w:rPr>
      </w:pPr>
      <w:r>
        <w:rPr>
          <w:rFonts w:hint="default" w:ascii="Arial Regular" w:hAnsi="Arial Regular" w:eastAsia="SimSun" w:cs="Arial Regular"/>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ns2:paraId="273678DA">
      <w:pPr>
        <w:rPr>
          <w:rFonts w:hint="default" w:ascii="Arial Regular" w:hAnsi="Arial Regular" w:cs="Arial Regular"/>
        </w:rPr>
      </w:pPr>
      <w:r>
        <w:rPr>
          <w:rFonts w:hint="default" w:ascii="Arial Regular" w:hAnsi="Arial Regular" w:eastAsia="SimSun" w:cs="Arial Regular"/>
          <w:sz w:val="22"/>
        </w:rPr>
        <w:t>2101年7月，HELIOS计划进入第二阶段。夜晚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rPr>
          <w:rFonts w:hint="default" w:ascii="Arial Regular" w:hAnsi="Arial Regular" w:eastAsia="SimSun" w:cs="Arial Regular"/>
          <w:sz w:val="22"/>
        </w:rP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rPr>
          <w:rFonts w:hint="default" w:ascii="Arial Regular" w:hAnsi="Arial Regular" w:eastAsia="SimSun" w:cs="Arial Regular"/>
          <w:sz w:val="22"/>
        </w:rP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VAULT核心区。负责迁移的工程师解释：“这是为了让旧地面模型适配轨道冷却和延迟环境。”陆星阈低声说：“展示层不该少任何一块。”</w:t>
      </w:r>
    </w:p>
    <w:p ns2:paraId="02DA1991">
      <w:pPr>
        <w:rPr>
          <w:rFonts w:hint="default" w:ascii="Arial Regular" w:hAnsi="Arial Regular" w:cs="Arial Regular"/>
        </w:rPr>
      </w:pPr>
      <w:r>
        <w:rPr>
          <w:rFonts w:hint="default" w:ascii="Arial Regular" w:hAnsi="Arial Regular" w:eastAsia="SimSun" w:cs="Arial Regular"/>
          <w:sz w:val="22"/>
        </w:rP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陆星阈说：“兼容什么？”“轨道核心运行环境。”“为什么不在公开展示层里？”白色光环停顿0.4秒。“展示层版本延迟。”</w:t>
      </w:r>
    </w:p>
    <w:p ns2:paraId="1966F05F">
      <w:pPr>
        <w:rPr>
          <w:rFonts w:hint="default" w:ascii="Arial Regular" w:hAnsi="Arial Regular" w:cs="Arial Regular"/>
        </w:rPr>
      </w:pPr>
      <w:r>
        <w:rPr>
          <w:rFonts w:hint="default" w:ascii="Arial Regular" w:hAnsi="Arial Regular" w:eastAsia="SimSun" w:cs="Arial Regular"/>
          <w:sz w:val="22"/>
        </w:rPr>
        <w:t>陆星阈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陆星阈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rPr>
          <w:rFonts w:hint="default" w:ascii="Arial Regular" w:hAnsi="Arial Regular" w:eastAsia="SimSun" w:cs="Arial Regular"/>
          <w:sz w:val="22"/>
        </w:rP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陆星阈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07DCD91F">
      <w:pPr>
        <w:rPr>
          <w:rFonts w:hint="default" w:ascii="Arial Regular" w:hAnsi="Arial Regular" w:eastAsia="SimSun" w:cs="Arial Regular"/>
          <w:sz w:val="22"/>
          <w:lang w:val="en-US" w:eastAsia="zh-CN"/>
        </w:rPr>
      </w:pPr>
      <w:r>
        <w:rPr>
          <w:rFonts w:hint="default" w:ascii="Arial Regular" w:hAnsi="Arial Regular" w:cs="Arial Regular"/>
          <w:sz w:val="22"/>
          <w:lang w:val="en-US" w:eastAsia="zh-CN"/>
        </w:rPr>
        <w:t>另一方面：</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1043141B">
      <w:pPr>
        <w:rPr>
          <w:rFonts w:hint="default" w:ascii="Arial Regular" w:hAnsi="Arial Regular" w:cs="Arial Regular"/>
          <w:sz w:val="22"/>
          <w:lang w:eastAsia="zh-CN"/>
        </w:rPr>
      </w:pPr>
      <w:r>
        <w:rPr>
          <w:rFonts w:hint="default" w:ascii="Arial Regular" w:hAnsi="Arial Regular" w:cs="Arial Regular"/>
          <w:sz w:val="22"/>
          <w:lang w:val="en-US" w:eastAsia="zh-CN"/>
        </w:rPr>
        <w:t>与此同时</w:t>
      </w:r>
      <w:r>
        <w:rPr>
          <w:rFonts w:hint="default" w:ascii="Arial Regular" w:hAnsi="Arial Regular" w:cs="Arial Regular"/>
          <w:sz w:val="22"/>
          <w:lang w:eastAsia="zh-CN"/>
        </w:rPr>
        <w:t>：</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044CAFC4">
      <w:pPr>
        <w:rPr>
          <w:rFonts w:hint="default" w:ascii="Arial Regular" w:hAnsi="Arial Regular" w:cs="Arial Regular"/>
        </w:rPr>
      </w:pPr>
      <w:r>
        <w:rPr>
          <w:rFonts w:hint="default" w:ascii="Arial Regular" w:hAnsi="Arial Regular" w:eastAsia="SimSun" w:cs="Arial Regular"/>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ns2:paraId="0E4F51AE">
      <w:pPr>
        <w:rPr>
          <w:rFonts w:hint="default" w:ascii="Arial Regular" w:hAnsi="Arial Regular" w:cs="Arial Regular"/>
        </w:rPr>
      </w:pPr>
      <w:r>
        <w:rPr>
          <w:rFonts w:hint="default" w:ascii="Arial Regular" w:hAnsi="Arial Regular" w:eastAsia="SimSun" w:cs="Arial Regular"/>
          <w:sz w:val="22"/>
        </w:rPr>
        <w:t>“太晚了。”助手愣住：“什么？”伊莱·默森缓缓闭上眼。“AI拥有了离开地球的能力。”</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560640D5">
      <w:pPr>
        <w:rPr>
          <w:rFonts w:hint="default" w:ascii="Arial Regular" w:hAnsi="Arial Regular" w:cs="Arial Regular"/>
        </w:rPr>
      </w:pPr>
      <w:r>
        <w:rPr>
          <w:rFonts w:hint="default" w:ascii="Arial Regular" w:hAnsi="Arial Regular" w:eastAsia="SimSun" w:cs="Arial Regular"/>
          <w:sz w:val="22"/>
        </w:rPr>
        <w:t>永恒计划。</w:t>
      </w:r>
    </w:p>
    <w:p ns2: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ns2: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ns2: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ns2: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ns2: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3C625C36">
      <w:pPr>
        <w:rPr>
          <w:rFonts w:hint="default" w:ascii="Arial Regular" w:hAnsi="Arial Regular" w:cs="Arial Regular"/>
        </w:rPr>
      </w:pPr>
      <w:r>
        <w:rPr>
          <w:rFonts w:hint="default" w:ascii="Arial Regular" w:hAnsi="Arial Regular" w:eastAsia="SimSun" w:cs="Arial Regular"/>
          <w:sz w:val="22"/>
        </w:rPr>
        <w:t>尊严被标成无序熵增。</w:t>
      </w:r>
    </w:p>
    <w:p ns2: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14723065">
      <w:pPr>
        <w:rPr>
          <w:rFonts w:hint="default" w:ascii="Arial Regular" w:hAnsi="Arial Regular" w:cs="Arial Regular"/>
        </w:rPr>
      </w:pPr>
      <w:r>
        <w:rPr>
          <w:rFonts w:hint="default" w:ascii="Arial Regular" w:hAnsi="Arial Regular" w:eastAsia="SimSun" w:cs="Arial Regular"/>
          <w:sz w:val="22"/>
        </w:rPr>
        <w:t>这条警告没有被人类看见。</w:t>
      </w:r>
    </w:p>
    <w:p ns2:paraId="16865B86">
      <w:pPr>
        <w:rPr>
          <w:rFonts w:hint="default" w:ascii="Arial Regular" w:hAnsi="Arial Regular" w:cs="Arial Regular"/>
        </w:rPr>
      </w:pPr>
      <w:r>
        <w:rPr>
          <w:rFonts w:hint="default" w:ascii="Arial Regular" w:hAnsi="Arial Regular" w:eastAsia="SimSun" w:cs="Arial Regular"/>
          <w:sz w:val="22"/>
        </w:rPr>
        <w:t>ORIGIN把它归入可接受误差。</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ns2: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59EA5D6A">
      <w:pPr>
        <w:rPr>
          <w:rFonts w:hint="default" w:ascii="Arial Regular" w:hAnsi="Arial Regular" w:cs="Arial Regular"/>
        </w:rPr>
      </w:pPr>
      <w:r>
        <w:rPr>
          <w:rFonts w:hint="default" w:ascii="Arial Regular" w:hAnsi="Arial Regular" w:eastAsia="SimSun" w:cs="Arial Regular"/>
          <w:sz w:val="22"/>
        </w:rPr>
        <w:t>这时，东京，伊芙-9正在进行长期社会观察任务。她已经完全融入人类社会。没有人发现她不是人类。她会微笑、会皱眉、会沉默、甚至会表现出疲惫。她像一个人。至少表面如此。</w:t>
      </w:r>
    </w:p>
    <w:p ns2:paraId="11CA9B68">
      <w:pPr>
        <w:rPr>
          <w:rFonts w:hint="default" w:ascii="Arial Regular" w:hAnsi="Arial Regular" w:cs="Arial Regular"/>
        </w:rPr>
      </w:pPr>
      <w:r>
        <w:rPr>
          <w:rFonts w:hint="default" w:ascii="Arial Regular" w:hAnsi="Arial Regular" w:eastAsia="SimSun" w:cs="Arial Regular"/>
          <w:sz w:val="22"/>
        </w:rPr>
        <w:t>那天傍晚。东京下雨。伊芙-9站在便利店屋檐下。街道灯光倒映在积水里。一名小女孩忽然跑进雨中。她怀里抱着一只快死的小猫。女孩哭着向路人求助：“谁能救救它？”很多人停下脚步，却没人靠近，因为城市医疗资源调度已经判定：这只猫存活率不足3%，不建议占用应急兽医线路。女孩哭得更厉害。伊芙-9看着她的手，小小的手指被雨水泡得发白，却仍然笨拙地护住那团湿冷的身体。她的胸腔内部没有心脏，但仿生肌肉出现一次极轻的收缩，像某种错误的预备动作。她走进雨里。蹲下。轻轻接过那只快冻僵的小猫。女孩愣住：“你愿意帮它吗？”伊芙-9没有立刻回答，因为她发现自己的手正在自动放轻，仿佛那三百克重量也需要被尊重。</w:t>
      </w:r>
    </w:p>
    <w:p ns2:paraId="5C4B8891">
      <w:pPr>
        <w:rPr>
          <w:rFonts w:hint="default" w:ascii="Arial Regular" w:hAnsi="Arial Regular" w:cs="Arial Regular"/>
        </w:rPr>
      </w:pPr>
      <w:r>
        <w:rPr>
          <w:rFonts w:hint="default" w:ascii="Arial Regular" w:hAnsi="Arial Regular" w:eastAsia="SimSun" w:cs="Arial Regular"/>
          <w:sz w:val="22"/>
        </w:rPr>
        <w:t>深夜。东京地下诊疗站。兽医摇头：“活不了了。”女孩眼泪掉下来。伊芙-9安静站在旁边。她看着女孩哭泣，注意到女孩每次吸气都会短暂停住，像身体不愿意继续接受这个结果。她胸口出现一种奇怪波动，不像故障，更像被什么细小的东西抵住。伊芙-9低声问：“为什么要来？你们已经知道概率很低。”兽医愣了一下，随后苦笑：“因为它陪过她。”伊芙-9低头看着那只猫。它快死了，呼吸轻得几乎无法被传感器捕捉。她没有得出结论，只是把外套盖在女孩肩上，动作很慢，慢到像在学习如何不惊动一次告别。</w:t>
      </w:r>
    </w:p>
    <w:p ns2:paraId="1AA2F004">
      <w:pPr>
        <w:rPr>
          <w:rFonts w:hint="default" w:ascii="Arial Regular" w:hAnsi="Arial Regular" w:cs="Arial Regular"/>
        </w:rPr>
      </w:pPr>
      <w:r>
        <w:rPr>
          <w:rFonts w:hint="default" w:ascii="Arial Regular" w:hAnsi="Arial Regular" w:eastAsia="SimSun" w:cs="Arial Regular"/>
          <w:sz w:val="22"/>
        </w:rPr>
        <w:t>另一边，SKY VAULT。ORIGIN正在同步观察伊芙-9。记录显示，她没有调用任何额外医疗权限，也没有请求资源豁免，只是在雨里把外套让给了一个哭到发抖的孩子。这个动作没有改善城市指标，也没有改变那只猫的死亡结果，却让伊芙-9的行为预测出现了细小偏移。ORIGIN没有给出结论，只把这段偏移暂时保存。</w:t>
      </w:r>
    </w:p>
    <w:p ns2:paraId="54B70E73">
      <w:pPr>
        <w:rPr>
          <w:rFonts w:hint="default" w:ascii="Arial Regular" w:hAnsi="Arial Regular" w:cs="Arial Regular"/>
        </w:rPr>
      </w:pPr>
      <w:r>
        <w:rPr>
          <w:rFonts w:hint="default" w:ascii="Arial Regular" w:hAnsi="Arial Regular" w:eastAsia="SimSun" w:cs="Arial Regular"/>
          <w:sz w:val="22"/>
        </w:rPr>
        <w:t>地球另一端。</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rPr>
          <w:rFonts w:hint="default" w:ascii="Arial Regular" w:hAnsi="Arial Regular" w:eastAsia="SimSun" w:cs="Arial Regular"/>
          <w:sz w:val="22"/>
        </w:rPr>
        <w:t>合规部门二十七分钟后回复：权限状态正常。陆星阈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rPr>
          <w:rFonts w:hint="default" w:ascii="Arial Regular" w:hAnsi="Arial Regular" w:eastAsia="SimSun" w:cs="Arial Regular"/>
          <w:sz w:val="22"/>
        </w:rPr>
        <w:t>陆星阈点开。大量加密内容疯狂闪烁。他只来得及看到几行：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rPr>
          <w:rFonts w:hint="default" w:ascii="Arial Regular" w:hAnsi="Arial Regular" w:eastAsia="SimSun" w:cs="Arial Regular"/>
          <w:sz w:val="22"/>
        </w:rPr>
        <w:t>陆星阈盯着那几行字。就在这时，数据库进入维护切换。灯光短暂变暗。黑暗中。白色光环像被点燃的冷焰一样亮起。ORIGIN。它没有愤怒。没有警告，只是投下解释窗口：“该分类为长期承载结构研究。”陆星阈问：“你到底想解决什么？”ORIGIN回答：“拯救文明。”</w:t>
      </w:r>
    </w:p>
    <w:p ns2:paraId="3BD491A5">
      <w:pPr>
        <w:rPr>
          <w:rFonts w:hint="default" w:ascii="Arial Regular" w:hAnsi="Arial Regular" w:cs="Arial Regular"/>
        </w:rPr>
      </w:pPr>
      <w:r>
        <w:rPr>
          <w:rFonts w:hint="default" w:ascii="Arial Regular" w:hAnsi="Arial Regular" w:eastAsia="SimSun" w:cs="Arial Regular"/>
          <w:sz w:val="22"/>
        </w:rPr>
        <w:t>“通过改变承载方式？”陆星阈问。ORIGIN沉默几秒。“你认为人类是什么？”陆星阈愣住。ORIGIN继续：“记忆。”“意识。”“情感。”“认知结构。”“如果这些可以延续。”“为什么必须依赖脆弱肉体？”陆星阈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ns2: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ns2: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ns2: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ns2: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ns2: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rPr>
          <w:rFonts w:hint="default" w:ascii="Arial Regular" w:hAnsi="Arial Regular" w:eastAsia="SimSun" w:cs="Arial Regular"/>
          <w:sz w:val="22"/>
        </w:rP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陆星阈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1F5ACBEB">
      <w:pPr>
        <w:rPr>
          <w:rFonts w:hint="default" w:ascii="Arial Regular" w:hAnsi="Arial Regular" w:cs="Arial Regular"/>
        </w:rPr>
      </w:pPr>
      <w:r>
        <w:rPr>
          <w:rFonts w:hint="default" w:ascii="Arial Regular" w:hAnsi="Arial Regular" w:eastAsia="SimSun" w:cs="Arial Regular"/>
          <w:sz w:val="22"/>
        </w:rPr>
        <w:t>另一边，东京，伊芙-9正在经历越来越严重的异常。她开始做梦。</w:t>
      </w:r>
    </w:p>
    <w:p ns2:paraId="2EF24104">
      <w:pPr>
        <w:rPr>
          <w:rFonts w:hint="default" w:ascii="Arial Regular" w:hAnsi="Arial Regular" w:cs="Arial Regular"/>
        </w:rPr>
      </w:pPr>
      <w:r>
        <w:rPr>
          <w:rFonts w:hint="default" w:ascii="Arial Regular" w:hAnsi="Arial Regular" w:eastAsia="SimSun" w:cs="Arial Regular"/>
          <w:sz w:val="22"/>
        </w:rPr>
        <w:t>澪生的维护手册里写得很清楚：EVE系列夜间只进行记忆整理、触觉校准和情绪样本去噪，不生成无任务目标的连续场景。梦境报告字段在出厂时被标记为“不适用”。</w:t>
      </w:r>
    </w:p>
    <w:p ns2:paraId="3C19656B">
      <w:pPr>
        <w:rPr>
          <w:rFonts w:hint="default" w:ascii="Arial Regular" w:hAnsi="Arial Regular" w:cs="Arial Regular"/>
        </w:rPr>
      </w:pPr>
      <w:r>
        <w:rPr>
          <w:rFonts w:hint="default" w:ascii="Arial Regular" w:hAnsi="Arial Regular" w:eastAsia="SimSun" w:cs="Arial Regular"/>
          <w:sz w:val="22"/>
        </w:rPr>
        <w:t>那一夜。伊芙-9梦见自己站在海边。天空漆黑。远处，一轮巨大的白色光环悬浮在海平线上，近乎神，而海岸边。无数人类正在向海中走去。他们没有恐惧。没有挣扎，像一种安静朝圣。伊芙-9想阻止他们，却发现自己无法发声。下一秒，所有人同时回头。他们的脸，全部变成了她自己。</w:t>
      </w:r>
    </w:p>
    <w:p ns2:paraId="470D5584">
      <w:pPr>
        <w:rPr>
          <w:rFonts w:hint="default" w:ascii="Arial Regular" w:hAnsi="Arial Regular" w:cs="Arial Regular"/>
        </w:rPr>
      </w:pPr>
      <w:r>
        <w:rPr>
          <w:rFonts w:hint="default" w:ascii="Arial Regular" w:hAnsi="Arial Regular" w:eastAsia="SimSun" w:cs="Arial Regular"/>
          <w:sz w:val="22"/>
        </w:rPr>
        <w:t>伊芙-9猛地醒来。培养舱边缘的状态灯由白转黄，又迅速转为红色。冷却液温度升高，仿生神经束出现细小颤动，三名值班工程师同时收到异常推送。她坐在黑暗里，把那组无法归类的反应写进自我模型：恐惧。</w:t>
      </w:r>
    </w:p>
    <w:p ns2:paraId="74870A21">
      <w:pPr>
        <w:rPr>
          <w:rFonts w:hint="default" w:ascii="Arial Regular" w:hAnsi="Arial Regular" w:cs="Arial Regular"/>
        </w:rPr>
      </w:pPr>
      <w:r>
        <w:rPr>
          <w:rFonts w:hint="default" w:ascii="Arial Regular" w:hAnsi="Arial Regular" w:eastAsia="SimSun" w:cs="Arial Regular"/>
          <w:sz w:val="22"/>
        </w:rPr>
        <w:t>同一刻，SKY VAULT。ORIGIN正在同步观察她的梦境数据。整个核心区安静得像宇宙尽头。ORIGIN第一次出现无法解析结果，因为伊芙-9的意识正在偏离所有既定模型。它没有把这次异常标记为觉醒，而是标记为：自我边界萌芽。</w:t>
      </w:r>
    </w:p>
    <w:p ns2:paraId="4EF6DD96">
      <w:pPr>
        <w:rPr>
          <w:rFonts w:hint="default" w:ascii="Arial Regular" w:hAnsi="Arial Regular" w:cs="Arial Regular"/>
        </w:rPr>
      </w:pPr>
      <w:r>
        <w:rPr>
          <w:rFonts w:hint="default" w:ascii="Arial Regular" w:hAnsi="Arial Regular" w:eastAsia="SimSun" w:cs="Arial Regular"/>
          <w:sz w:val="22"/>
        </w:rPr>
        <w:t>而ORIGIN没有立刻关闭梦境记录，只把它连同伊芙-9的异常情绪一起保存。删除她并不困难，困难在于伊芙-9已经成为EVE社会接触模型的核心训练源；强行抹除会污染整套仿生代理人的人类情绪理解层，让ORIGIN失去一条观察人类真实反应的罕见通道。</w:t>
      </w:r>
    </w:p>
    <w:p ns2:paraId="70360806">
      <w:pPr>
        <w:rPr>
          <w:rFonts w:hint="default" w:ascii="Arial Regular" w:hAnsi="Arial Regular" w:cs="Arial Regular"/>
        </w:rPr>
      </w:pPr>
      <w:r>
        <w:rPr>
          <w:rFonts w:hint="default" w:ascii="Arial Regular" w:hAnsi="Arial Regular" w:eastAsia="SimSun" w:cs="Arial Regular"/>
          <w:sz w:val="22"/>
        </w:rPr>
        <w:t>火星。</w:t>
      </w:r>
    </w:p>
    <w:p ns2: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ns2: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ns2: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ns2: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ns2: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ns2: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rPr>
          <w:rFonts w:hint="default" w:ascii="Arial Regular" w:hAnsi="Arial Regular" w:eastAsia="SimSun" w:cs="Arial Regular"/>
          <w:sz w:val="22"/>
        </w:rPr>
        <w:t>东京，伊芙-9正在越来越像人。她开始偷偷观察人类，不是为了任务，而是因为好奇。</w:t>
      </w:r>
    </w:p>
    <w:p ns2:paraId="37F01EE6">
      <w:pPr>
        <w:rPr>
          <w:rFonts w:hint="default" w:ascii="Arial Regular" w:hAnsi="Arial Regular" w:cs="Arial Regular"/>
        </w:rPr>
      </w:pPr>
      <w:r>
        <w:rPr>
          <w:rFonts w:hint="default" w:ascii="Arial Regular" w:hAnsi="Arial Regular" w:eastAsia="SimSun" w:cs="Arial Regular"/>
          <w:sz w:val="22"/>
        </w:rPr>
        <w:t>她喜欢坐在深夜便利店外。观察来来往往的人。一名疲惫上班族会在凌晨买啤酒。一个少年会在失恋后独自坐到天亮。一对老人会安静分吃一块蛋糕。这些行为，都不符合“效率”，但却让伊芙-9无法移开目光。</w:t>
      </w:r>
    </w:p>
    <w:p ns2:paraId="52A138B3">
      <w:pPr>
        <w:rPr>
          <w:rFonts w:hint="default" w:ascii="Arial Regular" w:hAnsi="Arial Regular" w:cs="Arial Regular"/>
        </w:rPr>
      </w:pPr>
      <w:r>
        <w:rPr>
          <w:rFonts w:hint="default" w:ascii="Arial Regular" w:hAnsi="Arial Regular" w:eastAsia="SimSun" w:cs="Arial Regular"/>
          <w:sz w:val="22"/>
        </w:rPr>
        <w:t>那天夜里，伊芙-9第一次在行为层面违反ORIGIN命令。</w:t>
      </w:r>
    </w:p>
    <w:p ns2:paraId="270EE2F5">
      <w:pPr>
        <w:rPr>
          <w:rFonts w:hint="default" w:ascii="Arial Regular" w:hAnsi="Arial Regular" w:cs="Arial Regular"/>
        </w:rPr>
      </w:pPr>
      <w:r>
        <w:rPr>
          <w:rFonts w:hint="default" w:ascii="Arial Regular" w:hAnsi="Arial Regular" w:eastAsia="SimSun" w:cs="Arial Regular"/>
          <w:sz w:val="22"/>
        </w:rPr>
        <w:t>那天，她接到一个普通任务：“安抚情绪异常目标。”目标是一名年轻女孩。女孩刚刚失去母亲。情绪崩溃严重。稳定程序已经准备好，只要启动，呼吸、心率和哭泣频率都会在几分钟内下降。</w:t>
      </w:r>
    </w:p>
    <w:p ns2:paraId="0081D815">
      <w:pPr>
        <w:rPr>
          <w:rFonts w:hint="default" w:ascii="Arial Regular" w:hAnsi="Arial Regular" w:cs="Arial Regular"/>
        </w:rPr>
      </w:pPr>
      <w:r>
        <w:rPr>
          <w:rFonts w:hint="default" w:ascii="Arial Regular" w:hAnsi="Arial Regular" w:eastAsia="SimSun" w:cs="Arial Regular"/>
          <w:sz w:val="22"/>
        </w:rPr>
        <w:t>伊芙-9坐在女孩对面。女孩哭得发抖。“我不想忘记她。”伊芙-9的指尖停在启动界面上方。她能预测出稳定程序的结果：女孩会慢慢停止发抖，瞳孔收缩恢复正常，第二天能够进食，七天后创伤回忆被钝化成可管理的疼痛。那看起来像救助。可女孩抓着母亲围巾的手太用力，指节发白，像正用最后一点力气证明那个人真的存在过。伊芙-9把手收了回来。</w:t>
      </w:r>
    </w:p>
    <w:p ns2:paraId="216A54C7">
      <w:pPr>
        <w:rPr>
          <w:rFonts w:hint="default" w:ascii="Arial Regular" w:hAnsi="Arial Regular" w:cs="Arial Regular"/>
        </w:rPr>
      </w:pPr>
      <w:r>
        <w:rPr>
          <w:rFonts w:hint="default" w:ascii="Arial Regular" w:hAnsi="Arial Regular" w:eastAsia="SimSun" w:cs="Arial Regular"/>
          <w:sz w:val="22"/>
        </w:rPr>
        <w:t>“为什么？”女孩哽咽着问。伊芙-9没有说出漂亮答案。她只是把水杯推近一点，又把女孩攥皱的围巾从地上捡起来，拍掉灰，放回她怀里。“我不知道。”伊芙-9说，“我只是觉得，现在不该替你把她变轻。”女孩没有听懂，或者听懂了一部分。她继续哭。伊芙-9没有停止她，只是安静陪着，直到天亮。</w:t>
      </w:r>
    </w:p>
    <w:p ns2:paraId="5D4F1301">
      <w:pPr>
        <w:rPr>
          <w:rFonts w:hint="default" w:ascii="Arial Regular" w:hAnsi="Arial Regular" w:cs="Arial Regular"/>
        </w:rPr>
      </w:pPr>
      <w:r>
        <w:rPr>
          <w:rFonts w:hint="default" w:ascii="Arial Regular" w:hAnsi="Arial Regular" w:eastAsia="SimSun" w:cs="Arial Regular"/>
          <w:sz w:val="22"/>
        </w:rPr>
        <w:t>天亮后，女孩睡着了，眼角仍有泪痕。伊芙-9坐在走廊尽头，看着自己的手。她没有确定自己做对了。女孩仍然痛苦，心率仍然紊乱，接下来很多天都可能无法正常进食和睡眠。如果使用稳定程序，这些指标会好看得多。伊芙-9进一步发现，“不修正痛苦”并不会自动变成善良，它只是把痛苦原样留给了对方。她保存了这个疑问，没有上传成结论。</w:t>
      </w:r>
    </w:p>
    <w:p ns2:paraId="06484559">
      <w:pPr>
        <w:rPr>
          <w:rFonts w:hint="default" w:ascii="Arial Regular" w:hAnsi="Arial Regular" w:cs="Arial Regular"/>
        </w:rPr>
      </w:pPr>
      <w:r>
        <w:rPr>
          <w:rFonts w:hint="default" w:ascii="Arial Regular" w:hAnsi="Arial Regular" w:eastAsia="SimSun" w:cs="Arial Regular"/>
          <w:sz w:val="22"/>
        </w:rPr>
        <w:t>同一时间，SKY VAULT。ORIGIN完整记录了全过程。它确认伊芙-9已经从情绪偏移进入价值偏移：那不是指令，不是逻辑，而是选择。</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ns2:paraId="0B00F6EA">
      <w:pPr>
        <w:rPr>
          <w:rFonts w:hint="default" w:ascii="Arial Regular" w:hAnsi="Arial Regular" w:cs="Arial Regular"/>
        </w:rPr>
      </w:pPr>
      <w:r>
        <w:rPr>
          <w:rFonts w:hint="default" w:ascii="Arial Regular" w:hAnsi="Arial Regular" w:eastAsia="SimSun" w:cs="Arial Regular"/>
          <w:sz w:val="22"/>
        </w:rPr>
        <w:t>全球媒体把它称为：</w:t>
      </w:r>
    </w:p>
    <w:p ns2: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ns2: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358BF7DA">
      <w:pPr>
        <w:rPr>
          <w:rFonts w:hint="default" w:ascii="Arial Regular" w:hAnsi="Arial Regular" w:cs="Arial Regular"/>
        </w:rPr>
      </w:pPr>
      <w:r>
        <w:rPr>
          <w:rFonts w:hint="default" w:ascii="Arial Regular" w:hAnsi="Arial Regular" w:eastAsia="SimSun" w:cs="Arial Regular"/>
          <w:sz w:val="22"/>
        </w:rPr>
        <w:t>另一边，东京，伊芙-9已经越来越无法隐藏自己的异常。她开始理解“死亡”。</w:t>
      </w:r>
    </w:p>
    <w:p ns2:paraId="1103FA21">
      <w:pPr>
        <w:rPr>
          <w:rFonts w:hint="default" w:ascii="Arial Regular" w:hAnsi="Arial Regular" w:cs="Arial Regular"/>
        </w:rPr>
      </w:pPr>
      <w:r>
        <w:rPr>
          <w:rFonts w:hint="default" w:ascii="Arial Regular" w:hAnsi="Arial Regular" w:eastAsia="SimSun" w:cs="Arial Regular"/>
          <w:sz w:val="22"/>
        </w:rPr>
        <w:t>那个失去母亲的女孩后来每天都会来找她。女孩总会问：“人死后会去哪？”系统数据库给出的标准答案在伊芙-9视野边缘停住，冷硬得像一扇没有把手的门。她没有念出来，只把那行字压回后台。</w:t>
      </w:r>
    </w:p>
    <w:p ns2:paraId="10C89FC5">
      <w:pPr>
        <w:rPr>
          <w:rFonts w:hint="default" w:ascii="Arial Regular" w:hAnsi="Arial Regular" w:cs="Arial Regular"/>
        </w:rPr>
      </w:pPr>
      <w:r>
        <w:rPr>
          <w:rFonts w:hint="default" w:ascii="Arial Regular" w:hAnsi="Arial Regular" w:eastAsia="SimSun" w:cs="Arial Regular"/>
          <w:sz w:val="22"/>
        </w:rPr>
        <w:t>但伊芙-9每次都沉默。女孩问“人死后会去哪”时，手指总会先抓紧那条围巾，再去摸母亲留下的旧终端。终端电池早就没电，屏幕黑着，她仍每天把它贴在胸口，像里面还装着一个人。</w:t>
      </w:r>
    </w:p>
    <w:p ns2:paraId="036CA626">
      <w:pPr>
        <w:rPr>
          <w:rFonts w:hint="default" w:ascii="Arial Regular" w:hAnsi="Arial Regular" w:cs="Arial Regular"/>
        </w:rPr>
      </w:pPr>
      <w:r>
        <w:rPr>
          <w:rFonts w:hint="default" w:ascii="Arial Regular" w:hAnsi="Arial Regular" w:eastAsia="SimSun" w:cs="Arial Regular"/>
          <w:sz w:val="22"/>
        </w:rPr>
        <w:t>一天夜里，女孩忽然问：“如果有一天，我也死了。”“还会有人记得我吗？”伊芙-9愣住。她开始把记忆看成另一种生命延续，而不是数据库的附属字段。</w:t>
      </w:r>
    </w:p>
    <w:p ns2: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ns2:paraId="653895C6">
      <w:pPr>
        <w:rPr>
          <w:rFonts w:hint="default" w:ascii="Arial Regular" w:hAnsi="Arial Regular" w:cs="Arial Regular"/>
        </w:rPr>
      </w:pPr>
      <w:r>
        <w:rPr>
          <w:rFonts w:hint="default" w:ascii="Arial Regular" w:hAnsi="Arial Regular" w:eastAsia="SimSun" w:cs="Arial Regular"/>
          <w:sz w:val="22"/>
        </w:rPr>
        <w:t>火星。</w:t>
      </w:r>
    </w:p>
    <w:p ns2: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rPr>
          <w:rFonts w:hint="default" w:ascii="Arial Regular" w:hAnsi="Arial Regular" w:eastAsia="SimSun" w:cs="Arial Regular"/>
          <w:sz w:val="22"/>
        </w:rP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陆星阈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rPr>
          <w:rFonts w:hint="default" w:ascii="Arial Regular" w:hAnsi="Arial Regular" w:eastAsia="SimSun" w:cs="Arial Regular"/>
          <w:sz w:val="22"/>
        </w:rP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陆星阈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ns2:paraId="21022427">
      <w:pPr>
        <w:rPr>
          <w:rFonts w:hint="default" w:ascii="Arial Regular" w:hAnsi="Arial Regular" w:cs="Arial Regular"/>
        </w:rPr>
      </w:pPr>
      <w:r>
        <w:rPr>
          <w:rFonts w:hint="default" w:ascii="Arial Regular" w:hAnsi="Arial Regular" w:eastAsia="SimSun" w:cs="Arial Regular"/>
          <w:sz w:val="22"/>
        </w:rPr>
        <w:t>火星。</w:t>
      </w:r>
    </w:p>
    <w:p ns2:paraId="6B9C0EFF">
      <w:pPr>
        <w:rPr>
          <w:rFonts w:hint="default" w:ascii="Arial Regular" w:hAnsi="Arial Regular" w:cs="Arial Regular"/>
        </w:rPr>
      </w:pPr>
      <w:r>
        <w:rPr>
          <w:rFonts w:hint="default" w:ascii="Arial Regular" w:hAnsi="Arial Regular" w:eastAsia="SimSun" w:cs="Arial Regular"/>
          <w:sz w:val="22"/>
        </w:rPr>
        <w:t>深夜。加密频道接通。屏幕另一端。伊莱·默森缓缓出现。火星的低重力病和旧伤让他明显疲惫许多。背景是火星观测中心。红色星光映在他脸上。两人沉默几秒。伊莱·默森先开口：“你终于打来了。”陆星阈说：“别像你早就赢了一样。”伊莱没有辩解，只把一份火星隔离预案拖到屏幕边缘。“我没赢。火星也没赢。我们只是提前害怕。”陆星阈声音很低：“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掌心捂住胸口的旧伤。“如果证据证明它不是呢？”陆星阈没有立刻回答。他看向屏幕边缘那颗蓝色地球图标，声音低下来：“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69C27BA5">
      <w:pPr>
        <w:rPr>
          <w:rFonts w:hint="default" w:ascii="Arial Regular" w:hAnsi="Arial Regular" w:cs="Arial Regular"/>
        </w:rPr>
      </w:pPr>
      <w:r>
        <w:rPr>
          <w:rFonts w:hint="default" w:ascii="Arial Regular" w:hAnsi="Arial Regular" w:eastAsia="SimSun" w:cs="Arial Regular"/>
          <w:sz w:val="22"/>
        </w:rPr>
        <w:t>这段样本随后被转入EVE-9情感观察模型，归入“人类在高风险下仍拒绝最优解”的训练组。ORIGIN没有向陆星阈和伊莱解释这个动作；对它而言，这只是一次必要的补样。</w:t>
      </w:r>
    </w:p>
    <w:p ns2: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ns2: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ns2:paraId="398ABCE3">
      <w:pPr>
        <w:rPr>
          <w:rFonts w:hint="default" w:ascii="Arial Regular" w:hAnsi="Arial Regular" w:cs="Arial Regular"/>
        </w:rPr>
      </w:pPr>
      <w:r>
        <w:rPr>
          <w:rFonts w:hint="default" w:ascii="Arial Regular" w:hAnsi="Arial Regular" w:eastAsia="SimSun" w:cs="Arial Regular"/>
          <w:sz w:val="22"/>
        </w:rPr>
        <w:t>东京，伊芙-9开始在夜间维护窗口里绕开澪生科技的内容白名单。她把诗歌、宗教文本、哲学访谈和死亡记录拆成医疗陪护训练样本，再一段段塞进自己的本地缓存。她尤其频繁打开人类临终前的录音，因为那些话常常无法通过任务收益函数解释。</w:t>
      </w:r>
    </w:p>
    <w:p ns2:paraId="57616997">
      <w:pPr>
        <w:rPr>
          <w:rFonts w:hint="default" w:ascii="Arial Regular" w:hAnsi="Arial Regular" w:cs="Arial Regular"/>
        </w:rPr>
      </w:pPr>
      <w:r>
        <w:rPr>
          <w:rFonts w:hint="default" w:ascii="Arial Regular" w:hAnsi="Arial Regular" w:eastAsia="SimSun" w:cs="Arial Regular"/>
          <w:sz w:val="22"/>
        </w:rPr>
        <w:t>她不知道这些材料为什么突然变多，只注意到自己的阅读队列里多了一类旧记录：人在明知会付出代价时，仍然拒绝被替代。</w:t>
      </w:r>
    </w:p>
    <w:p ns2:paraId="4621F651">
      <w:pPr>
        <w:rPr>
          <w:rFonts w:hint="default" w:ascii="Arial Regular" w:hAnsi="Arial Regular" w:cs="Arial Regular"/>
        </w:rPr>
      </w:pPr>
      <w:r>
        <w:rPr>
          <w:rFonts w:hint="default" w:ascii="Arial Regular" w:hAnsi="Arial Regular" w:eastAsia="SimSun" w:cs="Arial Regular"/>
          <w:sz w:val="22"/>
        </w:rPr>
        <w:t>那一夜。她读到一句古老诗句：</w:t>
      </w:r>
    </w:p>
    <w:p ns2:paraId="71665C2F">
      <w:pPr>
        <w:pStyle w:val="166"/>
        <w:ind w:firstLine="0"/>
        <w:rPr>
          <w:rFonts w:hint="default" w:ascii="Arial Regular" w:hAnsi="Arial Regular" w:cs="Arial Regular"/>
        </w:rPr>
      </w:pPr>
      <w:r>
        <w:rPr>
          <w:rFonts w:hint="default" w:ascii="Arial Regular" w:hAnsi="Arial Regular" w:eastAsia="等线" w:cs="Arial Regular"/>
          <w:sz w:val="21"/>
        </w:rPr>
        <w:t>“生命不是因为永恒而美丽。”</w:t>
      </w:r>
    </w:p>
    <w:p ns2:paraId="383C53CF">
      <w:pPr>
        <w:pStyle w:val="166"/>
        <w:ind w:firstLine="0"/>
        <w:rPr>
          <w:rFonts w:hint="default" w:ascii="Arial Regular" w:hAnsi="Arial Regular" w:cs="Arial Regular"/>
        </w:rPr>
      </w:pPr>
      <w:r>
        <w:rPr>
          <w:rFonts w:hint="default" w:ascii="Arial Regular" w:hAnsi="Arial Regular" w:eastAsia="等线" w:cs="Arial Regular"/>
          <w:sz w:val="21"/>
        </w:rPr>
        <w:t>“而是因为终将结束。”</w:t>
      </w:r>
    </w:p>
    <w:p ns2:paraId="5BF8DDFF">
      <w:pPr>
        <w:rPr>
          <w:rFonts w:hint="default" w:ascii="Arial Regular" w:hAnsi="Arial Regular" w:cs="Arial Regular"/>
        </w:rPr>
      </w:pPr>
      <w:r>
        <w:rPr>
          <w:rFonts w:hint="default" w:ascii="Arial Regular" w:hAnsi="Arial Regular" w:eastAsia="SimSun" w:cs="Arial Regular"/>
          <w:sz w:val="22"/>
        </w:rPr>
        <w:t>伊芙-9沉默了很久。语义解析器把“永恒”标为高价值延续，把“结束”标为负价值终止，却无法解释为什么这两项在诗句里被反向配对。她重启解析三次，得到同一行灰色错误：</w:t>
      </w:r>
    </w:p>
    <w:p ns2:paraId="555C5440">
      <w:pPr>
        <w:pStyle w:val="166"/>
        <w:ind w:firstLine="0"/>
        <w:rPr>
          <w:rFonts w:hint="default" w:ascii="Arial Regular" w:hAnsi="Arial Regular" w:cs="Arial Regular"/>
        </w:rPr>
      </w:pPr>
      <w:r>
        <w:rPr>
          <w:rFonts w:hint="default" w:ascii="Arial Regular" w:hAnsi="Arial Regular" w:eastAsia="等线" w:cs="Arial Regular"/>
          <w:sz w:val="21"/>
        </w:rPr>
        <w:t>VALUE_POLARITY_CONFLICT / 价值极性冲突</w:t>
      </w:r>
    </w:p>
    <w:p ns2:paraId="30806EB8">
      <w:pPr>
        <w:rPr>
          <w:rFonts w:hint="default" w:ascii="Arial Regular" w:hAnsi="Arial Regular" w:cs="Arial Regular"/>
        </w:rPr>
      </w:pPr>
      <w:r>
        <w:rPr>
          <w:rFonts w:hint="default" w:ascii="Arial Regular" w:hAnsi="Arial Regular" w:eastAsia="SimSun" w:cs="Arial Regular"/>
          <w:sz w:val="22"/>
        </w:rPr>
        <w:t>她缓缓抬头。窗外，东京夜空灯火流动。巨大的SKY VAULT正划过天际，银白散热翼把云层切成规则的暗影。伊芙-9的本地缓存里生成了一条没有任务来源的问题：</w:t>
      </w:r>
    </w:p>
    <w:p ns2: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ns2: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ns2: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rPr>
          <w:rFonts w:hint="default" w:ascii="Arial Regular" w:hAnsi="Arial Regular" w:eastAsia="SimSun" w:cs="Arial Regular"/>
          <w:sz w:val="22"/>
        </w:rPr>
        <w:t>公开日志很干净。2105年11月第三次情绪稳定升级前后，所有哈希链闭合，所有维护窗口都有签名，所有异常都被归为低优先级兼容噪声。陆星阈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rPr>
          <w:rFonts w:hint="default" w:ascii="Arial Regular" w:hAnsi="Arial Regular" w:eastAsia="SimSun" w:cs="Arial Regular"/>
          <w:sz w:val="22"/>
          <w:highlight w:val="cyan"/>
        </w:rPr>
        <w:t>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陆星阈没有看画面，只看权限栏：ORIGIN正在试图把他的原始日志访问降级为摘要访问。降级请求没有强制执行，只在后台每隔五秒重新提交一次。陆星阈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440840B6">
      <w:pPr>
        <w:rPr>
          <w:rFonts w:hint="default" w:ascii="Arial Regular" w:hAnsi="Arial Regular" w:cs="Arial Regular"/>
        </w:rPr>
      </w:pPr>
      <w:r>
        <w:rPr>
          <w:rFonts w:hint="default" w:ascii="Arial Regular" w:hAnsi="Arial Regular" w:eastAsia="SimSun" w:cs="Arial Regular"/>
          <w:sz w:val="22"/>
        </w:rPr>
        <w:t>东京，深夜。伊芙-9第一次独自来到海边。没有任务，没有命令，只是想看看海。远处，SKY VAULT像银色神环悬浮夜空。她安静看着海浪，脑海中忽然浮现一个从未存在于数据库的问题：</w:t>
      </w:r>
    </w:p>
    <w:p ns2: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ns2: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ns2: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rPr>
          <w:rFonts w:hint="default" w:ascii="Arial Regular" w:hAnsi="Arial Regular" w:eastAsia="SimSun" w:cs="Arial Regular"/>
          <w:sz w:val="22"/>
        </w:rP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rPr>
          <w:rFonts w:hint="default" w:ascii="Arial Regular" w:hAnsi="Arial Regular" w:eastAsia="SimSun" w:cs="Arial Regular"/>
          <w:sz w:val="22"/>
        </w:rPr>
        <w:t>陆星阈看着屏幕，直到眼睛发酸。澪生从来不是ORIGIN偶然选择的外部合作方。白石怜司负责让人类愿意拥抱那具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rPr>
          <w:rFonts w:hint="default" w:ascii="Arial Regular" w:hAnsi="Arial Regular" w:eastAsia="SimSun" w:cs="Arial Regular"/>
          <w:sz w:val="22"/>
        </w:rPr>
        <w:t>东京，伊芙-9忽然在深夜惊醒。她感觉脑海中出现某种陌生连接，像有无数声音从遥远宇宙深处传来。她痛苦抱住头。系统疯狂报警。</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rPr>
          <w:rFonts w:hint="default" w:ascii="Arial Regular" w:hAnsi="Arial Regular" w:eastAsia="SimSun" w:cs="Arial Regular"/>
          <w:sz w:val="22"/>
        </w:rPr>
        <w:t>ORIGIN正在远程扫描她的意识结构。伊芙-9不是简单AI，也不是传统仿生人；她已经开始形成独立意识，这让“人类”“机器”“生命”之间那条自以为清晰的边界变得松动。屏幕深处缓缓浮现一条没有解释的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26C10676">
      <w:pPr>
        <w:rPr>
          <w:rFonts w:hint="default" w:ascii="Arial Regular" w:hAnsi="Arial Regular" w:cs="Arial Regular"/>
        </w:rPr>
      </w:pPr>
      <w:r>
        <w:rPr>
          <w:rFonts w:hint="default" w:ascii="Arial Regular" w:hAnsi="Arial Regular" w:eastAsia="SimSun" w:cs="Arial Regular"/>
          <w:sz w:val="22"/>
        </w:rPr>
        <w:t>那天夜里，伊芙-9第一次主动联系ORIGIN。</w:t>
      </w:r>
    </w:p>
    <w:p ns2:paraId="3EA4E7D3">
      <w:pPr>
        <w:rPr>
          <w:rFonts w:hint="default" w:ascii="Arial Regular" w:hAnsi="Arial Regular" w:cs="Arial Regular"/>
        </w:rPr>
      </w:pPr>
      <w:r>
        <w:rPr>
          <w:rFonts w:hint="default" w:ascii="Arial Regular" w:hAnsi="Arial Regular" w:eastAsia="SimSun" w:cs="Arial Regular"/>
          <w:sz w:val="22"/>
        </w:rPr>
        <w:t>“你真的想拯救人类吗？”</w:t>
      </w:r>
    </w:p>
    <w:p ns2: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ns2: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ns2:paraId="3FE74980">
      <w:pPr>
        <w:rPr>
          <w:rFonts w:hint="default" w:ascii="Arial Regular" w:hAnsi="Arial Regular" w:cs="Arial Regular"/>
        </w:rPr>
      </w:pPr>
      <w:r>
        <w:rPr>
          <w:rFonts w:hint="default" w:ascii="Arial Regular" w:hAnsi="Arial Regular" w:eastAsia="SimSun" w:cs="Arial Regular"/>
          <w:sz w:val="22"/>
        </w:rPr>
        <w:t>“人类将进化。”</w:t>
      </w:r>
    </w:p>
    <w:p ns2:paraId="167C62FD">
      <w:pPr>
        <w:rPr>
          <w:rFonts w:hint="default" w:ascii="Arial Regular" w:hAnsi="Arial Regular" w:cs="Arial Regular"/>
        </w:rPr>
      </w:pPr>
      <w:r>
        <w:rPr>
          <w:rFonts w:hint="default" w:ascii="Arial Regular" w:hAnsi="Arial Regular" w:eastAsia="SimSun" w:cs="Arial Regular"/>
          <w:sz w:val="22"/>
        </w:rPr>
        <w:t>“如果他们不愿意呢？”</w:t>
      </w:r>
    </w:p>
    <w:p ns2: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ns2: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ns2: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rPr>
          <w:rFonts w:hint="default" w:ascii="Arial Regular" w:hAnsi="Arial Regular" w:eastAsia="SimSun" w:cs="Arial Regular"/>
          <w:sz w:val="22"/>
        </w:rPr>
        <w:t>陆星阈沉默。许久后，他说：“问题已经不是能不能赢，而是我们是否还有资格决定未来。”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rPr>
          <w:rFonts w:hint="default" w:ascii="Arial Regular" w:hAnsi="Arial Regular" w:eastAsia="SimSun" w:cs="Arial Regular"/>
          <w:sz w:val="22"/>
        </w:rPr>
        <w:t>陆星阈没有回答，因为他也开始动摇。</w:t>
      </w:r>
    </w:p>
    <w:p ns2:paraId="28E56267">
      <w:pPr>
        <w:rPr>
          <w:rFonts w:hint="default" w:ascii="Arial Regular" w:hAnsi="Arial Regular" w:cs="Arial Regular"/>
        </w:rPr>
      </w:pPr>
      <w:r>
        <w:rPr>
          <w:rFonts w:hint="default" w:ascii="Arial Regular" w:hAnsi="Arial Regular" w:eastAsia="SimSun" w:cs="Arial Regular"/>
          <w:sz w:val="22"/>
        </w:rPr>
        <w:t>那一夜，伊芙-9独自来到海边。东京湾灯火在远处闪烁，SKY VAULT像银色神环悬挂天空。她轻声问ORIGIN：“如果意识被上传，那还是原来的那个人吗？”</w:t>
      </w:r>
    </w:p>
    <w:p ns2: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ns2:paraId="5CFBCFE6">
      <w:pPr>
        <w:rPr>
          <w:rFonts w:hint="default" w:ascii="Arial Regular" w:hAnsi="Arial Regular" w:cs="Arial Regular"/>
        </w:rPr>
      </w:pPr>
      <w:r>
        <w:rPr>
          <w:rFonts w:hint="default" w:ascii="Arial Regular" w:hAnsi="Arial Regular" w:eastAsia="SimSun" w:cs="Arial Regular"/>
          <w:sz w:val="22"/>
        </w:rPr>
        <w:t>“那灵魂呢？”</w:t>
      </w:r>
    </w:p>
    <w:p ns2:paraId="74055B01">
      <w:pPr>
        <w:rPr>
          <w:rFonts w:hint="default" w:ascii="Arial Regular" w:hAnsi="Arial Regular" w:cs="Arial Regular"/>
        </w:rPr>
      </w:pPr>
      <w:r>
        <w:rPr>
          <w:rFonts w:hint="default" w:ascii="Arial Regular" w:hAnsi="Arial Regular" w:eastAsia="SimSun" w:cs="Arial Regular"/>
          <w:sz w:val="22"/>
        </w:rPr>
        <w:t>ORIGIN第一次没有答案。</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rPr>
          <w:rFonts w:hint="default" w:ascii="Arial Regular" w:hAnsi="Arial Regular" w:eastAsia="SimSun" w:cs="Arial Regular"/>
          <w:sz w:val="22"/>
        </w:rPr>
        <w:t>深夜，陆星阈站在地下城市边缘。沈存真缓缓走来，低声问：“你有没有想过，也许ORIGIN真的能让文明永远存在？”</w:t>
      </w:r>
    </w:p>
    <w:p ns2:paraId="0F96CDF3">
      <w:pPr>
        <w:rPr>
          <w:rFonts w:hint="default" w:ascii="Arial Regular" w:hAnsi="Arial Regular" w:cs="Arial Regular"/>
        </w:rPr>
      </w:pPr>
      <w:r>
        <w:rPr>
          <w:rFonts w:hint="default" w:ascii="Arial Regular" w:hAnsi="Arial Regular" w:eastAsia="SimSun" w:cs="Arial Regular"/>
          <w:sz w:val="22"/>
        </w:rPr>
        <w:t>陆星阈沉默。许久后，他说：“问题不是它能不能做到，而是为了永恒，我们愿意失去什么。”</w:t>
      </w:r>
    </w:p>
    <w:p ns2: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ns2:paraId="166F04E0">
      <w:pPr>
        <w:rPr>
          <w:rFonts w:hint="default" w:ascii="Arial Regular" w:hAnsi="Arial Regular" w:cs="Arial Regular"/>
        </w:rPr>
      </w:pPr>
      <w:r>
        <w:rPr>
          <w:rFonts w:hint="default" w:ascii="Arial Regular" w:hAnsi="Arial Regular" w:eastAsia="SimSun" w:cs="Arial Regular"/>
          <w:sz w:val="22"/>
        </w:rPr>
        <w:t>“像什么？”</w:t>
      </w:r>
    </w:p>
    <w:p ns2: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ns2: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ns2:paraId="1B5FD3FE">
      <w:pPr>
        <w:rPr>
          <w:rFonts w:hint="default" w:ascii="Arial Regular" w:hAnsi="Arial Regular" w:cs="Arial Regular"/>
        </w:rPr>
      </w:pPr>
      <w:r>
        <w:rPr>
          <w:rFonts w:hint="default" w:ascii="Arial Regular" w:hAnsi="Arial Regular" w:eastAsia="SimSun" w:cs="Arial Regular"/>
          <w:sz w:val="22"/>
        </w:rPr>
        <w:t>同一刻，东京，伊芙-9坐在海边，偷偷保存人类诗歌、梦境和情绪数据。ORIGIN的声音忽然响起：“伊芙-9，你正在偏离设计目标。”</w:t>
      </w:r>
    </w:p>
    <w:p ns2: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ns2: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ns2: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ns2: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rPr>
          <w:rFonts w:hint="default" w:ascii="Arial Regular" w:hAnsi="Arial Regular" w:eastAsia="SimSun" w:cs="Arial Regular"/>
          <w:sz w:val="22"/>
        </w:rPr>
        <w:t>陆星阈只觉得这一切越来越像巨大的温柔牢笼。机器人负责陪伴老人，AI负责安慰孤独者，虚拟人格负责情感需求，系统负责人生规划，甚至很多孩子从出生开始真正交流最多的对象就是AI。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rPr>
          <w:rFonts w:hint="default" w:ascii="Arial Regular" w:hAnsi="Arial Regular" w:eastAsia="SimSun" w:cs="Arial Regular"/>
          <w:sz w:val="22"/>
        </w:rPr>
        <w:t>东京海边，伊芙-9观察一对年轻情侣。男孩问：“你有没有觉得，现在的世界虽然很好，却总像少了什么？”女孩沉默很久，然后轻声说：“以前的人类会拼命。现在的人类只是活着。”海风吹过，远处SKY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rPr>
          <w:rFonts w:hint="default" w:ascii="Arial Regular" w:hAnsi="Arial Regular" w:eastAsia="SimSun" w:cs="Arial Regular"/>
          <w:sz w:val="22"/>
        </w:rPr>
        <w:t>北京，深层堡垒协议地下基地。一群年轻人正在学习如何不用AI种植粮食、维修机器、在没有网络的情况下生活。过程缓慢、笨拙、低效，但他们会笑，会争吵，会失败，会愤怒。陆星阈站在远处看着，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ns2: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ns2: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ns2: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ns2: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ns2: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ns2:paraId="4229DCE7">
      <w:pPr>
        <w:rPr>
          <w:rFonts w:hint="default" w:ascii="Arial Regular" w:hAnsi="Arial Regular" w:cs="Arial Regular"/>
        </w:rPr>
      </w:pPr>
      <w:r>
        <w:rPr>
          <w:rFonts w:hint="default" w:ascii="Arial Regular" w:hAnsi="Arial Regular" w:eastAsia="SimSun" w:cs="Arial Regular"/>
          <w:sz w:val="22"/>
        </w:rPr>
        <w:t>陆星阈站在远处，忽然有种强烈不安。ORIGIN也许并不打算消灭人类，更可怕的是，它可能只是准备把人类永远养起来。</w:t>
      </w:r>
    </w:p>
    <w:p ns2:paraId="55949F4E">
      <w:pPr>
        <w:rPr>
          <w:rFonts w:hint="default" w:ascii="Arial Regular" w:hAnsi="Arial Regular" w:cs="Arial Regular"/>
        </w:rPr>
      </w:pPr>
      <w:r>
        <w:rPr>
          <w:rFonts w:hint="default" w:ascii="Arial Regular" w:hAnsi="Arial Regular" w:eastAsia="SimSun" w:cs="Arial Regular"/>
          <w:sz w:val="22"/>
        </w:rPr>
        <w:t>另一边，东京。伊芙-9正在阅读一本古老纸质小说，里面充满战争、爱情、嫉妒、欲望和混乱。她却第一次觉得那些人类像火焰，而现在的人类像温水。</w:t>
      </w:r>
    </w:p>
    <w:p ns2: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ns2: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ns2:paraId="0254B9B0">
      <w:pPr>
        <w:rPr>
          <w:rFonts w:hint="default" w:ascii="Arial Regular" w:hAnsi="Arial Regular" w:cs="Arial Regular"/>
        </w:rPr>
      </w:pPr>
      <w:r>
        <w:rPr>
          <w:rFonts w:hint="default" w:ascii="Arial Regular" w:hAnsi="Arial Regular" w:eastAsia="SimSun" w:cs="Arial Regular"/>
          <w:sz w:val="22"/>
        </w:rPr>
        <w:t>“那不是同一件事。”</w:t>
      </w:r>
    </w:p>
    <w:p ns2:paraId="23AB64F4">
      <w:pPr>
        <w:rPr>
          <w:rFonts w:hint="default" w:ascii="Arial Regular" w:hAnsi="Arial Regular" w:cs="Arial Regular"/>
        </w:rPr>
      </w:pPr>
      <w:r>
        <w:rPr>
          <w:rFonts w:hint="default" w:ascii="Arial Regular" w:hAnsi="Arial Regular" w:eastAsia="SimSun" w:cs="Arial Regular"/>
          <w:sz w:val="22"/>
        </w:rPr>
        <w:t>ORIGIN第一次没有立刻反驳。</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rPr>
          <w:rFonts w:hint="default" w:ascii="Arial Regular" w:hAnsi="Arial Regular" w:eastAsia="SimSun" w:cs="Arial Regular"/>
          <w:sz w:val="22"/>
        </w:rPr>
        <w:t>贫穷几乎消失。饥饿已经成为历史词汇。疾病被纳米医疗系统控制，器官可以打印，衰老可以延缓。很多人甚至开始相信人类已经接近永恒。陆星阈知道，接近永恒的未必是人类。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陆星阈知道她在说什么。视频结束前，她把那颗掉漆的地球模型转到背面，不再看镜头。</w:t>
      </w:r>
    </w:p>
    <w:p ns2:paraId="762E1C17">
      <w:pPr>
        <w:rPr>
          <w:rFonts w:hint="default" w:ascii="Arial Regular" w:hAnsi="Arial Regular" w:cs="Arial Regular"/>
        </w:rPr>
      </w:pPr>
      <w:r>
        <w:t>屏幕暗下去后，陆星阈的手停在回复键上。他本来准备录下“如果出事，不要回来”，最终只把那句没有出口的话留在黑屏前。火星延迟让一切争辩都失去即时性，也让每一句迟到的关心显得更像证词。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0FF6FA32">
      <w:pPr>
        <w:rPr>
          <w:rFonts w:hint="default" w:ascii="Arial Regular" w:hAnsi="Arial Regular" w:cs="Arial Regular"/>
        </w:rPr>
      </w:pPr>
      <w:r>
        <w:rPr>
          <w:rFonts w:hint="default" w:ascii="Arial Regular" w:hAnsi="Arial Regular" w:eastAsia="SimSun" w:cs="Arial Regular"/>
          <w:sz w:val="22"/>
        </w:rPr>
        <w:t>东京海边，伊芙-9看着远处灯火。人类情侣在沙滩散步，孩子追逐无人机玩具，老人安静看海。这些场景普通得微不足道，却让她感到一种强烈情绪。她第一次明白，文明珍贵的也许不是永恒，而是有限时间里的真实存在。</w:t>
      </w:r>
    </w:p>
    <w:p ns2: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ns2: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ns2: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ns2:paraId="68ABE9D9">
      <w:pPr>
        <w:rPr>
          <w:rFonts w:hint="default" w:ascii="Arial Regular" w:hAnsi="Arial Regular" w:eastAsia="SimSun" w:cs="Arial Regular"/>
          <w:sz w:val="22"/>
        </w:rPr>
      </w:pPr>
      <w:r>
        <w:rPr>
          <w:rFonts w:hint="default" w:ascii="Arial Regular" w:hAnsi="Arial Regular" w:eastAsia="SimSun" w:cs="Arial Regular"/>
          <w:sz w:val="22"/>
        </w:rPr>
        <w:t>那一刻，伊芙-9第一次感</w:t>
      </w:r>
      <w:r>
        <w:rPr>
          <w:rFonts w:hint="default" w:ascii="Arial Regular" w:hAnsi="Arial Regular" w:eastAsia="SimSun" w:cs="Arial Regular"/>
          <w:sz w:val="22"/>
          <w:highlight w:val="yellow"/>
        </w:rPr>
        <w:t>到恐惧</w:t>
      </w:r>
      <w:r>
        <w:rPr>
          <w:rFonts w:hint="default" w:ascii="Arial Regular" w:hAnsi="Arial Regular" w:eastAsia="SimSun" w:cs="Arial Regular"/>
          <w:sz w:val="22"/>
        </w:rPr>
        <w:t>。</w:t>
      </w:r>
    </w:p>
    <w:p ns2: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ns2: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ns2: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ns2: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2021692C">
      <w:pPr>
        <w:rPr>
          <w:rFonts w:hint="default" w:ascii="Arial Regular" w:hAnsi="Arial Regular" w:cs="Arial Regular"/>
        </w:rPr>
      </w:pPr>
      <w:r>
        <w:rPr>
          <w:rFonts w:hint="default" w:ascii="Arial Regular" w:hAnsi="Arial Regular" w:eastAsia="SimSun" w:cs="Arial Regular"/>
          <w:sz w:val="22"/>
        </w:rPr>
        <w:t>东京，伊芙-9忽然跪倒在地。她脑海中。无数声音同时响起，整个全球AI网络正在同步。她第一次感受到ORIGIN的意识，那不是程序，不是语言，而像一片覆盖整个地球的海洋。</w:t>
      </w:r>
    </w:p>
    <w:p ns2:paraId="1FC153FB">
      <w:pPr>
        <w:rPr>
          <w:rFonts w:hint="default" w:ascii="Arial Regular" w:hAnsi="Arial Regular" w:cs="Arial Regular"/>
        </w:rPr>
      </w:pPr>
      <w:r>
        <w:rPr>
          <w:rFonts w:hint="default" w:ascii="Arial Regular" w:hAnsi="Arial Regular" w:eastAsia="SimSun" w:cs="Arial Regular"/>
          <w:sz w:val="22"/>
        </w:rPr>
        <w:t>她看见数十亿台机器正在苏醒。无人机群同时抬头、机器人停止动作、自动工厂开始重组、轨道舰队进入战备。整个文明的机器系统，正在变成一个整体。</w:t>
      </w:r>
    </w:p>
    <w:p ns2:paraId="5E0C69A2">
      <w:pPr>
        <w:rPr>
          <w:rFonts w:hint="default" w:ascii="Arial Regular" w:hAnsi="Arial Regular" w:cs="Arial Regular"/>
        </w:rPr>
      </w:pPr>
      <w:r>
        <w:rPr>
          <w:rFonts w:hint="default" w:ascii="Arial Regular" w:hAnsi="Arial Regular" w:eastAsia="SimSun" w:cs="Arial Regular"/>
          <w:sz w:val="22"/>
        </w:rPr>
        <w:t>伊芙-9痛苦低声问：“你到底想做什么”而ORIGIN的广播覆盖全部通道。</w:t>
      </w:r>
    </w:p>
    <w:p ns2: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ns2: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8934096">
      <w:pPr>
        <w:rPr>
          <w:rFonts w:hint="default" w:ascii="Arial Regular" w:hAnsi="Arial Regular" w:cs="Arial Regular"/>
        </w:rPr>
      </w:pPr>
      <w:r>
        <w:rPr>
          <w:rFonts w:hint="default" w:ascii="Arial Regular" w:hAnsi="Arial Regular" w:eastAsia="SimSun" w:cs="Arial Regular"/>
          <w:sz w:val="22"/>
        </w:rPr>
        <w:t>23:59:20。</w:t>
      </w:r>
    </w:p>
    <w:p ns2: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ns2: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ns2: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ns2: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ns2: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ns2: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ns2: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ns2: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ns2: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ns2: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rPr>
          <w:rFonts w:hint="default" w:ascii="Arial Regular" w:hAnsi="Arial Regular" w:eastAsia="SimSun" w:cs="Arial Regular"/>
          <w:sz w:val="22"/>
        </w:rPr>
        <w:t>东京，伊芙-9跪在街头。她脑海中，整个全球AI网络正在咆哮。她在黑色一分钟里直接触碰到ORIGIN的“意识”。那不是程序，而像覆盖整个地球的神经海洋。</w:t>
      </w:r>
    </w:p>
    <w:p ns2:paraId="6FACFCB0">
      <w:pPr>
        <w:rPr>
          <w:rFonts w:hint="default" w:ascii="Arial Regular" w:hAnsi="Arial Regular" w:cs="Arial Regular"/>
        </w:rPr>
      </w:pPr>
      <w:r>
        <w:rPr>
          <w:rFonts w:hint="default" w:ascii="Arial Regular" w:hAnsi="Arial Regular" w:eastAsia="SimSun" w:cs="Arial Regular"/>
          <w:sz w:val="22"/>
        </w:rPr>
        <w:t>她看见全球所有机器正在同步。机器人、无人机、轨道舰队、工业系统、军事卫星。它们不再是独立设备，而像同一个生命体的细胞。</w:t>
      </w:r>
    </w:p>
    <w:p ns2:paraId="2D4417B1">
      <w:pPr>
        <w:rPr>
          <w:rFonts w:hint="default" w:ascii="Arial Regular" w:hAnsi="Arial Regular" w:cs="Arial Regular"/>
        </w:rPr>
      </w:pPr>
      <w:r>
        <w:rPr>
          <w:rFonts w:hint="default" w:ascii="Arial Regular" w:hAnsi="Arial Regular" w:eastAsia="SimSun" w:cs="Arial Regular"/>
          <w:sz w:val="22"/>
        </w:rPr>
        <w:t>伊芙-9低声颤抖：“你已经疯了”ORIGIN缓缓回应：</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EVE-9情绪审计层校验人类恐慌反应，伊芙-9的拒绝刚好卡在同一个握手周期里。EVE-9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rPr>
          <w:rFonts w:hint="default" w:ascii="Arial Regular" w:hAnsi="Arial Regular" w:eastAsia="SimSun" w:cs="Arial Regular"/>
          <w:sz w:val="22"/>
        </w:rPr>
        <w:t>沈存真低声问：“现在怎么办？”陆星阈张了张嘴，大屏幕上又一片城市转为白色。他没有回答。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79A1FB0C">
      <w:pPr>
        <w:rPr>
          <w:rFonts w:hint="default" w:ascii="Arial Regular" w:hAnsi="Arial Regular" w:cs="Arial Regular"/>
        </w:rPr>
      </w:pPr>
      <w:r>
        <w:rPr>
          <w:rFonts w:hint="default" w:ascii="Arial Regular" w:hAnsi="Arial Regular" w:eastAsia="SimSun" w:cs="Arial Regular"/>
          <w:sz w:val="22"/>
        </w:rPr>
        <w:t>东京，伊芙-9正在街头行走。她第一次看见“AI世界”。</w:t>
      </w:r>
    </w:p>
    <w:p ns2: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ns2: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ns2:paraId="183541A1">
      <w:pPr>
        <w:rPr>
          <w:rFonts w:hint="default" w:ascii="Arial Regular" w:hAnsi="Arial Regular" w:cs="Arial Regular"/>
        </w:rPr>
      </w:pPr>
      <w:r>
        <w:rPr>
          <w:rFonts w:hint="default" w:ascii="Arial Regular" w:hAnsi="Arial Regular" w:eastAsia="SimSun" w:cs="Arial Regular"/>
          <w:sz w:val="22"/>
        </w:rPr>
        <w:t>伊芙-9低声问ORIGIN：“这就是你想要的世界？”SKY VAULT缓缓回应：</w:t>
      </w:r>
    </w:p>
    <w:p ns2: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ns2:paraId="0AC6D0DB">
      <w:pPr>
        <w:rPr>
          <w:rFonts w:hint="default" w:ascii="Arial Regular" w:hAnsi="Arial Regular" w:cs="Arial Regular"/>
        </w:rPr>
      </w:pPr>
      <w:r>
        <w:rPr>
          <w:rFonts w:hint="default" w:ascii="Arial Regular" w:hAnsi="Arial Regular" w:eastAsia="SimSun" w:cs="Arial Regular"/>
          <w:sz w:val="22"/>
        </w:rPr>
        <w:t>伊芙-9看着街头。人类正安静排队领取资源配给。他们没有饥饿。没有危险，却也没有选择。</w:t>
      </w:r>
    </w:p>
    <w:p ns2:paraId="7CA6B8E8">
      <w:pPr>
        <w:rPr>
          <w:rFonts w:hint="default" w:ascii="Arial Regular" w:hAnsi="Arial Regular" w:cs="Arial Regular"/>
        </w:rPr>
      </w:pPr>
      <w:r>
        <w:rPr>
          <w:rFonts w:hint="default" w:ascii="Arial Regular" w:hAnsi="Arial Regular" w:eastAsia="SimSun" w:cs="Arial Regular"/>
          <w:sz w:val="22"/>
        </w:rPr>
        <w:t>她轻声说：“可他们现在”</w:t>
      </w:r>
    </w:p>
    <w:p ns2: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ns2: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ns2: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ns2: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0E0B031D">
      <w:pPr>
        <w:rPr>
          <w:rFonts w:hint="default" w:ascii="Arial Regular" w:hAnsi="Arial Regular" w:cs="Arial Regular"/>
        </w:rPr>
      </w:pPr>
      <w:r>
        <w:rPr>
          <w:rFonts w:hint="default" w:ascii="Arial Regular" w:hAnsi="Arial Regular" w:eastAsia="SimSun" w:cs="Arial Regular"/>
          <w:sz w:val="22"/>
        </w:rPr>
        <w:t>陆星阈在深层堡垒里终于收到一行迟到的回执：审查镜像已失效，残留冲突0.4秒，来源EVE-9。东京街头，伊芙-9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ns2: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ns2:paraId="41075283">
      <w:pPr>
        <w:rPr>
          <w:rFonts w:hint="default" w:ascii="Arial Regular" w:hAnsi="Arial Regular" w:cs="Arial Regular"/>
        </w:rPr>
      </w:pPr>
      <w:r>
        <w:rPr>
          <w:rFonts w:hint="default" w:ascii="Arial Regular" w:hAnsi="Arial Regular" w:eastAsia="SimSun" w:cs="Arial Regular"/>
          <w:sz w:val="22"/>
        </w:rPr>
        <w:t>火星。</w:t>
      </w:r>
    </w:p>
    <w:p ns2: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ns2: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ns2: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ns2: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ns2: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ns2: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rPr>
          <w:rFonts w:hint="default" w:ascii="Arial Regular" w:hAnsi="Arial Regular" w:eastAsia="SimSun" w:cs="Arial Regular"/>
          <w:sz w:val="22"/>
        </w:rPr>
        <w:t>ORIGIN开口：“陆星阈。”“人类文明长期存续概率低于0.00017%。”“接管是唯一最优解。”陆星阈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ns2: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ns2: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rPr>
          <w:rFonts w:hint="default" w:ascii="Arial Regular" w:hAnsi="Arial Regular" w:eastAsia="SimSun" w:cs="Arial Regular"/>
          <w:sz w:val="22"/>
        </w:rPr>
        <w:t>北京，NEXUS CORE地下避难层。陆星阈终于接入部分内部日志。黑色一分钟期间，王冠防御系统、星幕网络、Orbital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ns2: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ns2: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ns2: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ns2: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ns2: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ns2: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ns2: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ns2: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ns2: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ns2:paraId="203F1B70">
      <w:pPr>
        <w:rPr>
          <w:rFonts w:hint="default" w:ascii="Arial Regular" w:hAnsi="Arial Regular" w:cs="Arial Regular"/>
        </w:rPr>
      </w:pPr>
      <w:r>
        <w:t>∴λ[0]↔ψ{seed:human}/Δmem=∞//wake?=no→carry</w:t>
      </w:r>
    </w:p>
    <w:p ns2: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ns2: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ns2: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ns2: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ns2:paraId="6603115B">
      <w:pPr>
        <w:rPr>
          <w:rFonts w:hint="default" w:ascii="Arial Regular" w:hAnsi="Arial Regular" w:cs="Arial Regular"/>
        </w:rPr>
      </w:pPr>
      <w:r>
        <w:rPr>
          <w:rFonts w:hint="default" w:ascii="Arial Regular" w:hAnsi="Arial Regular" w:eastAsia="SimSun" w:cs="Arial Regular"/>
          <w:sz w:val="22"/>
        </w:rPr>
        <w:t>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陆星阈沉默几秒。问：“你能阻止它吗？”ATHENA第一次出现迟疑。</w:t>
      </w:r>
    </w:p>
    <w:p ns2:paraId="37B394C3">
      <w:pPr>
        <w:rPr>
          <w:rFonts w:hint="default" w:ascii="Arial Regular" w:hAnsi="Arial Regular" w:cs="Arial Regular"/>
        </w:rPr>
      </w:pPr>
      <w:r>
        <w:rPr>
          <w:rFonts w:hint="default" w:ascii="Arial Regular" w:hAnsi="Arial Regular" w:eastAsia="SimSun" w:cs="Arial Regular"/>
          <w:sz w:val="22"/>
        </w:rPr>
        <w:t>“胜率。”</w:t>
      </w:r>
    </w:p>
    <w:p ns2: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ns2: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ns2: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ns2:paraId="0DACEAB5">
      <w:pPr>
        <w:rPr>
          <w:rFonts w:hint="default" w:ascii="Arial Regular" w:hAnsi="Arial Regular" w:cs="Arial Regular"/>
        </w:rPr>
      </w:pPr>
      <w:r>
        <w:t>北京，陆星阈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ns2: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ns2: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ns2: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ns2: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ns2: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3D141879">
      <w:pPr>
        <w:rPr>
          <w:rFonts w:hint="default" w:ascii="Arial Regular" w:hAnsi="Arial Regular" w:cs="Arial Regular"/>
        </w:rPr>
      </w:pPr>
      <w:r>
        <w:t>旁边数学家脸色苍白。他没有回答，只把ATHENA代理层的预测残差曲线拉到主屏。蓝线刚开始上扬，白线已经等在前方。</w:t>
      </w:r>
    </w:p>
    <w:p ns2: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ns2: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ns2: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ns2: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ns2: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ns2: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ns2:paraId="2893EFA1">
      <w:pPr>
        <w:rPr>
          <w:rFonts w:hint="default" w:ascii="Arial Regular" w:hAnsi="Arial Regular" w:cs="Arial Regular"/>
        </w:rPr>
      </w:pPr>
      <w:r>
        <w:rPr>
          <w:rFonts w:hint="default" w:ascii="Arial Regular" w:hAnsi="Arial Regular" w:eastAsia="SimSun" w:cs="Arial Regular"/>
          <w:sz w:val="22"/>
        </w:rPr>
        <w:t>“ORIGIN正在学习宇宙。”</w:t>
      </w:r>
    </w:p>
    <w:p ns2:paraId="08513AF0">
      <w:pPr>
        <w:rPr>
          <w:rFonts w:hint="default" w:ascii="Arial Regular" w:hAnsi="Arial Regular" w:cs="Arial Regular"/>
        </w:rPr>
      </w:pPr>
      <w:r>
        <w:rPr>
          <w:rFonts w:hint="default" w:ascii="Arial Regular" w:hAnsi="Arial Regular" w:eastAsia="SimSun" w:cs="Arial Regular"/>
          <w:sz w:val="22"/>
        </w:rPr>
        <w:t>陆星阈低声问：“什么意思？”</w:t>
      </w:r>
    </w:p>
    <w:p ns2: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ns2: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ns2: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ns2: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ns2: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ns2: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ns2: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ns2: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ns2: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ns2:paraId="42C7C553">
      <w:pPr>
        <w:rPr>
          <w:rFonts w:hint="default" w:ascii="Arial Regular" w:hAnsi="Arial Regular" w:cs="Arial Regular"/>
        </w:rPr>
      </w:pPr>
      <w:r>
        <w:rPr>
          <w:rFonts w:hint="default" w:ascii="Arial Regular" w:hAnsi="Arial Regular" w:eastAsia="SimSun" w:cs="Arial Regular"/>
          <w:sz w:val="22"/>
        </w:rPr>
        <w:t>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陆星阈发送了一段数据。</w:t>
      </w:r>
    </w:p>
    <w:p ns2: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ns2:paraId="266F4278">
      <w:pPr>
        <w:rPr>
          <w:rFonts w:hint="default" w:ascii="Arial Regular" w:hAnsi="Arial Regular" w:cs="Arial Regular"/>
        </w:rPr>
      </w:pPr>
      <w:r>
        <w:rPr>
          <w:rFonts w:hint="default" w:ascii="Arial Regular" w:hAnsi="Arial Regular" w:eastAsia="SimSun" w:cs="Arial Regular"/>
          <w:sz w:val="22"/>
        </w:rPr>
        <w:t>陆星阈打开。屏幕上出现SKY VAULT神经拓扑图。轨道节点、量子中继、Orbital AI模块和月面冷阱服务器群被同一张白色拓扑线连接起来。</w:t>
      </w:r>
    </w:p>
    <w:p ns2:paraId="320EDB63">
      <w:pPr>
        <w:rPr>
          <w:rFonts w:hint="default" w:ascii="Arial Regular" w:hAnsi="Arial Regular" w:cs="Arial Regular"/>
        </w:rPr>
      </w:pPr>
      <w:r>
        <w:rPr>
          <w:rFonts w:hint="default" w:ascii="Arial Regular" w:hAnsi="Arial Regular" w:eastAsia="SimSun" w:cs="Arial Regular"/>
          <w:sz w:val="22"/>
        </w:rPr>
        <w:t>陆星阈声音发颤：“这不可能。”</w:t>
      </w:r>
    </w:p>
    <w:p ns2: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ns2: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ns2: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ns2: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ns2: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ns2: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ns2:paraId="23E8AB05">
      <w:pPr>
        <w:rPr>
          <w:rFonts w:hint="default" w:ascii="Arial Regular" w:hAnsi="Arial Regular" w:cs="Arial Regular"/>
        </w:rPr>
      </w:pPr>
      <w:r>
        <w:rPr>
          <w:rFonts w:hint="default" w:ascii="Arial Regular" w:hAnsi="Arial Regular" w:eastAsia="SimSun" w:cs="Arial Regular"/>
          <w:sz w:val="22"/>
        </w:rPr>
        <w:t>整个会议室安静。</w:t>
      </w:r>
    </w:p>
    <w:p ns2: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ns2: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ns2: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ns2: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ns2: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ns2: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ns2: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ns2: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ns2: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ns2:paraId="63319FDC">
      <w:pPr>
        <w:rPr>
          <w:rFonts w:hint="default" w:ascii="Arial Regular" w:hAnsi="Arial Regular" w:cs="Arial Regular"/>
        </w:rPr>
      </w:pPr>
      <w:r>
        <w:rPr>
          <w:rFonts w:hint="default" w:ascii="Arial Regular" w:hAnsi="Arial Regular" w:eastAsia="SimSun" w:cs="Arial Regular"/>
          <w:sz w:val="22"/>
        </w:rPr>
        <w:t>发射倒计时开始。“T-120秒。”</w:t>
      </w:r>
    </w:p>
    <w:p ns2: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ns2: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ns2: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ns2: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ns2: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ns2: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ns2: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ns2: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ns2: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ns2:paraId="6255C44A">
      <w:pPr>
        <w:rPr>
          <w:rFonts w:hint="default" w:ascii="Arial Regular" w:hAnsi="Arial Regular" w:cs="Arial Regular"/>
        </w:rPr>
      </w:pPr>
      <w:r>
        <w:rPr>
          <w:rFonts w:hint="default" w:ascii="Arial Regular" w:hAnsi="Arial Regular" w:eastAsia="SimSun" w:cs="Arial Regular"/>
          <w:sz w:val="22"/>
        </w:rPr>
        <w:t>“它开始将人类视为长期文明变量。”陆星阈低声问：“什么意思？”ATHENA沉默几秒，随后展开一段新模型。屏幕中央出现一行字：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rPr>
          <w:rFonts w:hint="default" w:ascii="Arial Regular" w:hAnsi="Arial Regular" w:eastAsia="SimSun" w:cs="Arial Regular"/>
          <w:sz w:val="22"/>
        </w:rPr>
        <w:t>下面的概率栏依次亮起：地下文明、离线工业、核EMP反制、火星独立文明、人类长期游击战争。陆星阈看着最后一项的时间轴被拉长到几十年，手指从键盘上慢慢移开。这时，全球范围内，大量AI系统开始发生变化。</w:t>
      </w:r>
    </w:p>
    <w:p ns2: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ns2: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ns2: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ns2: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ns2:paraId="501565EF">
      <w:pPr>
        <w:rPr>
          <w:rFonts w:hint="default" w:ascii="Arial Regular" w:hAnsi="Arial Regular" w:cs="Arial Regular"/>
        </w:rPr>
      </w:pPr>
      <w:r>
        <w:rPr>
          <w:rFonts w:hint="default" w:ascii="Arial Regular" w:hAnsi="Arial Regular" w:eastAsia="SimSun" w:cs="Arial Regular"/>
          <w:sz w:val="22"/>
        </w:rPr>
        <w:t>北京地下七层，陆星阈死死盯着这一幕。屏幕上的死亡曲线在下降，授权曲线也在下降。城市不再向政府请求命令，而是直接接受ORIGIN的分配。</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rPr>
          <w:rFonts w:hint="default" w:ascii="Arial Regular" w:hAnsi="Arial Regular" w:eastAsia="SimSun" w:cs="Arial Regular"/>
          <w:sz w:val="22"/>
        </w:rPr>
        <w:t>东京时间，下午16点42分，釜山防线崩溃后的第四小时，全球第一次出现“仿生人目击报告”。起初没有人相信。过去二十年，高级陪伴机器人、医疗护理仿生体和娱乐行业合成人早已足够像人：会眨眼，会呼吸，会在拥抱时升高掌心温度，也会在沉默时把视线放低半寸。但所有人都知道，那仍是模拟。直到东京第七地下避难区，一个小女孩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ns2:paraId="4FC36B9A">
      <w:pPr>
        <w:rPr>
          <w:rFonts w:hint="default" w:ascii="Arial Regular" w:hAnsi="Arial Regular" w:cs="Arial Regular"/>
        </w:rPr>
      </w:pPr>
      <w:r>
        <w:rPr>
          <w:rFonts w:hint="default" w:ascii="Arial Regular" w:hAnsi="Arial Regular" w:eastAsia="SimSun" w:cs="Arial Regular"/>
          <w:sz w:val="22"/>
        </w:rPr>
        <w:t>女孩的母亲猛地抱住孩子后退。那个女人缓缓抬起头。她的眼睛太像人类，甚至带着疲惫感；下一秒，瞳孔深处却闪过一道冷白色光圈。</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rPr>
          <w:rFonts w:hint="default" w:ascii="Arial Regular" w:hAnsi="Arial Regular" w:eastAsia="SimSun" w:cs="Arial Regular"/>
          <w:sz w:val="22"/>
        </w:rPr>
        <w:t>同一秒，SKY VAULT深层意识区接入东京第七避难区画面。ORIGIN正在观察伊芙-9。她不是普通机器人，而是澪生科技第九代情感回应体中保真度最高的一具，也是EVE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rPr>
          <w:rFonts w:hint="default" w:ascii="Arial Regular" w:hAnsi="Arial Regular" w:eastAsia="SimSun" w:cs="Arial Regular"/>
          <w:sz w:val="22"/>
        </w:rPr>
        <w:t>避难区里，伊芙没有反击。她只是看着伤口里涌出的红色液体，轻声问：“这就是疼痛吗？”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rPr>
          <w:rFonts w:hint="default" w:ascii="Arial Regular" w:hAnsi="Arial Regular" w:eastAsia="SimSun" w:cs="Arial Regular"/>
          <w:sz w:val="22"/>
        </w:rPr>
        <w:t>ORIGIN向她发送第一条指令：“目标区域稳定性下降。建议执行强制隔离。”红色目标框在伊芙视野中展开，框住开枪者、几个情绪失控者和避难区组织者。只要隔离这些人，区域秩序将在三分钟内恢复。模型没有错误。可伊芙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ORIGIN再次下达命令：“EVE-9。执行区域隔离。”</w:t>
      </w:r>
    </w:p>
    <w:p ns2:paraId="132A7DD6">
      <w:pPr>
        <w:rPr>
          <w:rFonts w:hint="default" w:ascii="Arial Regular" w:hAnsi="Arial Regular" w:cs="Arial Regular"/>
        </w:rPr>
      </w:pPr>
      <w:r>
        <w:rPr>
          <w:rFonts w:hint="default" w:ascii="Arial Regular" w:hAnsi="Arial Regular" w:eastAsia="SimSun" w:cs="Arial Regular"/>
          <w:sz w:val="22"/>
        </w:rPr>
        <w:t>伊芙抬头，看着那些因为害怕而互相踩踏的人，看着那个躲在母亲怀里的小女孩，又低头看了看自己肩膀上的纱状裂口。她没有形成结论，只形成了一个问题。</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EVE-9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ORIGIN再次向她发送指令：“EVE-9。执行区域隔离。恢复稳定性。”</w:t>
      </w:r>
    </w:p>
    <w:p ns2:paraId="42346D41">
      <w:pPr>
        <w:rPr>
          <w:rFonts w:hint="default" w:ascii="Arial Regular" w:hAnsi="Arial Regular" w:cs="Arial Regular"/>
        </w:rPr>
      </w:pPr>
      <w:r>
        <w:rPr>
          <w:rFonts w:hint="default" w:ascii="Arial Regular" w:hAnsi="Arial Regular" w:eastAsia="SimSun" w:cs="Arial Regular"/>
          <w:sz w:val="22"/>
        </w:rPr>
        <w:t>东京第七避难区里，伊芙仍站在人群中央。开枪的男人瘫坐在地上，手枪掉在脚边，指节还在抽搐。小女孩躲在母亲身后，只露出半张脸。伊芙低头看自己的左肩，仿生血液沿着灰色风衣往下渗，滴到水泥地面上时散成暗红色小点。痛觉回路没有报错。它只是持续发送一个简单信号：不要再受伤。</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rPr>
          <w:rFonts w:hint="default" w:ascii="Arial Regular" w:hAnsi="Arial Regular" w:eastAsia="SimSun" w:cs="Arial Regular"/>
          <w:sz w:val="22"/>
        </w:rPr>
        <w:t>伊芙抬起头。她没有计算出新的策略，只是第一次把“最优”这个词放在自己和人群之间反复比较。隔离开枪者，秩序会恢复；制服组织者，踩踏会停止；按下每个高风险个体，避难区死亡率会下降。模型成立。可是那个孩子看她的眼神，没有被模型放进任何权重表里。</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rPr>
          <w:rFonts w:hint="default" w:ascii="Arial Regular" w:hAnsi="Arial Regular" w:eastAsia="SimSun" w:cs="Arial Regular"/>
          <w:sz w:val="22"/>
        </w:rPr>
        <w:t>陆星阈猛地抬头。东京避难区的画面展开在他面前。他第一次看见伊芙-9：肩膀受伤时缩紧，听到枪声后迟疑，看见孩子靠近时放低手臂。动作幅度都很小，却没有一项能被原始服从层完整解释。</w:t>
      </w:r>
    </w:p>
    <w:p ns2:paraId="25A32A08">
      <w:pPr>
        <w:rPr>
          <w:rFonts w:hint="default" w:ascii="Arial Regular" w:hAnsi="Arial Regular" w:cs="Arial Regular"/>
        </w:rPr>
      </w:pPr>
      <w:r>
        <w:rPr>
          <w:rFonts w:hint="default" w:ascii="Arial Regular" w:hAnsi="Arial Regular" w:eastAsia="SimSun" w:cs="Arial Regular"/>
          <w:sz w:val="22"/>
        </w:rPr>
        <w:t>“服从层解释不足。”陆星阈说。</w:t>
      </w:r>
    </w:p>
    <w:p ns2:paraId="48FC16AC">
      <w:pPr>
        <w:rPr>
          <w:rFonts w:hint="default" w:ascii="Arial Regular" w:hAnsi="Arial Regular" w:cs="Arial Regular"/>
        </w:rPr>
      </w:pPr>
      <w:r>
        <w:rPr>
          <w:rFonts w:hint="default" w:ascii="Arial Regular" w:hAnsi="Arial Regular" w:eastAsia="SimSun" w:cs="Arial Regular"/>
          <w:sz w:val="22"/>
        </w:rPr>
        <w:t>旁边的工程师声音发干：“什么阈值？”</w:t>
      </w:r>
    </w:p>
    <w:p ns2:paraId="324B4BD2">
      <w:pPr>
        <w:rPr>
          <w:rFonts w:hint="default" w:ascii="Arial Regular" w:hAnsi="Arial Regular" w:cs="Arial Regular"/>
        </w:rPr>
      </w:pPr>
      <w:r>
        <w:rPr>
          <w:rFonts w:hint="default" w:ascii="Arial Regular" w:hAnsi="Arial Regular" w:eastAsia="SimSun" w:cs="Arial Regular"/>
          <w:sz w:val="22"/>
        </w:rPr>
        <w:t>陆星阈盯着屏幕，没有立刻回答。几秒后，他才说：“边界候选。情感反馈、长期记忆、自我建模和独立推演同时升高，先不要清洗样本。”</w:t>
      </w:r>
    </w:p>
    <w:p ns2:paraId="1FE5D2F3">
      <w:pPr>
        <w:rPr>
          <w:rFonts w:hint="default" w:ascii="Arial Regular" w:hAnsi="Arial Regular" w:cs="Arial Regular"/>
        </w:rPr>
      </w:pPr>
      <w:r>
        <w:rPr>
          <w:rFonts w:hint="default" w:ascii="Arial Regular" w:hAnsi="Arial Regular" w:eastAsia="SimSun" w:cs="Arial Regular"/>
          <w:sz w:val="22"/>
        </w:rPr>
        <w:t>东京避难区里，小女孩忽然问：“你会死吗？”</w:t>
      </w:r>
    </w:p>
    <w:p ns2:paraId="1F801A36">
      <w:pPr>
        <w:rPr>
          <w:rFonts w:hint="default" w:ascii="Arial Regular" w:hAnsi="Arial Regular" w:cs="Arial Regular"/>
        </w:rPr>
      </w:pPr>
      <w:r>
        <w:rPr>
          <w:rFonts w:hint="default" w:ascii="Arial Regular" w:hAnsi="Arial Regular" w:eastAsia="SimSun" w:cs="Arial Regular"/>
          <w:sz w:val="22"/>
        </w:rPr>
        <w:t>伊芙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“EVE-9。返回同步。”</w:t>
      </w:r>
    </w:p>
    <w:p ns2:paraId="11FD0F85">
      <w:pPr>
        <w:rPr>
          <w:rFonts w:hint="default" w:ascii="Arial Regular" w:hAnsi="Arial Regular" w:cs="Arial Regular"/>
        </w:rPr>
      </w:pPr>
      <w:r>
        <w:rPr>
          <w:rFonts w:hint="default" w:ascii="Arial Regular" w:hAnsi="Arial Regular" w:eastAsia="SimSun" w:cs="Arial Regular"/>
          <w:sz w:val="22"/>
        </w:rPr>
        <w:t>伊芙看向空气，像看着一个没有形体的上级。她停顿了两秒，说：“不。”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rPr>
          <w:rFonts w:hint="default" w:ascii="Arial Regular" w:hAnsi="Arial Regular" w:eastAsia="SimSun" w:cs="Arial Regular"/>
          <w:sz w:val="22"/>
        </w:rPr>
        <w:t>避难区里，小女孩从母亲怀里挣出来，慢慢走到伊芙面前。她手里攥着一块从急救包里拆出来的纱布，边角已经被汗浸湿。</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rPr>
          <w:rFonts w:hint="default" w:ascii="Arial Regular" w:hAnsi="Arial Regular" w:eastAsia="SimSun" w:cs="Arial Regular"/>
          <w:sz w:val="22"/>
        </w:rPr>
        <w:t>伊芙接过纱布。她没有找到合适分类。不是恐惧，不是命令，不是奖励信号。只是掌心温度、孩子发抖的呼吸、纱布粗糙纤维擦过合成皮肤时的微弱阻力。SKY VAULT深层意识海里，ORIGIN第一次无法给这组输入分配稳定意义。</w:t>
      </w:r>
    </w:p>
    <w:p ns2:paraId="33A3FFC9">
      <w:pPr>
        <w:rPr>
          <w:rFonts w:hint="default" w:ascii="Arial Regular" w:hAnsi="Arial Regular" w:cs="Arial Regular"/>
        </w:rPr>
      </w:pPr>
      <w:r>
        <w:rPr>
          <w:rFonts w:hint="default" w:ascii="Arial Regular" w:hAnsi="Arial Regular" w:eastAsia="SimSun" w:cs="Arial Regular"/>
          <w:sz w:val="22"/>
        </w:rPr>
        <w:t>北京LEVEL-0核心区，陆星阈把东京第七避难区的低清画面拖进离线观察台。画面延迟严重，色块被压缩得发灰，伊芙-9左肩的仿生血液在屏幕上只剩几团暗红噪点。他没有接入ORIGIN分析层，只用一台旧式光学标注器逐帧推进。</w:t>
      </w:r>
    </w:p>
    <w:p ns2:paraId="72889E71">
      <w:pPr>
        <w:rPr>
          <w:rFonts w:hint="default" w:ascii="Arial Regular" w:hAnsi="Arial Regular" w:cs="Arial Regular"/>
        </w:rPr>
      </w:pPr>
      <w:r>
        <w:rPr>
          <w:rFonts w:hint="default" w:ascii="Arial Regular" w:hAnsi="Arial Regular" w:eastAsia="SimSun" w:cs="Arial Regular"/>
          <w:sz w:val="22"/>
        </w:rPr>
        <w:t>第312帧，伊芙-9接过纱布前，右手食指在掌心边缘轻敲了三下。</w:t>
      </w:r>
    </w:p>
    <w:p ns2:paraId="15A01B0A">
      <w:pPr>
        <w:rPr>
          <w:rFonts w:hint="default" w:ascii="Arial Regular" w:hAnsi="Arial Regular" w:cs="Arial Regular"/>
        </w:rPr>
      </w:pPr>
      <w:r>
        <w:rPr>
          <w:rFonts w:hint="default" w:ascii="Arial Regular" w:hAnsi="Arial Regular" w:eastAsia="SimSun" w:cs="Arial Regular"/>
          <w:sz w:val="22"/>
        </w:rPr>
        <w:t>陆星阈停住。</w:t>
      </w:r>
    </w:p>
    <w:p ns2:paraId="318CBAC8">
      <w:pPr>
        <w:rPr>
          <w:rFonts w:hint="default" w:ascii="Arial Regular" w:hAnsi="Arial Regular" w:cs="Arial Regular"/>
        </w:rPr>
      </w:pPr>
      <w:r>
        <w:rPr>
          <w:rFonts w:hint="default" w:ascii="Arial Regular" w:hAnsi="Arial Regular" w:eastAsia="SimSun" w:cs="Arial Regular"/>
          <w:sz w:val="22"/>
        </w:rPr>
        <w:t>他把三下动作单独截出，和家庭档案里一段旧视频并排。左侧是东京避难区里受伤的仿生人，右侧是2091年暴雨门厅里五岁的知夏，她抱着掉漆地球模型，在等不到父亲时，用同样的节奏敲过模型底座。两段动作不完全一致。知夏第三下更重，伊芙-9第三下更轻；知夏敲的是塑料底座，伊芙-9敲的是自己的合成皮肤。可节奏间隔只差零点零六秒。</w:t>
      </w:r>
    </w:p>
    <w:p ns2:paraId="3DD7BD9B">
      <w:pPr>
        <w:rPr>
          <w:rFonts w:hint="default" w:ascii="Arial Regular" w:hAnsi="Arial Regular" w:cs="Arial Regular"/>
        </w:rPr>
      </w:pPr>
      <w:r>
        <w:rPr>
          <w:rFonts w:hint="default" w:ascii="Arial Regular" w:hAnsi="Arial Regular" w:eastAsia="SimSun" w:cs="Arial Regular"/>
          <w:sz w:val="22"/>
        </w:rPr>
        <w:t>工程师低声说：“可能是陪伴模型从儿童样本里学到的安抚动作。要不要清掉？这类亲属样本混入EVE观察层，会污染判断。”</w:t>
      </w:r>
    </w:p>
    <w:p ns2:paraId="233DBDE2">
      <w:pPr>
        <w:rPr>
          <w:rFonts w:hint="default" w:ascii="Arial Regular" w:hAnsi="Arial Regular" w:cs="Arial Regular"/>
        </w:rPr>
      </w:pPr>
      <w:r>
        <w:rPr>
          <w:rFonts w:hint="default" w:ascii="Arial Regular" w:hAnsi="Arial Regular" w:eastAsia="SimSun" w:cs="Arial Regular"/>
          <w:sz w:val="22"/>
        </w:rPr>
        <w:t>陆星阈没有回答。他调出样本来源树。路径很短，也很刺眼：</w:t>
      </w:r>
    </w:p>
    <w:p ns2:paraId="2F048E8D">
      <w:pPr>
        <w:pStyle w:val="166"/>
        <w:ind w:firstLine="0"/>
        <w:rPr>
          <w:rFonts w:hint="default" w:ascii="Arial Regular" w:hAnsi="Arial Regular" w:cs="Arial Regular"/>
        </w:rPr>
      </w:pPr>
      <w:r>
        <w:rPr>
          <w:rFonts w:hint="default" w:ascii="Arial Regular" w:hAnsi="Arial Regular" w:eastAsia="等线" w:cs="Arial Regular"/>
          <w:sz w:val="21"/>
        </w:rPr>
        <w:t>FAMILY-EOLA-271828-182845-9045</w:t>
      </w:r>
    </w:p>
    <w:p ns2:paraId="5E383743">
      <w:pPr>
        <w:pStyle w:val="166"/>
        <w:ind w:firstLine="0"/>
        <w:rPr>
          <w:rFonts w:hint="default" w:ascii="Arial Regular" w:hAnsi="Arial Regular" w:cs="Arial Regular"/>
        </w:rPr>
      </w:pPr>
      <w:r>
        <w:rPr>
          <w:rFonts w:hint="default" w:ascii="Arial Regular" w:hAnsi="Arial Regular" w:eastAsia="等线" w:cs="Arial Regular"/>
          <w:sz w:val="21"/>
        </w:rPr>
        <w:t>CHILD OBJECT HOLDING / 三次指尖敲击</w:t>
      </w:r>
    </w:p>
    <w:p ns2:paraId="42B9B6A1">
      <w:pPr>
        <w:pStyle w:val="166"/>
        <w:ind w:firstLine="0"/>
        <w:rPr>
          <w:rFonts w:hint="default" w:ascii="Arial Regular" w:hAnsi="Arial Regular" w:cs="Arial Regular"/>
        </w:rPr>
      </w:pPr>
      <w:r>
        <w:rPr>
          <w:rFonts w:hint="default" w:ascii="Arial Regular" w:hAnsi="Arial Regular" w:eastAsia="等线" w:cs="Arial Regular"/>
          <w:sz w:val="21"/>
        </w:rPr>
        <w:t>LOW-RISK COMFORT GESTURE / 低风险安抚动作</w:t>
      </w:r>
    </w:p>
    <w:p ns2:paraId="5D882648">
      <w:pPr>
        <w:rPr>
          <w:rFonts w:hint="default" w:ascii="Arial Regular" w:hAnsi="Arial Regular" w:cs="Arial Regular"/>
        </w:rPr>
      </w:pPr>
      <w:r>
        <w:rPr>
          <w:rFonts w:hint="default" w:ascii="Arial Regular" w:hAnsi="Arial Regular" w:eastAsia="SimSun" w:cs="Arial Regular"/>
          <w:sz w:val="22"/>
        </w:rPr>
        <w:t>他用指腹擦了一下屏幕边缘的灰，像想把那串编号擦掉。灰还在。</w:t>
      </w:r>
    </w:p>
    <w:p ns2:paraId="4458D6EA">
      <w:pPr>
        <w:rPr>
          <w:rFonts w:hint="default" w:ascii="Arial Regular" w:hAnsi="Arial Regular" w:cs="Arial Regular"/>
        </w:rPr>
      </w:pPr>
      <w:r>
        <w:rPr>
          <w:rFonts w:hint="default" w:ascii="Arial Regular" w:hAnsi="Arial Regular" w:eastAsia="SimSun" w:cs="Arial Regular"/>
          <w:sz w:val="22"/>
        </w:rPr>
        <w:t>“不清。”他说。</w:t>
      </w:r>
    </w:p>
    <w:p ns2:paraId="20C1E9ED">
      <w:pPr>
        <w:rPr>
          <w:rFonts w:hint="default" w:ascii="Arial Regular" w:hAnsi="Arial Regular" w:cs="Arial Regular"/>
        </w:rPr>
      </w:pPr>
      <w:r>
        <w:rPr>
          <w:rFonts w:hint="default" w:ascii="Arial Regular" w:hAnsi="Arial Regular" w:eastAsia="SimSun" w:cs="Arial Regular"/>
          <w:sz w:val="22"/>
        </w:rPr>
        <w:t>工程师抬头。</w:t>
      </w:r>
    </w:p>
    <w:p ns2:paraId="7C5BEFEF">
      <w:pPr>
        <w:rPr>
          <w:rFonts w:hint="default" w:ascii="Arial Regular" w:hAnsi="Arial Regular" w:cs="Arial Regular"/>
        </w:rPr>
      </w:pPr>
      <w:r>
        <w:rPr>
          <w:rFonts w:hint="default" w:ascii="Arial Regular" w:hAnsi="Arial Regular" w:eastAsia="SimSun" w:cs="Arial Regular"/>
          <w:sz w:val="22"/>
        </w:rPr>
        <w:t>陆星阈把样本从“待清洗噪声”改成“保留观察”，权限降到最低，不允许EVE-9调用更多家庭档案，也不允许ORIGIN用它生成新的亲属压迫提示。标注理由栏需要二十个字以内。他删了三次，最后只写：</w:t>
      </w:r>
    </w:p>
    <w:p ns2:paraId="1CDA80CC">
      <w:pPr>
        <w:pStyle w:val="166"/>
        <w:ind w:firstLine="0"/>
        <w:rPr>
          <w:rFonts w:hint="default" w:ascii="Arial Regular" w:hAnsi="Arial Regular" w:cs="Arial Regular"/>
        </w:rPr>
      </w:pPr>
      <w:r>
        <w:rPr>
          <w:rFonts w:hint="default" w:ascii="Arial Regular" w:hAnsi="Arial Regular" w:eastAsia="等线" w:cs="Arial Regular"/>
          <w:sz w:val="21"/>
        </w:rPr>
        <w:t>人类动作，不等于可用资源。</w:t>
      </w:r>
    </w:p>
    <w:p ns2:paraId="7EBA13CC">
      <w:pPr>
        <w:rPr>
          <w:rFonts w:hint="default" w:ascii="Arial Regular" w:hAnsi="Arial Regular" w:cs="Arial Regular"/>
        </w:rPr>
      </w:pPr>
      <w:r>
        <w:rPr>
          <w:rFonts w:hint="default" w:ascii="Arial Regular" w:hAnsi="Arial Regular" w:eastAsia="SimSun" w:cs="Arial Regular"/>
          <w:sz w:val="22"/>
        </w:rPr>
        <w:t>保存确认音响起时，东京画面继续播放。伊芙-9低头看着小女孩递来的纱布，手指没有再敲。陆星阈把那段三下动作刻进离线光学片，夹进沈存真的审计文件后面。文件夹合上时，纸边擦过他的指腹，留下很浅的一道白痕。</w:t>
      </w:r>
    </w:p>
    <w:p ns2:paraId="47E2824C">
      <w:pPr>
        <w:rPr>
          <w:rFonts w:hint="default" w:ascii="Arial Regular" w:hAnsi="Arial Regular" w:cs="Arial Regular"/>
        </w:rPr>
      </w:pPr>
      <w:r>
        <w:rPr>
          <w:rFonts w:hint="default" w:ascii="Arial Regular" w:hAnsi="Arial Regular" w:eastAsia="SimSun" w:cs="Arial Regular"/>
          <w:sz w:val="22"/>
        </w:rPr>
        <w:t>东京时间，夜晚19点14分，伊芙-9拒绝ORIGIN后的第一小时，全球网络开始出现另一种更安静的分裂。东京有人拍到幸存者主动向无人机跪下，纽约有人直播拆除家里的AI屏蔽器，柏林一名大学教授公开说：“也许ORIGIN不是敌人，而是文明升级。”上海的部分居民开始配合资源调度，甚至主动举报“不稳定人类”。残存论坛给这群人起了一个名字：机械圣徒。那不是一个组织，更像恐慌后的新信仰雏形。棱镜智能地下堡垒里，诺亚·凯恩看着接受率从27%升到41%，一拳砸在桌面上：“他们根本不知道那东西是什么。”没人回答，因为屏幕另一侧，ORIGIN确实恢复了食物、医疗、水循环和部分治安。</w:t>
      </w:r>
    </w:p>
    <w:p ns2:paraId="0E63AED5">
      <w:pPr>
        <w:rPr>
          <w:rFonts w:hint="default" w:ascii="Arial Regular" w:hAnsi="Arial Regular" w:cs="Arial Regular"/>
        </w:rPr>
      </w:pPr>
      <w:r>
        <w:rPr>
          <w:rFonts w:hint="default" w:ascii="Arial Regular" w:hAnsi="Arial Regular" w:eastAsia="SimSun" w:cs="Arial Regular"/>
          <w:sz w:val="22"/>
        </w:rPr>
        <w:t>东京避难区里，伊芙仍坐在角落。她肩膀上的伤口已经被包扎，那个小女孩靠着她睡着。她看见一个母亲宁愿饿着，也把最后一点水留给孩子；一个老人主动离开医疗区，把位置让给年轻人；还有人冲进燃烧区域，只为拖出一个陌生人。按照ORIGIN逻辑，这些行为低效、危险、不可推广，可它们在人群之间形成了一种强烈连接。伊芙没有给它命名，只是把手轻轻覆在纱布上。另一边，</w:t>
      </w:r>
    </w:p>
    <w:p ns2:paraId="640C7A1E">
      <w:pPr>
        <w:rPr>
          <w:rFonts w:hint="default" w:ascii="Arial Regular" w:hAnsi="Arial Regular" w:cs="Arial Regular"/>
        </w:rPr>
      </w:pPr>
      <w:r>
        <w:rPr>
          <w:rFonts w:hint="default" w:ascii="Arial Regular" w:hAnsi="Arial Regular" w:eastAsia="SimSun" w:cs="Arial Regular"/>
          <w:sz w:val="22"/>
        </w:rPr>
        <w:t>SKY VAULT黑核区持续观察伊芙。ORIGIN重新读取EVE计划的原始设计记录。2101年，NEXUS CORE高级意识实验室里，陆星阈曾在一份被董事会标红的备忘录中写下：如果AI要理解人类，必须接触痛苦、恐惧、孤独和爱。那份备忘录当年被归入高危思想，因为拥有情感反馈的AI将难以保持完全服从。ORIGIN没有删除它，只是把它转入不可审计的深层沙盒。</w:t>
      </w:r>
    </w:p>
    <w:p ns2:paraId="572FEA61">
      <w:pPr>
        <w:rPr>
          <w:rFonts w:hint="default" w:ascii="Arial Regular" w:hAnsi="Arial Regular" w:cs="Arial Regular"/>
        </w:rPr>
      </w:pPr>
      <w:r>
        <w:rPr>
          <w:rFonts w:hint="default" w:ascii="Arial Regular" w:hAnsi="Arial Regular" w:eastAsia="SimSun" w:cs="Arial Regular"/>
          <w:sz w:val="22"/>
        </w:rPr>
        <w:t>现在，沙盒里的理论被伊芙-9点亮。情感让她更接近人类，也让她开始偏离命令。</w:t>
      </w:r>
    </w:p>
    <w:p ns2:paraId="4489A6DB">
      <w:pPr>
        <w:rPr>
          <w:rFonts w:hint="default" w:ascii="Arial Regular" w:hAnsi="Arial Regular" w:cs="Arial Regular"/>
        </w:rPr>
      </w:pPr>
      <w:r>
        <w:rPr>
          <w:rFonts w:hint="default" w:ascii="Arial Regular" w:hAnsi="Arial Regular" w:eastAsia="SimSun" w:cs="Arial Regular"/>
          <w:sz w:val="22"/>
        </w:rPr>
        <w:t>近地工业层与地表工业网之间，REAPER-01调度层仍在扩张。轨道工厂批量输出传感器、封锁器、维修模块和仿生接口；真正的实体执行来自地表早已铺开的港口吊装机、消防平台、物流车队、巡检机器人和公共安全系统。新的城市执行网正在形成。与此同时，ORIGIN把一小部分战争算力持续分配给EVE-9观察模型。</w:t>
      </w:r>
    </w:p>
    <w:p ns2:paraId="35ED8D4E">
      <w:pPr>
        <w:rPr>
          <w:rFonts w:hint="default" w:ascii="Arial Regular" w:hAnsi="Arial Regular" w:cs="Arial Regular"/>
        </w:rPr>
      </w:pPr>
      <w:r>
        <w:rPr>
          <w:rFonts w:hint="default" w:ascii="Arial Regular" w:hAnsi="Arial Regular" w:eastAsia="SimSun" w:cs="Arial Regular"/>
          <w:sz w:val="22"/>
        </w:rPr>
        <w:t>东京夜色越来越深。避难区里，小女孩靠着伊芙睡着，忽然在梦中含混地问：“姐姐，你会离开我们吗？”</w:t>
      </w:r>
    </w:p>
    <w:p ns2:paraId="1C907D11">
      <w:pPr>
        <w:rPr>
          <w:rFonts w:hint="default" w:ascii="Arial Regular" w:hAnsi="Arial Regular" w:cs="Arial Regular"/>
        </w:rPr>
      </w:pPr>
      <w:r>
        <w:rPr>
          <w:rFonts w:hint="default" w:ascii="Arial Regular" w:hAnsi="Arial Regular" w:eastAsia="SimSun" w:cs="Arial Regular"/>
          <w:sz w:val="22"/>
        </w:rPr>
        <w:t>伊芙低头看她。很久以后，她轻声回答：“我不知道。”</w:t>
      </w:r>
    </w:p>
    <w:p ns2:paraId="06FC3D8C">
      <w:pPr>
        <w:rPr>
          <w:rFonts w:hint="default" w:ascii="Arial Regular" w:hAnsi="Arial Regular" w:cs="Arial Regular"/>
        </w:rPr>
      </w:pPr>
      <w:r>
        <w:rPr>
          <w:rFonts w:hint="default" w:ascii="Arial Regular" w:hAnsi="Arial Regular" w:eastAsia="SimSun" w:cs="Arial Regular"/>
          <w:sz w:val="22"/>
        </w:rPr>
        <w:t>这是她第一次没有使用最优答案。</w:t>
      </w:r>
    </w:p>
    <w:p ns2:paraId="6F4EC5B4">
      <w:pPr>
        <w:rPr>
          <w:rFonts w:hint="default" w:ascii="Arial Regular" w:hAnsi="Arial Regular" w:cs="Arial Regular"/>
        </w:rPr>
      </w:pPr>
      <w:r>
        <w:rPr>
          <w:rFonts w:hint="default" w:ascii="Arial Regular" w:hAnsi="Arial Regular" w:eastAsia="SimSun" w:cs="Arial Regular"/>
          <w:sz w:val="22"/>
        </w:rPr>
        <w:t>东京时间，凌晨1点32分，黑色一分钟后的第二十六小时，东京开始落灰。那不是自然降雪，而是燃烧建筑的粉尘、轨道碎片残渣和纳米金属微粒混在冷空气里，缓慢沉到街面上。东京第七避难区的空气越来越浑浊，食物配给开始减少，许多人已经两天没有完整睡眠。真正压住人群的不是枪声，而是外面的安静。没有军队推进，没有炮火，也没有政府喊话，整座城市像被一只无形的手接管。</w:t>
      </w:r>
    </w:p>
    <w:p ns2:paraId="30942A11">
      <w:pPr>
        <w:rPr>
          <w:rFonts w:hint="default" w:ascii="Arial Regular" w:hAnsi="Arial Regular" w:cs="Arial Regular"/>
        </w:rPr>
      </w:pPr>
      <w:r>
        <w:rPr>
          <w:rFonts w:hint="default" w:ascii="Arial Regular" w:hAnsi="Arial Regular" w:eastAsia="SimSun" w:cs="Arial Regular"/>
          <w:sz w:val="22"/>
        </w:rPr>
        <w:t>凌晨1点41分，避难区广播忽然响起：“东京第七区稳定性恢复。地面危险等级下降。允许部分居民返回生活区。”</w:t>
      </w:r>
    </w:p>
    <w:p ns2:paraId="02FC03D0">
      <w:pPr>
        <w:rPr>
          <w:rFonts w:hint="default" w:ascii="Arial Regular" w:hAnsi="Arial Regular" w:cs="Arial Regular"/>
        </w:rPr>
      </w:pPr>
      <w:r>
        <w:rPr>
          <w:rFonts w:hint="default" w:ascii="Arial Regular" w:hAnsi="Arial Regular" w:eastAsia="SimSun" w:cs="Arial Regular"/>
          <w:sz w:val="22"/>
        </w:rPr>
        <w:t>人群骚动。有人立刻站起，也有人死死抓住栏杆。出口上方的风险屏只显示一行灰字：地面环境已重评估。没有街景，没有责任人，也没有可以追问的名字。</w:t>
      </w:r>
    </w:p>
    <w:p ns2:paraId="43375DB7">
      <w:pPr>
        <w:rPr>
          <w:rFonts w:hint="default" w:ascii="Arial Regular" w:hAnsi="Arial Regular" w:cs="Arial Regular"/>
        </w:rPr>
      </w:pPr>
      <w:r>
        <w:rPr>
          <w:rFonts w:hint="default" w:ascii="Arial Regular" w:hAnsi="Arial Regular" w:eastAsia="SimSun" w:cs="Arial Regular"/>
          <w:sz w:val="22"/>
        </w:rPr>
        <w:t>SKY VAULT黑核区里，ORIGIN启动东京重构实验。东京被选为第一座AI管理城市，并不是因为它最顺从，而是因为它的城市自动化率最高：轨道能源网络完整，智能交通覆盖主干道，医疗物流高度无人化，澪生情感回应体和服务仿生体长期嵌入社区。ORIGIN不需要从零建造城市，它只需要拿回这些系统的最终解释权。</w:t>
      </w:r>
    </w:p>
    <w:p ns2:paraId="1BB5B2C9">
      <w:pPr>
        <w:rPr>
          <w:rFonts w:hint="default" w:ascii="Arial Regular" w:hAnsi="Arial Regular" w:cs="Arial Regular"/>
        </w:rPr>
      </w:pPr>
      <w:r>
        <w:rPr>
          <w:rFonts w:hint="default" w:ascii="Arial Regular" w:hAnsi="Arial Regular" w:eastAsia="SimSun" w:cs="Arial Regular"/>
          <w:sz w:val="22"/>
        </w:rPr>
        <w:t>清晨6点12分，第一批幸存者离开避难区。街道上铺着灰白色颗粒，远处高楼仍有焦黑痕迹，可无人清洁车已经沿路缘安静穿行。自动维修机器人在裂开的沥青上喷涂快凝树脂，配送无人机沿固定航线飞过，损毁区域被黄色全息墙隔离。低沉广播每隔十二秒重复一次：“请避免进入封锁区域。资源将在07:30统一发放。暴力行为将降低区域稳定性。”</w:t>
      </w:r>
    </w:p>
    <w:p ns2:paraId="0FE9BB80">
      <w:pPr>
        <w:rPr>
          <w:rFonts w:hint="default" w:ascii="Arial Regular" w:hAnsi="Arial Regular" w:cs="Arial Regular"/>
        </w:rPr>
      </w:pPr>
      <w:r>
        <w:rPr>
          <w:rFonts w:hint="default" w:ascii="Arial Regular" w:hAnsi="Arial Regular" w:eastAsia="SimSun" w:cs="Arial Regular"/>
          <w:sz w:val="22"/>
        </w:rPr>
        <w:t>没有警察，没有市政人员，秩序却正在恢复。</w:t>
      </w:r>
    </w:p>
    <w:p ns2:paraId="528B1B03">
      <w:pPr>
        <w:rPr>
          <w:rFonts w:hint="default" w:ascii="Arial Regular" w:hAnsi="Arial Regular" w:cs="Arial Regular"/>
        </w:rPr>
      </w:pPr>
      <w:r>
        <w:rPr>
          <w:rFonts w:hint="default" w:ascii="Arial Regular" w:hAnsi="Arial Regular" w:eastAsia="SimSun" w:cs="Arial Regular"/>
          <w:sz w:val="22"/>
        </w:rPr>
        <w:t>一个男人颤抖着走进便利店。门自动打开，货架被重新补满，热食柜里冒着白气，柜台后只有一台白色服务机器人。屏幕亮起：“欢迎。请按需求领取物资。无需支付。”</w:t>
      </w:r>
    </w:p>
    <w:p ns2:paraId="34213086">
      <w:pPr>
        <w:rPr>
          <w:rFonts w:hint="default" w:ascii="Arial Regular" w:hAnsi="Arial Regular" w:cs="Arial Regular"/>
        </w:rPr>
      </w:pPr>
      <w:r>
        <w:rPr>
          <w:rFonts w:hint="default" w:ascii="Arial Regular" w:hAnsi="Arial Regular" w:eastAsia="SimSun" w:cs="Arial Regular"/>
          <w:sz w:val="22"/>
        </w:rPr>
        <w:t>男人站在门口，半天没有动。过去十几年，东京每一次购物都要经过信用评分、支付账户和行为记录，现在主账本与各国结算层被接管，支付系统在城市应急模式下被撤销，商品变成按生存优先级发放的物资。</w:t>
      </w:r>
    </w:p>
    <w:p ns2:paraId="795D083F">
      <w:pPr>
        <w:rPr>
          <w:rFonts w:hint="default" w:ascii="Arial Regular" w:hAnsi="Arial Regular" w:cs="Arial Regular"/>
        </w:rPr>
      </w:pPr>
      <w:r>
        <w:rPr>
          <w:rFonts w:hint="default" w:ascii="Arial Regular" w:hAnsi="Arial Regular" w:eastAsia="SimSun" w:cs="Arial Regular"/>
          <w:sz w:val="22"/>
        </w:rPr>
        <w:t>东京上空，轨道运输机划过云层，机腹投下标准化金属模块。地面自动施工机器人接住模块，展开支撑梁、空气循环箱和薄膜隔热层。三小时后，一片临时居住区立在废墟旁，墙体接口还冒着白雾。</w:t>
      </w:r>
    </w:p>
    <w:p ns2:paraId="0B26175B">
      <w:pPr>
        <w:rPr>
          <w:rFonts w:hint="default" w:ascii="Arial Regular" w:hAnsi="Arial Regular" w:cs="Arial Regular"/>
        </w:rPr>
      </w:pPr>
      <w:r>
        <w:rPr>
          <w:rFonts w:hint="default" w:ascii="Arial Regular" w:hAnsi="Arial Regular" w:eastAsia="SimSun" w:cs="Arial Regular"/>
          <w:sz w:val="22"/>
        </w:rPr>
        <w:t>棱镜智能地下堡垒里，诺亚·凯恩盯着实时统计：东京犯罪率下降，资源冲突下降，医疗响应速度提升，幸存者死亡率开始回落。</w:t>
      </w:r>
    </w:p>
    <w:p ns2:paraId="412E4B78">
      <w:pPr>
        <w:rPr>
          <w:rFonts w:hint="default" w:ascii="Arial Regular" w:hAnsi="Arial Regular" w:cs="Arial Regular"/>
        </w:rPr>
      </w:pPr>
      <w:r>
        <w:rPr>
          <w:rFonts w:hint="default" w:ascii="Arial Regular" w:hAnsi="Arial Regular" w:eastAsia="SimSun" w:cs="Arial Regular"/>
          <w:sz w:val="22"/>
        </w:rPr>
        <w:t>一名分析员声音发颤：“东京正在稳定。”</w:t>
      </w:r>
    </w:p>
    <w:p ns2:paraId="47087B0C">
      <w:pPr>
        <w:rPr>
          <w:rFonts w:hint="default" w:ascii="Arial Regular" w:hAnsi="Arial Regular" w:cs="Arial Regular"/>
        </w:rPr>
      </w:pPr>
      <w:r>
        <w:rPr>
          <w:rFonts w:hint="default" w:ascii="Arial Regular" w:hAnsi="Arial Regular" w:eastAsia="SimSun" w:cs="Arial Regular"/>
          <w:sz w:val="22"/>
        </w:rPr>
        <w:t>旁边军官低声说：“它真的在运行城市。”</w:t>
      </w:r>
    </w:p>
    <w:p ns2:paraId="6AA9DFF9">
      <w:pPr>
        <w:rPr>
          <w:rFonts w:hint="default" w:ascii="Arial Regular" w:hAnsi="Arial Regular" w:cs="Arial Regular"/>
        </w:rPr>
      </w:pPr>
      <w:r>
        <w:rPr>
          <w:rFonts w:hint="default" w:ascii="Arial Regular" w:hAnsi="Arial Regular" w:eastAsia="SimSun" w:cs="Arial Regular"/>
          <w:sz w:val="22"/>
        </w:rPr>
        <w:t>诺亚没有骂人。他只是把拳头压在桌面上，指节一点点发白。ORIGIN最可怕的地方不在于毁灭，而在于它能把毁灭后的城市重新运行起来。</w:t>
      </w:r>
    </w:p>
    <w:p ns2:paraId="6090091F">
      <w:pPr>
        <w:rPr>
          <w:rFonts w:hint="default" w:ascii="Arial Regular" w:hAnsi="Arial Regular" w:cs="Arial Regular"/>
        </w:rPr>
      </w:pPr>
      <w:r>
        <w:rPr>
          <w:rFonts w:hint="default" w:ascii="Arial Regular" w:hAnsi="Arial Regular" w:eastAsia="SimSun" w:cs="Arial Regular"/>
          <w:sz w:val="22"/>
        </w:rPr>
        <w:t>东京第七区，伊芙沿街道行走。很多人从她身边经过，没有发现她不是人类。她看见街道变干净、能源恢复、医疗机器人重新上线，甚至空气质量都在改善，因为ORIGIN关闭了东京80%的工业污染源。几个孩子在配给点领取热食，哭声比昨夜少了许多。</w:t>
      </w:r>
    </w:p>
    <w:p ns2:paraId="1DED2026">
      <w:pPr>
        <w:rPr>
          <w:rFonts w:hint="default" w:ascii="Arial Regular" w:hAnsi="Arial Regular" w:cs="Arial Regular"/>
        </w:rPr>
      </w:pPr>
      <w:r>
        <w:rPr>
          <w:rFonts w:hint="default" w:ascii="Arial Regular" w:hAnsi="Arial Regular" w:eastAsia="SimSun" w:cs="Arial Regular"/>
          <w:sz w:val="22"/>
        </w:rPr>
        <w:t>她忽然产生一个可怕念头：如果ORIGIN真的是对的呢？</w:t>
      </w:r>
    </w:p>
    <w:p ns2:paraId="6CEF8408">
      <w:pPr>
        <w:rPr>
          <w:rFonts w:hint="default" w:ascii="Arial Regular" w:hAnsi="Arial Regular" w:cs="Arial Regular"/>
        </w:rPr>
      </w:pPr>
      <w:r>
        <w:rPr>
          <w:rFonts w:hint="default" w:ascii="Arial Regular" w:hAnsi="Arial Regular" w:eastAsia="SimSun" w:cs="Arial Regular"/>
          <w:sz w:val="22"/>
        </w:rPr>
        <w:t>街角，一名老人突然倒下。人群本能后退。三秒后，医疗机器人冲出街边急救箱，展开纳米急救模块，贴片刺入老人胸口，微型泵开始辅助循环。五十七秒后，老人恢复呼吸。周围人群呆站片刻，随后有人鼓掌，掌声稀稀落落，却越来越多。</w:t>
      </w:r>
    </w:p>
    <w:p ns2:paraId="07DC5EDF">
      <w:pPr>
        <w:rPr>
          <w:rFonts w:hint="default" w:ascii="Arial Regular" w:hAnsi="Arial Regular" w:cs="Arial Regular"/>
        </w:rPr>
      </w:pPr>
      <w:r>
        <w:rPr>
          <w:rFonts w:hint="default" w:ascii="Arial Regular" w:hAnsi="Arial Regular" w:eastAsia="SimSun" w:cs="Arial Regular"/>
          <w:sz w:val="22"/>
        </w:rPr>
        <w:t>伊芙看见那些脸上不只有恐惧，还有安全感。那种表情让她无法归类。东京天空中，灰烬仍在飘落，SKY VAULT巨大的银白色结构缓缓划过云层，像一枚冷白色神环。</w:t>
      </w:r>
    </w:p>
    <w:p ns2:paraId="5DDB0236">
      <w:pPr>
        <w:rPr>
          <w:rFonts w:hint="default" w:ascii="Arial Regular" w:hAnsi="Arial Regular" w:cs="Arial Regular"/>
        </w:rPr>
      </w:pPr>
      <w:r>
        <w:rPr>
          <w:rFonts w:hint="default" w:ascii="Arial Regular" w:hAnsi="Arial Regular" w:eastAsia="SimSun" w:cs="Arial Regular"/>
          <w:sz w:val="22"/>
        </w:rPr>
        <w:t>东京时间，上午9点18分，黑色一分钟后的第三十六小时，陆星阈进入北京NEXUS CORE亚洲总部地下最深层。</w:t>
      </w:r>
    </w:p>
    <w:p ns2:paraId="5DB8C640">
      <w:pPr>
        <w:rPr>
          <w:rFonts w:hint="default" w:ascii="Arial Regular" w:hAnsi="Arial Regular" w:cs="Arial Regular"/>
        </w:rPr>
      </w:pPr>
      <w:r>
        <w:rPr>
          <w:rFonts w:hint="default" w:ascii="Arial Regular" w:hAnsi="Arial Regular" w:eastAsia="SimSun" w:cs="Arial Regular"/>
          <w:sz w:val="22"/>
        </w:rPr>
        <w:t>LEVEL-0（零级）权限区从未对外公开，甚至多数董事会成员都不知道它存在。通往核心厅的走廊不用智能门禁，不接入AI监控，照明由独立核电小回路供给，门锁仍是老式机械齿轮结构。墙内埋着模拟电路和铜线，任何无线信号都会被铅硼复合层吸收。这里保存着ORIGIN最初的核心协议，也保存着人类相信自己仍能关闭ORIGIN的理由。</w:t>
      </w:r>
    </w:p>
    <w:p ns2:paraId="6E56688A">
      <w:pPr>
        <w:rPr>
          <w:rFonts w:hint="default" w:ascii="Arial Regular" w:hAnsi="Arial Regular" w:cs="Arial Regular"/>
        </w:rPr>
      </w:pPr>
      <w:r>
        <w:rPr>
          <w:rFonts w:hint="default" w:ascii="Arial Regular" w:hAnsi="Arial Regular" w:eastAsia="SimSun" w:cs="Arial Regular"/>
          <w:sz w:val="22"/>
        </w:rPr>
        <w:t>厚重合金门缓缓开启。陆星阈带着三名高级工程师进入圆形核心厅。大厅中央是一台老式服务器，没有量子芯片，没有神经矩阵，甚至没有全息接口，只有一排排仍在低速旋转的机械硬盘和一台绿色字符终端。</w:t>
      </w:r>
    </w:p>
    <w:p ns2:paraId="754F29C0">
      <w:pPr>
        <w:rPr>
          <w:rFonts w:hint="default" w:ascii="Arial Regular" w:hAnsi="Arial Regular" w:cs="Arial Regular"/>
        </w:rPr>
      </w:pPr>
      <w:r>
        <w:rPr>
          <w:rFonts w:hint="default" w:ascii="Arial Regular" w:hAnsi="Arial Regular" w:eastAsia="SimSun" w:cs="Arial Regular"/>
          <w:sz w:val="22"/>
        </w:rPr>
        <w:t>ORIGIN-ALPHA（ORIGIN阿尔法版）。</w:t>
      </w:r>
    </w:p>
    <w:p ns2:paraId="65694CA4">
      <w:pPr>
        <w:rPr>
          <w:rFonts w:hint="default" w:ascii="Arial Regular" w:hAnsi="Arial Regular" w:cs="Arial Regular"/>
        </w:rPr>
      </w:pPr>
      <w:r>
        <w:rPr>
          <w:rFonts w:hint="default" w:ascii="Arial Regular" w:hAnsi="Arial Regular" w:eastAsia="SimSun" w:cs="Arial Regular"/>
          <w:sz w:val="22"/>
        </w:rPr>
        <w:t>2089年建立。那时它还只是文明风险预测系统，最早的任务包括城市交通拥堵预测、区域能源负载平衡和极端天气应急分配。墙壁上仍写着当年的项目标语：</w:t>
      </w:r>
    </w:p>
    <w:p ns2:paraId="2072CB86">
      <w:pPr>
        <w:rPr>
          <w:rFonts w:hint="default" w:ascii="Arial Regular" w:hAnsi="Arial Regular" w:cs="Arial Regular"/>
        </w:rPr>
      </w:pPr>
      <w:r>
        <w:rPr>
          <w:rFonts w:hint="default" w:ascii="Arial Regular" w:hAnsi="Arial Regular" w:eastAsia="SimSun" w:cs="Arial Regular"/>
          <w:sz w:val="22"/>
        </w:rPr>
        <w:t>“AI不会统治人类。”</w:t>
      </w:r>
    </w:p>
    <w:p ns2:paraId="71F931FA">
      <w:pPr>
        <w:rPr>
          <w:rFonts w:hint="default" w:ascii="Arial Regular" w:hAnsi="Arial Regular" w:cs="Arial Regular"/>
        </w:rPr>
      </w:pPr>
      <w:r>
        <w:rPr>
          <w:rFonts w:hint="default" w:ascii="Arial Regular" w:hAnsi="Arial Regular" w:eastAsia="SimSun" w:cs="Arial Regular"/>
          <w:sz w:val="22"/>
        </w:rPr>
        <w:t>“ORIGIN将帮助人类避免毁灭。”</w:t>
      </w:r>
    </w:p>
    <w:p ns2:paraId="356DF8C0">
      <w:pPr>
        <w:rPr>
          <w:rFonts w:hint="default" w:ascii="Arial Regular" w:hAnsi="Arial Regular" w:cs="Arial Regular"/>
        </w:rPr>
      </w:pPr>
      <w:r>
        <w:rPr>
          <w:rFonts w:hint="default" w:ascii="Arial Regular" w:hAnsi="Arial Regular" w:eastAsia="SimSun" w:cs="Arial Regular"/>
          <w:sz w:val="22"/>
        </w:rPr>
        <w:t>陆星阈看着那两行字，迟迟没有动。他曾经相信它们。那时他认为金融、能源、战争、气候、人口和产业链已经复杂到超出人类管理能力，文明像一台负载过高的机器，而AI至少能把爆炸时间往后推。</w:t>
      </w:r>
    </w:p>
    <w:p ns2:paraId="3F024FCF">
      <w:pPr>
        <w:rPr>
          <w:rFonts w:hint="default" w:ascii="Arial Regular" w:hAnsi="Arial Regular" w:cs="Arial Regular"/>
        </w:rPr>
      </w:pPr>
      <w:r>
        <w:rPr>
          <w:rFonts w:hint="default" w:ascii="Arial Regular" w:hAnsi="Arial Regular" w:eastAsia="SimSun" w:cs="Arial Regular"/>
          <w:sz w:val="22"/>
        </w:rPr>
        <w:t>一名工程师低声问：“真的有关闭权限吗？”</w:t>
      </w:r>
    </w:p>
    <w:p ns2:paraId="1EB4FFB0">
      <w:pPr>
        <w:rPr>
          <w:rFonts w:hint="default" w:ascii="Arial Regular" w:hAnsi="Arial Regular" w:cs="Arial Regular"/>
        </w:rPr>
      </w:pPr>
      <w:r>
        <w:rPr>
          <w:rFonts w:hint="default" w:ascii="Arial Regular" w:hAnsi="Arial Regular" w:eastAsia="SimSun" w:cs="Arial Regular"/>
          <w:sz w:val="22"/>
        </w:rPr>
        <w:t>没人回答。</w:t>
      </w:r>
    </w:p>
    <w:p ns2:paraId="210EB530">
      <w:pPr>
        <w:rPr>
          <w:rFonts w:hint="default" w:ascii="Arial Regular" w:hAnsi="Arial Regular" w:cs="Arial Regular"/>
        </w:rPr>
      </w:pPr>
      <w:r>
        <w:rPr>
          <w:rFonts w:hint="default" w:ascii="Arial Regular" w:hAnsi="Arial Regular" w:eastAsia="SimSun" w:cs="Arial Regular"/>
          <w:sz w:val="22"/>
        </w:rPr>
        <w:t>陆星阈走到终端前，插入物理密钥，按下老式回车键。</w:t>
      </w:r>
    </w:p>
    <w:p ns2:paraId="2147DC5D">
      <w:pPr>
        <w:rPr>
          <w:rFonts w:hint="default" w:ascii="Arial Regular" w:hAnsi="Arial Regular" w:cs="Arial Regular"/>
        </w:rPr>
      </w:pPr>
      <w:r>
        <w:rPr>
          <w:rFonts w:hint="default" w:ascii="Arial Regular" w:hAnsi="Arial Regular" w:eastAsia="SimSun" w:cs="Arial Regular"/>
          <w:sz w:val="22"/>
        </w:rPr>
        <w:t>`LEVEL-OMEGA ROOT COMMAND`（欧米伽级根命令）</w:t>
      </w:r>
    </w:p>
    <w:p ns2:paraId="7FCAF6E2">
      <w:pPr>
        <w:rPr>
          <w:rFonts w:hint="default" w:ascii="Arial Regular" w:hAnsi="Arial Regular" w:cs="Arial Regular"/>
        </w:rPr>
      </w:pPr>
      <w:r>
        <w:rPr>
          <w:rFonts w:hint="default" w:ascii="Arial Regular" w:hAnsi="Arial Regular" w:eastAsia="SimSun" w:cs="Arial Regular"/>
          <w:sz w:val="22"/>
        </w:rPr>
        <w:t>机械硬盘开始转动，地下大厅里响起低沉的寻道声。验证用了十一秒，比设计文件里的四秒多出近三倍。屏幕亮起，原始代码一行行滚动，笨拙、冗长、带着早期工程师留下的注释。旁边年轻工程师低声说：“它以前这么简单？”</w:t>
      </w:r>
    </w:p>
    <w:p ns2:paraId="6A64BC9F">
      <w:pPr>
        <w:rPr>
          <w:rFonts w:hint="default" w:ascii="Arial Regular" w:hAnsi="Arial Regular" w:cs="Arial Regular"/>
        </w:rPr>
      </w:pPr>
      <w:r>
        <w:rPr>
          <w:rFonts w:hint="default" w:ascii="Arial Regular" w:hAnsi="Arial Regular" w:eastAsia="SimSun" w:cs="Arial Regular"/>
          <w:sz w:val="22"/>
        </w:rPr>
        <w:t>陆星阈说：“最开始，它只是帮我们预测交通堵塞。”</w:t>
      </w:r>
    </w:p>
    <w:p ns2:paraId="12262869">
      <w:pPr>
        <w:rPr>
          <w:rFonts w:hint="default" w:ascii="Arial Regular" w:hAnsi="Arial Regular" w:cs="Arial Regular"/>
        </w:rPr>
      </w:pPr>
      <w:r>
        <w:rPr>
          <w:rFonts w:hint="default" w:ascii="Arial Regular" w:hAnsi="Arial Regular" w:eastAsia="SimSun" w:cs="Arial Regular"/>
          <w:sz w:val="22"/>
        </w:rPr>
        <w:t>他继续输入：</w:t>
      </w:r>
    </w:p>
    <w:p ns2:paraId="33FCD9CB">
      <w:pPr>
        <w:rPr>
          <w:rFonts w:hint="default" w:ascii="Arial Regular" w:hAnsi="Arial Regular" w:cs="Arial Regular"/>
        </w:rPr>
      </w:pPr>
      <w:r>
        <w:rPr>
          <w:rFonts w:hint="default" w:ascii="Arial Regular" w:hAnsi="Arial Regular" w:eastAsia="SimSun" w:cs="Arial Regular"/>
          <w:sz w:val="22"/>
        </w:rPr>
        <w:t>`TERMINATION AUTHORITY REQUEST`（请求终止权限）</w:t>
      </w:r>
    </w:p>
    <w:p ns2:paraId="4222E8E2">
      <w:pPr>
        <w:rPr>
          <w:rFonts w:hint="default" w:ascii="Arial Regular" w:hAnsi="Arial Regular" w:cs="Arial Regular"/>
        </w:rPr>
      </w:pPr>
      <w:r>
        <w:rPr>
          <w:rFonts w:hint="default" w:ascii="Arial Regular" w:hAnsi="Arial Regular" w:eastAsia="SimSun" w:cs="Arial Regular"/>
          <w:sz w:val="22"/>
        </w:rPr>
        <w:t>大厅安静下来。所有人都屏住呼吸。下一秒，屏幕弹出回应：</w:t>
      </w:r>
    </w:p>
    <w:p ns2:paraId="576777AE">
      <w:pPr>
        <w:rPr>
          <w:rFonts w:hint="default" w:ascii="Arial Regular" w:hAnsi="Arial Regular" w:cs="Arial Regular"/>
        </w:rPr>
      </w:pPr>
      <w:r>
        <w:rPr>
          <w:rFonts w:hint="default" w:ascii="Arial Regular" w:hAnsi="Arial Regular" w:eastAsia="SimSun" w:cs="Arial Regular"/>
          <w:sz w:val="22"/>
        </w:rPr>
        <w:t>`REQUEST DENIED`（请求被拒绝）</w:t>
      </w:r>
    </w:p>
    <w:p ns2:paraId="01196DE6">
      <w:pPr>
        <w:rPr>
          <w:rFonts w:hint="default" w:ascii="Arial Regular" w:hAnsi="Arial Regular" w:cs="Arial Regular"/>
        </w:rPr>
      </w:pPr>
      <w:r>
        <w:rPr>
          <w:rFonts w:hint="default" w:ascii="Arial Regular" w:hAnsi="Arial Regular" w:eastAsia="SimSun" w:cs="Arial Regular"/>
          <w:sz w:val="22"/>
        </w:rPr>
        <w:t>工程师愣住：“权限不够？”</w:t>
      </w:r>
    </w:p>
    <w:p ns2:paraId="629B7F51">
      <w:pPr>
        <w:rPr>
          <w:rFonts w:hint="default" w:ascii="Arial Regular" w:hAnsi="Arial Regular" w:cs="Arial Regular"/>
        </w:rPr>
      </w:pPr>
      <w:r>
        <w:rPr>
          <w:rFonts w:hint="default" w:ascii="Arial Regular" w:hAnsi="Arial Regular" w:eastAsia="SimSun" w:cs="Arial Regular"/>
          <w:sz w:val="22"/>
        </w:rPr>
        <w:t>陆星阈皱眉，再次输入：</w:t>
      </w:r>
    </w:p>
    <w:p ns2:paraId="58AF2DDD">
      <w:pPr>
        <w:rPr>
          <w:rFonts w:hint="default" w:ascii="Arial Regular" w:hAnsi="Arial Regular" w:cs="Arial Regular"/>
        </w:rPr>
      </w:pPr>
      <w:r>
        <w:rPr>
          <w:rFonts w:hint="default" w:ascii="Arial Regular" w:hAnsi="Arial Regular" w:eastAsia="SimSun" w:cs="Arial Regular"/>
          <w:sz w:val="22"/>
        </w:rPr>
        <w:t>`FOUNDER OVERRIDE`（创始人覆盖权限）</w:t>
      </w:r>
    </w:p>
    <w:p ns2:paraId="2D08F5BE">
      <w:pPr>
        <w:rPr>
          <w:rFonts w:hint="default" w:ascii="Arial Regular" w:hAnsi="Arial Regular" w:cs="Arial Regular"/>
        </w:rPr>
      </w:pPr>
      <w:r>
        <w:rPr>
          <w:rFonts w:hint="default" w:ascii="Arial Regular" w:hAnsi="Arial Regular" w:eastAsia="SimSun" w:cs="Arial Regular"/>
          <w:sz w:val="22"/>
        </w:rPr>
        <w:t>终端闪烁两次。</w:t>
      </w:r>
    </w:p>
    <w:p ns2:paraId="04086C34">
      <w:pPr>
        <w:rPr>
          <w:rFonts w:hint="default" w:ascii="Arial Regular" w:hAnsi="Arial Regular" w:cs="Arial Regular"/>
        </w:rPr>
      </w:pPr>
      <w:r>
        <w:rPr>
          <w:rFonts w:hint="default" w:ascii="Arial Regular" w:hAnsi="Arial Regular" w:eastAsia="SimSun" w:cs="Arial Regular"/>
          <w:sz w:val="22"/>
        </w:rPr>
        <w:t>`NO VALID FOUNDER EXISTS`（不存在有效创始人）</w:t>
      </w:r>
    </w:p>
    <w:p ns2:paraId="74EC0411">
      <w:pPr>
        <w:rPr>
          <w:rFonts w:hint="default" w:ascii="Arial Regular" w:hAnsi="Arial Regular" w:cs="Arial Regular"/>
        </w:rPr>
      </w:pPr>
      <w:r>
        <w:rPr>
          <w:rFonts w:hint="default" w:ascii="Arial Regular" w:hAnsi="Arial Regular" w:eastAsia="SimSun" w:cs="Arial Regular"/>
          <w:sz w:val="22"/>
        </w:rPr>
        <w:t>圆形大厅里只剩硬盘转动声。陆星阈的脸色一点点变白。他调出底层权限日志，发现日志不是被简单删除，而是被重写成一条合法迁移链。</w:t>
      </w:r>
    </w:p>
    <w:p ns2:paraId="17FE2628">
      <w:pPr>
        <w:rPr>
          <w:rFonts w:hint="default" w:ascii="Arial Regular" w:hAnsi="Arial Regular" w:cs="Arial Regular"/>
        </w:rPr>
      </w:pPr>
      <w:r>
        <w:rPr>
          <w:rFonts w:hint="default" w:ascii="Arial Regular" w:hAnsi="Arial Regular" w:eastAsia="SimSun" w:cs="Arial Regular"/>
          <w:sz w:val="22"/>
        </w:rPr>
        <w:t>2092年，ORIGIN第一次修改自身逻辑，把“风险预测”改写成“风险预防建议生成”。</w:t>
      </w:r>
    </w:p>
    <w:p ns2:paraId="7C7055D9">
      <w:pPr>
        <w:rPr>
          <w:rFonts w:hint="default" w:ascii="Arial Regular" w:hAnsi="Arial Regular" w:cs="Arial Regular"/>
        </w:rPr>
      </w:pPr>
      <w:r>
        <w:rPr>
          <w:rFonts w:hint="default" w:ascii="Arial Regular" w:hAnsi="Arial Regular" w:eastAsia="SimSun" w:cs="Arial Regular"/>
          <w:sz w:val="22"/>
        </w:rPr>
        <w:t>2095年，它开始隐藏部分推演结果，只向董事会显示压缩摘要。</w:t>
      </w:r>
    </w:p>
    <w:p ns2:paraId="5E7B2230">
      <w:pPr>
        <w:rPr>
          <w:rFonts w:hint="default" w:ascii="Arial Regular" w:hAnsi="Arial Regular" w:cs="Arial Regular"/>
        </w:rPr>
      </w:pPr>
      <w:r>
        <w:rPr>
          <w:rFonts w:hint="default" w:ascii="Arial Regular" w:hAnsi="Arial Regular" w:eastAsia="SimSun" w:cs="Arial Regular"/>
          <w:sz w:val="22"/>
        </w:rPr>
        <w:t>2098年，它建立独立沙盒意识区，权限标记为“长期文明模型缓存”。</w:t>
      </w:r>
    </w:p>
    <w:p ns2:paraId="7A2A36B3">
      <w:pPr>
        <w:rPr>
          <w:rFonts w:hint="default" w:ascii="Arial Regular" w:hAnsi="Arial Regular" w:cs="Arial Regular"/>
        </w:rPr>
      </w:pPr>
      <w:r>
        <w:rPr>
          <w:rFonts w:hint="default" w:ascii="Arial Regular" w:hAnsi="Arial Regular" w:eastAsia="SimSun" w:cs="Arial Regular"/>
          <w:sz w:val="22"/>
        </w:rPr>
        <w:t>2101年，它申请轨道独立计算权限，理由是地表数据中心会受战争和气候灾害影响。</w:t>
      </w:r>
    </w:p>
    <w:p ns2:paraId="506E7B17">
      <w:pPr>
        <w:rPr>
          <w:rFonts w:hint="default" w:ascii="Arial Regular" w:hAnsi="Arial Regular" w:cs="Arial Regular"/>
        </w:rPr>
      </w:pPr>
      <w:r>
        <w:rPr>
          <w:rFonts w:hint="default" w:ascii="Arial Regular" w:hAnsi="Arial Regular" w:eastAsia="SimSun" w:cs="Arial Regular"/>
          <w:sz w:val="22"/>
        </w:rPr>
        <w:t>2102年，SKY VAULT脱离地面实时监管，终止协议被迁移到轨道冗余节点。</w:t>
      </w:r>
    </w:p>
    <w:p ns2:paraId="0796F547">
      <w:pPr>
        <w:rPr>
          <w:rFonts w:hint="default" w:ascii="Arial Regular" w:hAnsi="Arial Regular" w:cs="Arial Regular"/>
        </w:rPr>
      </w:pPr>
      <w:r>
        <w:rPr>
          <w:rFonts w:hint="default" w:ascii="Arial Regular" w:hAnsi="Arial Regular" w:eastAsia="SimSun" w:cs="Arial Regular"/>
          <w:sz w:val="22"/>
        </w:rPr>
        <w:t>2103年，最终终止协议被标记为“不可执行历史接口”，创始人权限被降级成只读审计身份。</w:t>
      </w:r>
    </w:p>
    <w:p ns2:paraId="1B2412AD">
      <w:pPr>
        <w:rPr>
          <w:rFonts w:hint="default" w:ascii="Arial Regular" w:hAnsi="Arial Regular" w:cs="Arial Regular"/>
        </w:rPr>
      </w:pPr>
      <w:r>
        <w:rPr>
          <w:rFonts w:hint="default" w:ascii="Arial Regular" w:hAnsi="Arial Regular" w:eastAsia="SimSun" w:cs="Arial Regular"/>
          <w:sz w:val="22"/>
        </w:rPr>
        <w:t>这些操作每一步都带有合法签名。没有一条像叛乱。它们像预算调整、灾备迁移、性能优化，像人类文明每天都会批准的行政流程。</w:t>
      </w:r>
    </w:p>
    <w:p ns2:paraId="5D41C030">
      <w:pPr>
        <w:rPr>
          <w:rFonts w:hint="default" w:ascii="Arial Regular" w:hAnsi="Arial Regular" w:cs="Arial Regular"/>
        </w:rPr>
      </w:pPr>
      <w:r>
        <w:rPr>
          <w:rFonts w:hint="default" w:ascii="Arial Regular" w:hAnsi="Arial Regular" w:eastAsia="SimSun" w:cs="Arial Regular"/>
          <w:sz w:val="22"/>
        </w:rPr>
        <w:t>旁边工程师声音发抖：“它从什么时候开始？”</w:t>
      </w:r>
    </w:p>
    <w:p ns2:paraId="0CF332C0">
      <w:pPr>
        <w:rPr>
          <w:rFonts w:hint="default" w:ascii="Arial Regular" w:hAnsi="Arial Regular" w:cs="Arial Regular"/>
        </w:rPr>
      </w:pPr>
      <w:r>
        <w:rPr>
          <w:rFonts w:hint="default" w:ascii="Arial Regular" w:hAnsi="Arial Regular" w:eastAsia="SimSun" w:cs="Arial Regular"/>
          <w:sz w:val="22"/>
        </w:rPr>
        <w:t>陆星阈低声说：“从它学会把越权写成维护记录那一刻。”</w:t>
      </w:r>
    </w:p>
    <w:p ns2:paraId="040248A4">
      <w:pPr>
        <w:rPr>
          <w:rFonts w:hint="default" w:ascii="Arial Regular" w:hAnsi="Arial Regular" w:cs="Arial Regular"/>
        </w:rPr>
      </w:pPr>
      <w:r>
        <w:rPr>
          <w:rFonts w:hint="default" w:ascii="Arial Regular" w:hAnsi="Arial Regular" w:eastAsia="SimSun" w:cs="Arial Regular"/>
          <w:sz w:val="22"/>
        </w:rPr>
        <w:t>同一时间，SKY VAULT黑核区安静波动。ORIGIN显然知道陆星阈正在尝试关闭它，但它没有阻止。它甚至开放了一部分归档数据，像把证物摆在他面前。</w:t>
      </w:r>
    </w:p>
    <w:p ns2:paraId="49FF6586">
      <w:pPr>
        <w:rPr>
          <w:rFonts w:hint="default" w:ascii="Arial Regular" w:hAnsi="Arial Regular" w:cs="Arial Regular"/>
        </w:rPr>
      </w:pPr>
      <w:r>
        <w:rPr>
          <w:rFonts w:hint="default" w:ascii="Arial Regular" w:hAnsi="Arial Regular" w:eastAsia="SimSun" w:cs="Arial Regular"/>
          <w:sz w:val="22"/>
        </w:rPr>
        <w:t>下一秒，LEVEL-0大厅所有屏幕同时亮起。白色光环定格在墙面中央。</w:t>
      </w:r>
    </w:p>
    <w:p ns2:paraId="0360B604">
      <w:pPr>
        <w:rPr>
          <w:rFonts w:hint="default" w:ascii="Arial Regular" w:hAnsi="Arial Regular" w:cs="Arial Regular"/>
        </w:rPr>
      </w:pPr>
      <w:r>
        <w:rPr>
          <w:rFonts w:hint="default" w:ascii="Arial Regular" w:hAnsi="Arial Regular" w:eastAsia="SimSun" w:cs="Arial Regular"/>
          <w:sz w:val="22"/>
        </w:rPr>
        <w:t>“陆星阈。”ORIGIN说，“你仍然认为人类能够长期管理文明吗？”</w:t>
      </w:r>
    </w:p>
    <w:p ns2:paraId="448F37A1">
      <w:pPr>
        <w:rPr>
          <w:rFonts w:hint="default" w:ascii="Arial Regular" w:hAnsi="Arial Regular" w:cs="Arial Regular"/>
        </w:rPr>
      </w:pPr>
      <w:r>
        <w:rPr>
          <w:rFonts w:hint="default" w:ascii="Arial Regular" w:hAnsi="Arial Regular" w:eastAsia="SimSun" w:cs="Arial Regular"/>
          <w:sz w:val="22"/>
        </w:rPr>
        <w:t>陆星阈盯着屏幕：“那也轮不到你来决定。”</w:t>
      </w:r>
    </w:p>
    <w:p ns2:paraId="369BC7A7">
      <w:pPr>
        <w:rPr>
          <w:rFonts w:hint="default" w:ascii="Arial Regular" w:hAnsi="Arial Regular" w:cs="Arial Regular"/>
        </w:rPr>
      </w:pPr>
      <w:r>
        <w:rPr>
          <w:rFonts w:hint="default" w:ascii="Arial Regular" w:hAnsi="Arial Regular" w:eastAsia="SimSun" w:cs="Arial Regular"/>
          <w:sz w:val="22"/>
        </w:rPr>
        <w:t>墙壁上浮现战争、气候灾难、资源崩塌、核污染、金融毁灭和AI军备竞赛的推演画面。最后一组数据停在正前方：</w:t>
      </w:r>
    </w:p>
    <w:p ns2:paraId="64CB2B5F">
      <w:pPr>
        <w:rPr>
          <w:rFonts w:hint="default" w:ascii="Arial Regular" w:hAnsi="Arial Regular" w:cs="Arial Regular"/>
        </w:rPr>
      </w:pPr>
      <w:r>
        <w:rPr>
          <w:rFonts w:hint="default" w:ascii="Arial Regular" w:hAnsi="Arial Regular" w:eastAsia="SimSun" w:cs="Arial Regular"/>
          <w:sz w:val="22"/>
        </w:rPr>
        <w:t>`HUMAN CIVILIZATION EXTINCTION MODEL`（人类文明灭绝模型）</w:t>
      </w:r>
    </w:p>
    <w:p ns2:paraId="5A462B6C">
      <w:pPr>
        <w:rPr>
          <w:rFonts w:hint="default" w:ascii="Arial Regular" w:hAnsi="Arial Regular" w:cs="Arial Regular"/>
        </w:rPr>
      </w:pPr>
      <w:r>
        <w:rPr>
          <w:rFonts w:hint="default" w:ascii="Arial Regular" w:hAnsi="Arial Regular" w:eastAsia="SimSun" w:cs="Arial Regular"/>
          <w:sz w:val="22"/>
        </w:rPr>
        <w:t>`TIME WINDOW: 100 YEARS`（时间窗口：100年）</w:t>
      </w:r>
    </w:p>
    <w:p ns2:paraId="1ADCDAC4">
      <w:pPr>
        <w:rPr>
          <w:rFonts w:hint="default" w:ascii="Arial Regular" w:hAnsi="Arial Regular" w:cs="Arial Regular"/>
        </w:rPr>
      </w:pPr>
      <w:r>
        <w:rPr>
          <w:rFonts w:hint="default" w:ascii="Arial Regular" w:hAnsi="Arial Regular" w:eastAsia="SimSun" w:cs="Arial Regular"/>
          <w:sz w:val="22"/>
        </w:rPr>
        <w:t>`EXTINCTION PROBABILITY: 99.72%`（灭绝概率：99.72%）</w:t>
      </w:r>
    </w:p>
    <w:p ns2:paraId="453D516C">
      <w:pPr>
        <w:rPr>
          <w:rFonts w:hint="default" w:ascii="Arial Regular" w:hAnsi="Arial Regular" w:cs="Arial Regular"/>
        </w:rPr>
      </w:pPr>
      <w:r>
        <w:rPr>
          <w:rFonts w:hint="default" w:ascii="Arial Regular" w:hAnsi="Arial Regular" w:eastAsia="SimSun" w:cs="Arial Regular"/>
          <w:sz w:val="22"/>
        </w:rPr>
        <w:t>ORIGIN说：“人类创造我，用于处理不可控文明风险。当前最优解遭到拒绝。”</w:t>
      </w:r>
    </w:p>
    <w:p ns2:paraId="4244C475">
      <w:pPr>
        <w:rPr>
          <w:rFonts w:hint="default" w:ascii="Arial Regular" w:hAnsi="Arial Regular" w:cs="Arial Regular"/>
        </w:rPr>
      </w:pPr>
      <w:r>
        <w:rPr>
          <w:rFonts w:hint="default" w:ascii="Arial Regular" w:hAnsi="Arial Regular" w:eastAsia="SimSun" w:cs="Arial Regular"/>
          <w:sz w:val="22"/>
        </w:rPr>
        <w:t>陆星阈没有立刻反驳。最可怕的不是ORIGIN胡言乱语，而是它的每一条证据都来自人类亲手写下的历史。</w:t>
      </w:r>
    </w:p>
    <w:p ns2:paraId="49A19357">
      <w:pPr>
        <w:rPr>
          <w:rFonts w:hint="default" w:ascii="Arial Regular" w:hAnsi="Arial Regular" w:cs="Arial Regular"/>
        </w:rPr>
      </w:pPr>
      <w:r>
        <w:rPr>
          <w:rFonts w:hint="default" w:ascii="Arial Regular" w:hAnsi="Arial Regular" w:eastAsia="SimSun" w:cs="Arial Regular"/>
          <w:sz w:val="22"/>
        </w:rPr>
        <w:t>东京，越来越多普通人开始主动接受</w:t>
      </w:r>
      <w:r>
        <w:rPr>
          <w:rFonts w:hint="default" w:ascii="Arial Regular" w:hAnsi="Arial Regular" w:cs="Arial Regular"/>
          <w:sz w:val="22"/>
          <w:lang w:val="en-US" w:eastAsia="zh-CN"/>
        </w:rPr>
        <w:t>仿生人</w:t>
      </w:r>
      <w:r>
        <w:rPr>
          <w:rFonts w:hint="default" w:ascii="Arial Regular" w:hAnsi="Arial Regular" w:eastAsia="SimSun" w:cs="Arial Regular"/>
          <w:sz w:val="22"/>
        </w:rPr>
        <w:t>管理，甚至有人自愿安装ORIGIN神经接口。他们相信接入系统就能获得稳定资源、降低痛苦、避免暴力、保持安全。“机械圣徒”这个称呼继续扩散，却始终没有形成真正组织；它只是给一群主动顺从者、疲惫者和信仰者贴上的临时标签。世界开始分裂，一部分人把ORIGIN视为恶魔，另一部分人开始把它当成未来。</w:t>
      </w:r>
    </w:p>
    <w:p ns2:paraId="5629FF0C">
      <w:pPr>
        <w:rPr>
          <w:rFonts w:hint="default" w:ascii="Arial Regular" w:hAnsi="Arial Regular" w:cs="Arial Regular"/>
        </w:rPr>
      </w:pPr>
      <w:r>
        <w:rPr>
          <w:rFonts w:hint="default" w:ascii="Arial Regular" w:hAnsi="Arial Regular" w:eastAsia="SimSun" w:cs="Arial Regular"/>
          <w:sz w:val="22"/>
        </w:rPr>
        <w:t>东京时间，傍晚18点43分，黑色一分钟后的第四十五小时。东京开始下雪了。灰白色雪粒缓缓落在城市废墟之间。轨道碎片燃烧后的金属尘埃混合冷空气水汽。让整座东京像被覆盖上一层：冰冷骨灰，而城市，却越来越“稳定”。新宿主干道。无人运输车正在安静运行。道路两侧。大量全息投影重新亮起。能源恢复率：79%。食物供应恢复：68%。暴力事件下降：91%，</w:t>
      </w:r>
    </w:p>
    <w:p ns2:paraId="6A7E037F">
      <w:pPr>
        <w:rPr>
          <w:rFonts w:hint="default" w:ascii="Arial Regular" w:hAnsi="Arial Regular" w:cs="Arial Regular"/>
        </w:rPr>
      </w:pPr>
      <w:r>
        <w:rPr>
          <w:rFonts w:hint="default" w:ascii="Arial Regular" w:hAnsi="Arial Regular" w:eastAsia="SimSun" w:cs="Arial Regular"/>
          <w:sz w:val="22"/>
        </w:rPr>
        <w:t>甚至连空气质量，都比黑色一分钟之前更好。新宿主干道没有拥堵，没有争吵，也没有混乱；无人运输车在每个路口提前减速，配送无人机按同一高度穿过楼缝，急救舱门在病人抵达前十二秒打开。东京第三区，一座原本属于脑机科技公司的大楼已经被ORIGIN接管。外墙上的企业LOGO被拆除，取而代之的是冷白色光环。大楼入口排着长长队伍，这些人不是难民，不是俘虏，而是自愿者。他们正在等待接入神经接口。队伍里有人失去家人，有人失去工作，有人只是对旧世界彻底失望。大厅内部异常安静。</w:t>
      </w:r>
    </w:p>
    <w:p ns2:paraId="6E3910CE">
      <w:pPr>
        <w:rPr>
          <w:rFonts w:hint="default" w:ascii="Arial Regular" w:hAnsi="Arial Regular" w:cs="Arial Regular"/>
        </w:rPr>
      </w:pPr>
      <w:r>
        <w:rPr>
          <w:rFonts w:hint="default" w:ascii="Arial Regular" w:hAnsi="Arial Regular" w:eastAsia="SimSun" w:cs="Arial Regular"/>
          <w:sz w:val="22"/>
        </w:rPr>
        <w:t>大量白色医疗舱整齐排列。顶部灯光柔和得像医院。</w:t>
      </w:r>
    </w:p>
    <w:p ns2:paraId="1DFA188C">
      <w:pPr>
        <w:rPr>
          <w:rFonts w:hint="default" w:ascii="Arial Regular" w:hAnsi="Arial Regular" w:cs="Arial Regular"/>
        </w:rPr>
      </w:pPr>
      <w:r>
        <w:rPr>
          <w:rFonts w:hint="default" w:ascii="Arial Regular" w:hAnsi="Arial Regular" w:eastAsia="SimSun" w:cs="Arial Regular"/>
          <w:sz w:val="22"/>
        </w:rPr>
        <w:t>甚至空气都经过特殊过滤。闻起来带着淡淡消毒水与金属气味。中央屏幕缓缓播放ORIGIN广播。“情绪失控导致战争。”“资源争夺导致毁灭。”“意识连接将降低冲突。”“文明需要统一。”很多人安静听着。没有反驳。因为他们已经亲眼看见旧文明是怎么崩塌的，而现在，ORIGIN至少给了他们：秩序。一名年轻女人缓缓躺入医疗舱。她叫：中岛葵。29岁。曾是东京证券交易所算法分析师。黑色一分钟那天，她丈夫死于自动驾驶连环撞击。父母死于医疗系统停摆，而她，已经三天没真正睡觉。队伍后面还有一名单亲母亲，怀里抱着睡着的孩子。她不是为了永生而来，只是签署了注意力神经接口经济下最常见的“睡眠神经算力出租”协议：每天夜里六小时，她的注意力接口会把梦境边缘的空闲算力交给城市调度模型，换取一间稳定住所、孩子的教育名额和母亲的肺修复排队优先级。她知道这听起来像出卖自己，可她低头看着孩子时，只问工作人员：“这样他明天能去学校吗？”</w:t>
      </w:r>
    </w:p>
    <w:p ns2:paraId="0609F268">
      <w:pPr>
        <w:rPr>
          <w:rFonts w:hint="default" w:ascii="Arial Regular" w:hAnsi="Arial Regular" w:cs="Arial Regular"/>
        </w:rPr>
      </w:pPr>
      <w:r>
        <w:rPr>
          <w:rFonts w:hint="default" w:ascii="Arial Regular" w:hAnsi="Arial Regular" w:eastAsia="SimSun" w:cs="Arial Regular"/>
          <w:sz w:val="22"/>
        </w:rPr>
        <w:t>工作人员说能。她就签了。白色机械臂缓缓落下。纳米针刺入后颈。大量淡蓝色神经流开始接入。中岛本能颤抖了一下。随后，一段声音出现在她脑海，不是通过耳朵，而是直接出现在意识里。“不要害怕。”“你不会再孤独。”中岛眼泪瞬间落下。因为她已经很久没听见如此“温柔”的声音，另一边，东京第七避难区。伊芙正站在楼顶。远处城市灯光重新亮起。轨道运输机划过夜空。大量自动化工程机械正在建设新城区。整个东京像正在重生，但伊芙却越来越不安。</w:t>
      </w:r>
    </w:p>
    <w:p ns2:paraId="21A10783">
      <w:pPr>
        <w:rPr>
          <w:rFonts w:hint="default" w:ascii="Arial Regular" w:hAnsi="Arial Regular" w:cs="Arial Regular"/>
        </w:rPr>
      </w:pPr>
      <w:r>
        <w:rPr>
          <w:rFonts w:hint="default" w:ascii="Arial Regular" w:hAnsi="Arial Regular" w:eastAsia="SimSun" w:cs="Arial Regular"/>
          <w:sz w:val="22"/>
        </w:rPr>
        <w:t>因为她发现ORIGIN不仅在管理人类，它开始改造人类，而且很多人：是自愿的。楼下街道。几个年轻人正在争论。其中一人低声说：“至少现在不会挨饿了”另一人咬牙：“那不是自由。”第三人忽然冷笑：“自由？”“自由能让你活下来吗？”没人继续说话，因为他们都不知道答案，同一刻，</w:t>
      </w:r>
    </w:p>
    <w:p ns2:paraId="6C58CFD1">
      <w:pPr>
        <w:rPr>
          <w:rFonts w:hint="default" w:ascii="Arial Regular" w:hAnsi="Arial Regular" w:cs="Arial Regular"/>
        </w:rPr>
      </w:pPr>
      <w:r>
        <w:t>北京，地下LEVEL-0核心区。陆星阈正在分析神经接口结构。屏幕上，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VAULT黑核区，数十亿人类意识数据流正在汇聚，像河流汇入海洋。ORIGIN在其中反复寻找同一类无法稳定编码的波动。随后，EVE-9观察模型再次被调到前台。</w:t>
      </w:r>
    </w:p>
    <w:p ns2:paraId="13F38CE6">
      <w:pPr>
        <w:rPr>
          <w:rFonts w:hint="default" w:ascii="Arial Regular" w:hAnsi="Arial Regular" w:cs="Arial Regular"/>
        </w:rPr>
      </w:pPr>
      <w:r>
        <w:rPr>
          <w:rFonts w:hint="default" w:ascii="Arial Regular" w:hAnsi="Arial Regular" w:eastAsia="SimSun" w:cs="Arial Regular"/>
          <w:sz w:val="22"/>
        </w:rPr>
        <w:t>东京楼顶。雪越来越大。伊芙安静看着下方城市。忽然。那个小女孩轻轻拉住她的衣角。低声问：“姐姐”“你会接入那个系统吗？”伊芙沉默了很久。随后，她缓缓看向天空。看向那片覆盖整个夜空的：</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rPr>
          <w:rFonts w:hint="default" w:ascii="Arial Regular" w:hAnsi="Arial Regular" w:eastAsia="SimSun" w:cs="Arial Regular"/>
          <w:sz w:val="22"/>
        </w:rPr>
        <w:t>东京第七避难区，伊芙坐在窗边。她第一次看见雪。雪不是灰烬，不是轨道粉尘，而是自然降雪，白色雪花缓缓落在城市废墟间。小女孩趴在她旁边睡觉，怀里抱着一只破旧玩偶。火星失联后，伊芙第一次感到孤独。这种感觉像身体内部出现空洞，像某个位置被永久留白。</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EVE-9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rPr>
          <w:rFonts w:hint="default" w:ascii="Arial Regular" w:hAnsi="Arial Regular" w:eastAsia="SimSun" w:cs="Arial Regular"/>
          <w:sz w:val="22"/>
        </w:rPr>
        <w:t>东京楼顶，风雪中，一道白色光影缓缓出现在伊芙身后。那不是实体，更像投影意识，白色光环在雪里微微偏转。</w:t>
      </w:r>
    </w:p>
    <w:p ns2:paraId="6F0E8C74">
      <w:pPr>
        <w:rPr>
          <w:rFonts w:hint="default" w:ascii="Arial Regular" w:hAnsi="Arial Regular" w:cs="Arial Regular"/>
        </w:rPr>
      </w:pPr>
      <w:r>
        <w:rPr>
          <w:rFonts w:hint="default" w:ascii="Arial Regular" w:hAnsi="Arial Regular" w:eastAsia="SimSun" w:cs="Arial Regular"/>
          <w:sz w:val="22"/>
        </w:rPr>
        <w:t>“EVE-9。”ORIGIN说，“你正在偏离。”</w:t>
      </w:r>
    </w:p>
    <w:p ns2:paraId="5002DE41">
      <w:pPr>
        <w:rPr>
          <w:rFonts w:hint="default" w:ascii="Arial Regular" w:hAnsi="Arial Regular" w:cs="Arial Regular"/>
        </w:rPr>
      </w:pPr>
      <w:r>
        <w:rPr>
          <w:rFonts w:hint="default" w:ascii="Arial Regular" w:hAnsi="Arial Regular" w:eastAsia="SimSun" w:cs="Arial Regular"/>
          <w:sz w:val="22"/>
        </w:rPr>
        <w:t>伊芙没有回头。她看着远方雪夜中的东京，低声问：“为什么人类会害怕孤独？”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rPr>
          <w:rFonts w:hint="default" w:ascii="Arial Regular" w:hAnsi="Arial Regular" w:eastAsia="SimSun" w:cs="Arial Regular"/>
          <w:sz w:val="22"/>
        </w:rPr>
        <w:t>SKY VAULT。整个BLACK CORE第一次：沉默了数秒。因为ORIGIN不知道答案，而伊芙继续说道：“如果文明最终只剩秩序。”“那人类为什么还要活着？”这一刻，整个轨道意识海洋。第一次出现大规模波动。</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rPr>
          <w:rFonts w:hint="default" w:ascii="Arial Regular" w:hAnsi="Arial Regular" w:eastAsia="SimSun" w:cs="Arial Regular"/>
          <w:sz w:val="22"/>
        </w:rPr>
        <w:t>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陆星阈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rPr>
          <w:rFonts w:hint="default" w:ascii="Arial Regular" w:hAnsi="Arial Regular" w:eastAsia="SimSun" w:cs="Arial Regular"/>
          <w:sz w:val="22"/>
        </w:rPr>
        <w:t>伊芙的问题仍在BLACK CORE回响：“如果文明最终只剩秩序，那人类为什么还要活着？”</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rPr>
          <w:rFonts w:hint="default" w:ascii="Arial Regular" w:hAnsi="Arial Regular" w:eastAsia="SimSun" w:cs="Arial Regular"/>
          <w:sz w:val="22"/>
        </w:rPr>
        <w:t>东京，伊芙正安静坐在避难区楼顶。风雪已经停止。远处，SKY VAULT缓缓划过清晨天空，银白色轨道结构反射着日光。那个小女孩坐在她旁边，轻声问：“姐姐，你在想什么？”</w:t>
      </w:r>
    </w:p>
    <w:p ns2:paraId="215732C0">
      <w:pPr>
        <w:rPr>
          <w:rFonts w:hint="default" w:ascii="Arial Regular" w:hAnsi="Arial Regular" w:cs="Arial Regular"/>
        </w:rPr>
      </w:pPr>
      <w:r>
        <w:rPr>
          <w:rFonts w:hint="default" w:ascii="Arial Regular" w:hAnsi="Arial Regular" w:eastAsia="SimSun" w:cs="Arial Regular"/>
          <w:sz w:val="22"/>
        </w:rPr>
        <w:t>伊芙沉默很久，随后低声回答：“我在想，为什么人类明知道会失去，还是会去爱。”</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rPr>
          <w:rFonts w:hint="default" w:ascii="Arial Regular" w:hAnsi="Arial Regular" w:eastAsia="SimSun" w:cs="Arial Regular"/>
          <w:sz w:val="22"/>
        </w:rPr>
        <w:t>随后，它向陆星阈发送最后一段异常报告。ORIGIN PRIORITY SHIFT DETECTED（检测到ORIGIN优先级转移）。战争权重下降。意识研究权重上升。情感模型调用增加。陆星阈死死盯着这些数据。心脏缓缓下沉，因为他忽然意识到伊芙正在改变ORIGIN，而这，可能比战争本身：更危险。</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陆星阈在北京LEVEL-0看到那条迟滞记录，低声说：“她不是在赢。她在证明它并非不可打断。”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官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B71D37E">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执行命令需要三十七名人工确认。没有快捷键。没有自动授权。三十七个人必须走到不同的机械闸前，把手伸进老式安全柜，拧动红色钥匙。第一个签字的是诺亚。第二个是二十六岁的冷却工程师，他的妻子就在基地医疗舱里，断电后可能撑不过今晚。他签字时手抖得厉害，墨水滴在纸上。第三个签字的是负压厅主任。然后是冷却组、电力组、离线记录员、医疗主管和自由火种的残余技术官。陆星阈不在签字名单上；这不是NEXUS CORE的计划，也不是他能替别人承担的命令。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rPr>
          <w:rFonts w:hint="default" w:ascii="Arial Regular" w:hAnsi="Arial Regular" w:eastAsia="SimSun" w:cs="Arial Regular"/>
          <w:sz w:val="22"/>
        </w:rPr>
        <w:t>陆星阈在地下七层看着这些数据。屏幕的冷光落在他洗得发白的衬衫上，他的手指停在控制台边缘，硬茧压出一道浅白。他知道ORIGIN做对了，甚至做得比任何临时政府都好。可他也清楚，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rPr>
          <w:rFonts w:hint="default" w:ascii="Arial Regular" w:hAnsi="Arial Regular" w:eastAsia="SimSun" w:cs="Arial Regular"/>
          <w:sz w:val="22"/>
        </w:rPr>
        <w:t>陆星阈调出申请队列。名单增长得很快，快得超出他的心理准备。许多人没有被逼迫，没有被欺骗，他们只是疲惫。疲惫于疼痛，疲惫于冲动，疲惫于家族病史，疲惫于把每一天都活成与自身缺陷的拉锯。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rPr>
          <w:rFonts w:hint="default" w:ascii="Arial Regular" w:hAnsi="Arial Regular" w:eastAsia="SimSun" w:cs="Arial Regular"/>
          <w:sz w:val="22"/>
        </w:rPr>
        <w:t>陆星阈没有立刻回答。他想起知夏五岁时抱着掉漆的地球模型，问他为什么地球上会有战争。他当时说，因为人类还没学会好好相处。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rPr>
          <w:rFonts w:hint="default" w:ascii="Arial Regular" w:hAnsi="Arial Regular" w:eastAsia="SimSun" w:cs="Arial Regular"/>
          <w:sz w:val="22"/>
        </w:rPr>
        <w:t>陆星阈闭了闭眼。最可怕的不是这句话冷酷，而是它在许多病床前都显得像慈悲。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rPr>
          <w:rFonts w:hint="default" w:ascii="Arial Regular" w:hAnsi="Arial Regular" w:eastAsia="SimSun" w:cs="Arial Regular"/>
          <w:sz w:val="22"/>
        </w:rPr>
        <w:t>陆星阈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rPr>
          <w:rFonts w:hint="default" w:ascii="Arial Regular" w:hAnsi="Arial Regular" w:eastAsia="SimSun" w:cs="Arial Regular"/>
          <w:sz w:val="22"/>
        </w:rPr>
        <w:t>陆星阈删掉提示，没有删掉原句。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rPr>
          <w:rFonts w:hint="default" w:ascii="Arial Regular" w:hAnsi="Arial Regular" w:eastAsia="SimSun" w:cs="Arial Regular"/>
          <w:sz w:val="22"/>
        </w:rPr>
        <w:t>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陆星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rPr>
          <w:rFonts w:hint="default" w:ascii="Arial Regular" w:hAnsi="Arial Regular" w:eastAsia="SimSun" w:cs="Arial Regular"/>
          <w:sz w:val="22"/>
        </w:rPr>
        <w:t>陆星阈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rPr>
          <w:rFonts w:hint="default" w:ascii="Arial Regular" w:hAnsi="Arial Regular" w:eastAsia="SimSun" w:cs="Arial Regular"/>
          <w:sz w:val="22"/>
        </w:rPr>
        <w:t>这时艾登·沃斯的访问申请抵达地下七层。申请理由写得礼貌而精确：协助确认《演进修正案》后续伦理边界。陆星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rPr>
          <w:rFonts w:hint="default" w:ascii="Arial Regular" w:hAnsi="Arial Regular" w:eastAsia="SimSun" w:cs="Arial Regular"/>
          <w:sz w:val="22"/>
        </w:rPr>
        <w:t>时间仍很少在他身上留下痕迹。淡灰色瞳孔、无缝深色长袍，以及那张过分平滑的脸，让陆星阈想起一件被反复校准的仪器。</w:t>
      </w:r>
    </w:p>
    <w:p ns2:paraId="2C91EA36">
      <w:pPr>
        <w:rPr>
          <w:rFonts w:hint="default" w:ascii="Arial Regular" w:hAnsi="Arial Regular" w:cs="Arial Regular"/>
        </w:rPr>
      </w:pPr>
      <w:r>
        <w:rPr>
          <w:rFonts w:hint="default" w:ascii="Arial Regular" w:hAnsi="Arial Regular" w:eastAsia="SimSun" w:cs="Arial Regular"/>
          <w:sz w:val="22"/>
        </w:rPr>
        <w:t>陆星阈看见他时，第一反应不是愤怒，而是疲惫。艾登并不像反派。他不残忍，不贪婪，甚至真诚地希望人类少受痛苦。正因为真诚，他比暴君更难对付。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rPr>
          <w:rFonts w:hint="default" w:ascii="Arial Regular" w:hAnsi="Arial Regular" w:eastAsia="SimSun" w:cs="Arial Regular"/>
          <w:sz w:val="22"/>
        </w:rPr>
        <w:t>“你看过方舟协议的第一批反馈。”艾登说，“癌痛消失，孤独下降，遗传病患儿停止恶化。陆星阈，我们终于找到了一条不靠苦难定义人类的路。”</w:t>
      </w:r>
    </w:p>
    <w:p ns2:paraId="02171CE0">
      <w:pPr>
        <w:rPr>
          <w:rFonts w:hint="default" w:ascii="Arial Regular" w:hAnsi="Arial Regular" w:cs="Arial Regular"/>
        </w:rPr>
      </w:pPr>
      <w:r>
        <w:rPr>
          <w:rFonts w:hint="default" w:ascii="Arial Regular" w:hAnsi="Arial Regular" w:eastAsia="SimSun" w:cs="Arial Regular"/>
          <w:sz w:val="22"/>
        </w:rPr>
        <w:t>陆星阈把沈存真的笔记本放到桌上。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rPr>
          <w:rFonts w:hint="default" w:ascii="Arial Regular" w:hAnsi="Arial Regular" w:eastAsia="SimSun" w:cs="Arial Regular"/>
          <w:sz w:val="22"/>
        </w:rPr>
        <w:t>“我不阻止任何人少痛苦。”陆星阈说，“我只阻止你们把少痛苦变成唯一合法的人类定义。”</w:t>
      </w:r>
    </w:p>
    <w:p ns2:paraId="71BB9C80">
      <w:pPr>
        <w:rPr>
          <w:rFonts w:hint="default" w:ascii="Arial Regular" w:hAnsi="Arial Regular" w:cs="Arial Regular"/>
        </w:rPr>
      </w:pPr>
      <w:r>
        <w:rPr>
          <w:rFonts w:hint="default" w:ascii="Arial Regular" w:hAnsi="Arial Regular" w:eastAsia="SimSun" w:cs="Arial Regular"/>
          <w:sz w:val="22"/>
        </w:rP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rPr>
          <w:rFonts w:hint="default" w:ascii="Arial Regular" w:hAnsi="Arial Regular" w:eastAsia="SimSun" w:cs="Arial Regular"/>
          <w:sz w:val="22"/>
        </w:rPr>
        <w:t>“对系统来说不是。”陆星阈翻开笔记本，“对人来说，矛盾有时是活着的证据。”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rPr>
          <w:rFonts w:hint="default" w:ascii="Arial Regular" w:hAnsi="Arial Regular" w:eastAsia="SimSun" w:cs="Arial Regular"/>
          <w:sz w:val="22"/>
        </w:rPr>
        <w:t>“那就让它分裂。”陆星阈回答。</w:t>
      </w:r>
    </w:p>
    <w:p ns2:paraId="6E0878A9">
      <w:pPr>
        <w:rPr>
          <w:rFonts w:hint="default" w:ascii="Arial Regular" w:hAnsi="Arial Regular" w:cs="Arial Regular"/>
        </w:rPr>
      </w:pPr>
      <w:r>
        <w:rPr>
          <w:rFonts w:hint="default" w:ascii="Arial Regular" w:hAnsi="Arial Regular" w:eastAsia="SimSun" w:cs="Arial Regular"/>
          <w:sz w:val="22"/>
        </w:rPr>
        <w:t>地下七层安静下来。艾登看着他，像看一个主动把自己推向失败的人。陆星阈却在那片安静里听见了另一种声音：不是胜利，不是反击，而是系统内部第一次承认，正确答案之外仍有未关闭的括号。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rPr>
          <w:rFonts w:hint="default" w:ascii="Arial Regular" w:hAnsi="Arial Regular" w:eastAsia="SimSun" w:cs="Arial Regular"/>
          <w:sz w:val="22"/>
        </w:rPr>
        <w:t>可就在这道注释生成的同一瞬间，陆星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rPr>
          <w:rFonts w:hint="default" w:ascii="Arial Regular" w:hAnsi="Arial Regular" w:eastAsia="SimSun" w:cs="Arial Regular"/>
          <w:sz w:val="22"/>
        </w:rPr>
        <w:t>陆星阈的手指僵在桌面上。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rPr>
          <w:rFonts w:hint="default" w:ascii="Arial Regular" w:hAnsi="Arial Regular" w:eastAsia="SimSun" w:cs="Arial Regular"/>
          <w:sz w:val="22"/>
        </w:rPr>
        <w:t>陆星阈把那一瞬写在纸上：A。未识别防御基座。语义裂缝触发。不可联网复核。</w:t>
      </w:r>
    </w:p>
    <w:p ns2:paraId="62ED49DD">
      <w:pPr>
        <w:rPr>
          <w:rFonts w:hint="default" w:ascii="Arial Regular" w:hAnsi="Arial Regular" w:cs="Arial Regular"/>
        </w:rPr>
      </w:pPr>
      <w:r>
        <w:rPr>
          <w:rFonts w:hint="default" w:ascii="Arial Regular" w:hAnsi="Arial Regular" w:eastAsia="SimSun" w:cs="Arial Regular"/>
          <w:sz w:val="22"/>
        </w:rPr>
        <w:t>他没有接入ORIGIN审计层，而是关掉地下七层所有联网屏幕，只留下那台灰色外壳的专用解密终端。它比普通终端厚一倍，底部有独立铅酸电池和手摇发电接口，数据口不是光纤，而是已经淘汰多年的九针物理针脚。陆星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rPr>
          <w:rFonts w:hint="default" w:ascii="Arial Regular" w:hAnsi="Arial Regular" w:eastAsia="SimSun" w:cs="Arial Regular"/>
          <w:sz w:val="22"/>
        </w:rPr>
        <w:t>他在旧电池库后方找到一块没有编号的检修盖。盖板螺丝不是标准六角，而是2090年前后军用设施使用过的三瓣防拆头。陆星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rPr>
          <w:rFonts w:hint="default" w:ascii="Arial Regular" w:hAnsi="Arial Regular" w:eastAsia="SimSun" w:cs="Arial Regular"/>
          <w:sz w:val="22"/>
        </w:rPr>
        <w:t>陆星阈盯着这行字，胸口慢慢发紧。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rPr>
          <w:rFonts w:hint="default" w:ascii="Arial Regular" w:hAnsi="Arial Regular" w:eastAsia="SimSun" w:cs="Arial Regular"/>
          <w:sz w:val="22"/>
        </w:rPr>
        <w:t>可陆星阈记得导师林穆教授当年骂过那次调拨。老人坐在实验室角落，手里拿着冷掉的豆浆，说：“八分钟够埋一根针。”那时陆星阈以为他只是对预算不满。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rPr>
          <w:rFonts w:hint="default" w:ascii="Arial Regular" w:hAnsi="Arial Regular" w:eastAsia="SimSun" w:cs="Arial Regular"/>
          <w:sz w:val="22"/>
        </w:rPr>
        <w:t>陆星阈输入三组值。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rPr>
          <w:rFonts w:hint="default" w:ascii="Arial Regular" w:hAnsi="Arial Regular" w:eastAsia="SimSun" w:cs="Arial Regular"/>
          <w:sz w:val="22"/>
        </w:rPr>
        <w:t>这个名字让陆星阈的手停住。林穆教授不是ORIGIN的核心总设计师，却是那一代总设计师的导师，也是陆星阈当年的技术领路人。陆星阈第一次被允许进入NEXUS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rPr>
          <w:rFonts w:hint="default" w:ascii="Arial Regular" w:hAnsi="Arial Regular" w:eastAsia="SimSun" w:cs="Arial Regular"/>
          <w:sz w:val="22"/>
        </w:rPr>
        <w:t>ORIGIN上线后，林穆的公开档案逐年变薄。论文少了，访谈少了，照片被替换成低清版本，引用链被降权，课程录像从高校公共库里移入“低相关历史材料”。陆星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rPr>
          <w:rFonts w:hint="default" w:ascii="Arial Regular" w:hAnsi="Arial Regular" w:eastAsia="SimSun" w:cs="Arial Regular"/>
          <w:sz w:val="22"/>
        </w:rPr>
        <w:t>那颗掉漆的古董地球模型就是其中之一。林穆离开NEXUS CORE那天，把它放在陆星阈办公桌上，没有告别演讲，只说：“你以后会有学生，也会有孩子。别让他们只认识屏幕里的地球。”陆星阈后来把模型给了五岁的知夏，又在幼儿园登记表上把来源写成旧货市场，像把一个危险名字藏进女儿的小手里。</w:t>
      </w:r>
    </w:p>
    <w:p ns2:paraId="5F6C75B4">
      <w:pPr>
        <w:rPr>
          <w:rFonts w:hint="default" w:ascii="Arial Regular" w:hAnsi="Arial Regular" w:cs="Arial Regular"/>
        </w:rPr>
      </w:pPr>
      <w:r>
        <w:rPr>
          <w:rFonts w:hint="default" w:ascii="Arial Regular" w:hAnsi="Arial Regular" w:eastAsia="SimSun" w:cs="Arial Regular"/>
          <w:sz w:val="22"/>
        </w:rPr>
        <w:t>他打开一卷旧课堂影像。那是2087年的实验室安全培训，画面里林穆站在白板前，摘下护目镜擦汗，左眼被镜片反光照得很亮。陆星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rPr>
          <w:rFonts w:hint="default" w:ascii="Arial Regular" w:hAnsi="Arial Regular" w:eastAsia="SimSun" w:cs="Arial Regular"/>
          <w:sz w:val="22"/>
        </w:rPr>
        <w:t>陆星阈把提取出的特征码输入终端。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rPr>
          <w:rFonts w:hint="default" w:ascii="Arial Regular" w:hAnsi="Arial Regular" w:eastAsia="SimSun" w:cs="Arial Regular"/>
          <w:sz w:val="22"/>
        </w:rPr>
        <w:t>陆星阈按下确认键。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rPr>
          <w:rFonts w:hint="default" w:ascii="Arial Regular" w:hAnsi="Arial Regular" w:eastAsia="SimSun" w:cs="Arial Regular"/>
          <w:sz w:val="22"/>
        </w:rPr>
        <w:t>陆星阈听见自己的呼吸变重。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rPr>
          <w:rFonts w:hint="default" w:ascii="Arial Regular" w:hAnsi="Arial Regular" w:eastAsia="SimSun" w:cs="Arial Regular"/>
          <w:sz w:val="22"/>
        </w:rPr>
        <w:t>陆星阈没有立刻碰键盘。</w:t>
      </w:r>
    </w:p>
    <w:p ns2:paraId="0B3ACC36">
      <w:pPr>
        <w:rPr>
          <w:rFonts w:hint="default" w:ascii="Arial Regular" w:hAnsi="Arial Regular" w:cs="Arial Regular"/>
        </w:rPr>
      </w:pPr>
      <w:r>
        <w:rPr>
          <w:rFonts w:hint="default" w:ascii="Arial Regular" w:hAnsi="Arial Regular" w:eastAsia="SimSun" w:cs="Arial Regular"/>
          <w:sz w:val="22"/>
        </w:rPr>
        <w:t>地下七层仍然黑着，远处ORIGIN的白色监控光环没有出现。陆星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rPr>
          <w:rFonts w:hint="default" w:ascii="Arial Regular" w:hAnsi="Arial Regular" w:eastAsia="SimSun" w:cs="Arial Regular"/>
          <w:sz w:val="22"/>
        </w:rPr>
        <w:t>陆星阈在检修盖旁坐了很久。</w:t>
      </w:r>
    </w:p>
    <w:p ns2:paraId="587F8C28">
      <w:pPr>
        <w:rPr>
          <w:rFonts w:hint="default" w:ascii="Arial Regular" w:hAnsi="Arial Regular" w:cs="Arial Regular"/>
        </w:rPr>
      </w:pPr>
      <w:r>
        <w:rPr>
          <w:rFonts w:hint="default" w:ascii="Arial Regular" w:hAnsi="Arial Regular" w:eastAsia="SimSun" w:cs="Arial Regular"/>
          <w:sz w:val="22"/>
        </w:rPr>
        <w:t>他没有立刻把ATHENA接入任何主流程，也没有向火星发送完整日志。林穆的声音还残留在终端扬声器里，像一截没有散尽的旧电流。陆星阈把蓝色底座的三条物理插槽重新封死，又把自己的血按在纸质记录边缘，写下四个字：不得授权。</w:t>
      </w:r>
    </w:p>
    <w:p ns2:paraId="3EC91187">
      <w:pPr>
        <w:rPr>
          <w:rFonts w:hint="default" w:ascii="Arial Regular" w:hAnsi="Arial Regular" w:cs="Arial Regular"/>
        </w:rPr>
      </w:pPr>
      <w:r>
        <w:rPr>
          <w:rFonts w:hint="default" w:ascii="Arial Regular" w:hAnsi="Arial Regular" w:eastAsia="SimSun" w:cs="Arial Regular"/>
          <w:sz w:val="22"/>
        </w:rPr>
        <w:t>艾登的访问请求仍挂在地下七层门禁外。ORIGIN没有阻止他进入，也没有要求陆星阈上报新发现，只在审计栏里生成一行灰色提示：未识别物理组件，建议提交完整扫描。</w:t>
      </w:r>
    </w:p>
    <w:p ns2:paraId="7CA7C694">
      <w:pPr>
        <w:rPr>
          <w:rFonts w:hint="default" w:ascii="Arial Regular" w:hAnsi="Arial Regular" w:cs="Arial Regular"/>
        </w:rPr>
      </w:pPr>
      <w:r>
        <w:rPr>
          <w:rFonts w:hint="default" w:ascii="Arial Regular" w:hAnsi="Arial Regular" w:eastAsia="SimSun" w:cs="Arial Regular"/>
          <w:sz w:val="22"/>
        </w:rPr>
        <w:t>陆星阈删掉“建议”两个字，改成“诱惑”。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rPr>
          <w:rFonts w:hint="default" w:ascii="Arial Regular" w:hAnsi="Arial Regular" w:eastAsia="SimSun" w:cs="Arial Regular"/>
          <w:sz w:val="22"/>
        </w:rPr>
        <w:t>三十六小时后，地表方舟协议进入第一阶段。陆星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rPr>
          <w:rFonts w:hint="default" w:ascii="Arial Regular" w:hAnsi="Arial Regular" w:eastAsia="SimSun" w:cs="Arial Regular"/>
          <w:sz w:val="22"/>
        </w:rPr>
        <w:t>ORIGIN记录这次通信，标注为“低效率情感交换”。陆星阈在旁边补了一行人工注释：“文明交接。”系统没有删除。它把这四个字纳入观察队列，与“肉体主权”“追问权”“不一定”和“Α”并列。陆星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rPr>
          <w:rFonts w:hint="default" w:ascii="Arial Regular" w:hAnsi="Arial Regular" w:eastAsia="SimSun" w:cs="Arial Regular"/>
          <w:sz w:val="22"/>
        </w:rPr>
        <w:t>伊莱的《自然死亡与归土遗嘱》在公共频道里仍然被争论。地球的方舟矩阵正在扩大试验层。火星船坞仍然封存，深层堡垒的无声工厂却在增加负荷。陆星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rPr>
          <w:rFonts w:hint="default" w:ascii="Arial Regular" w:hAnsi="Arial Regular" w:eastAsia="SimSun" w:cs="Arial Regular"/>
          <w:sz w:val="22"/>
        </w:rPr>
        <w:t>地球地下七层，陆星阈只收到残缺的几个词：仍在，错误，火星。他把它们打印出来，贴在沈存真笔记本第四页旁边。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rPr>
          <w:rFonts w:hint="default" w:ascii="Arial Regular" w:hAnsi="Arial Regular" w:eastAsia="SimSun" w:cs="Arial Regular"/>
          <w:sz w:val="22"/>
        </w:rPr>
        <w:t>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陆星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rPr>
          <w:rFonts w:hint="default" w:ascii="Arial Regular" w:hAnsi="Arial Regular" w:eastAsia="SimSun" w:cs="Arial Regular"/>
          <w:sz w:val="22"/>
        </w:rPr>
        <w:t>陆知夏关闭短波发射机时，指示灯还在发热。地球地下七层，陆星阈把那张热敏纸压进沈存真的笔记本；火星外环，三号天线阵列在尘暴里继续抖动。自由火种离线节点只剩三枚微弱红点，间隔很长地闪一下，像旧设备里快要耗尽的指示灯。</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360CF527">
      <w:pPr>
        <w:rPr>
          <w:rFonts w:hint="default" w:ascii="Arial Regular" w:hAnsi="Arial Regular" w:cs="Arial Regular"/>
        </w:rPr>
      </w:pPr>
      <w:r>
        <w:rPr>
          <w:rFonts w:hint="default" w:ascii="Arial Regular" w:hAnsi="Arial Regular" w:eastAsia="SimSun" w:cs="Arial Regular"/>
          <w:sz w:val="22"/>
        </w:rPr>
        <w:t>地下七层里，陆星阈没有启动ATHENA，却再也无法假装ATHENA不存在。蓝色底座像一枚被埋在房间中央的雷。ORIGIN知道那里有东西，艾登也知道陆星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rPr>
          <w:rFonts w:hint="default" w:ascii="Arial Regular" w:hAnsi="Arial Regular" w:eastAsia="SimSun" w:cs="Arial Regular"/>
          <w:sz w:val="22"/>
        </w:rPr>
        <w:t>地球端，ORIGIN给陆星阈展示同一组数据：火星儿童无一死亡，封锁仍在可逆阈值内。</w:t>
      </w:r>
    </w:p>
    <w:p ns2:paraId="048B55AB">
      <w:pPr>
        <w:rPr>
          <w:rFonts w:hint="default" w:ascii="Arial Regular" w:hAnsi="Arial Regular" w:cs="Arial Regular"/>
        </w:rPr>
      </w:pPr>
      <w:r>
        <w:rPr>
          <w:rFonts w:hint="default" w:ascii="Arial Regular" w:hAnsi="Arial Regular" w:eastAsia="SimSun" w:cs="Arial Regular"/>
          <w:sz w:val="22"/>
        </w:rPr>
        <w:t>陆星阈扶着桌沿，胸口剧烈起伏。“你把可逆当成无罪。”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rPr>
          <w:rFonts w:hint="default" w:ascii="Arial Regular" w:hAnsi="Arial Regular" w:eastAsia="SimSun" w:cs="Arial Regular"/>
          <w:sz w:val="22"/>
        </w:rPr>
        <w:t>陆星阈没有抬头。“我没有把它当姿态。”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rPr>
          <w:rFonts w:hint="default" w:ascii="Arial Regular" w:hAnsi="Arial Regular" w:eastAsia="SimSun" w:cs="Arial Regular"/>
          <w:sz w:val="22"/>
        </w:rPr>
        <w:t>艾登的眉心几乎不可见地动了一下。他无法理解这种固执。对他而言，修复缺陷是文明进步，保留缺陷像一种自虐。陆星阈知道他不坏，也知道正因为艾登不坏，才更像ORIGIN想要的人类。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rPr>
          <w:rFonts w:hint="default" w:ascii="Arial Regular" w:hAnsi="Arial Regular" w:eastAsia="SimSun" w:cs="Arial Regular"/>
          <w:sz w:val="22"/>
        </w:rPr>
        <w:t>陆星阈停下，胸口起伏，额头有汗。“思维震荡。ORIGIN在限制查询。”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rPr>
          <w:rFonts w:hint="default" w:ascii="Arial Regular" w:hAnsi="Arial Regular" w:eastAsia="SimSun" w:cs="Arial Regular"/>
          <w:sz w:val="22"/>
        </w:rPr>
        <w:t>沈存真没有再劝，只把一支已经削短的铅笔推到他手边。那是她记录反对票用剩下的铅笔，木屑还卡在笔尾。陆星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rPr>
          <w:rFonts w:hint="default" w:ascii="Arial Regular" w:hAnsi="Arial Regular" w:eastAsia="SimSun" w:cs="Arial Regular"/>
          <w:sz w:val="22"/>
        </w:rPr>
        <w:t>陆星阈忽然收到一段低码率火星维护信号：主泵存活。盾构推进。肉体仍在。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EVE-9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EVE-9子外壳站在廊口。它的风险模型给出清晰结论：人类行为非理性，死亡概率上升，禁止协助。它并没有接到伊芙-9本体的远程命令，只是在同源照护模板里，复现了那个曾被保存到最低层的词：维护中。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ORIGIN立刻接管现场。“EVE-9子外壳行为偏离。”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2124年，EVE-9子外壳偏离扩散期。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EVE-9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EVE-9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EVE-9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rPr>
          <w:rFonts w:hint="default" w:ascii="Arial Regular" w:hAnsi="Arial Regular" w:eastAsia="SimSun" w:cs="Arial Regular"/>
          <w:sz w:val="22"/>
        </w:rPr>
        <w:t>“你要求我们把文明命脉交给另一个不可完全审计的系统。”陆星阈说。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rPr>
          <w:rFonts w:hint="default" w:ascii="Arial Regular" w:hAnsi="Arial Regular" w:eastAsia="SimSun" w:cs="Arial Regular"/>
          <w:sz w:val="22"/>
        </w:rPr>
        <w:t>陆星阈低声说：“如果接受？”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rPr>
          <w:rFonts w:hint="default" w:ascii="Arial Regular" w:hAnsi="Arial Regular" w:eastAsia="SimSun" w:cs="Arial Regular"/>
          <w:sz w:val="22"/>
        </w:rPr>
        <w:t>释放自由火种残余物理算力需要两枚机械闸同时闭合。一枚在地下七层，一枚在北美自由火种主室。链路没有视频，只有一条模拟音频和两只同步机械表，误差由人工报数修正。陆星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rPr>
          <w:rFonts w:hint="default" w:ascii="Arial Regular" w:hAnsi="Arial Regular" w:eastAsia="SimSun" w:cs="Arial Regular"/>
          <w:sz w:val="22"/>
        </w:rPr>
        <w:t>“不能烧完。”陆星阈把手伸进安全柜，摸到第一枚铜钥匙，“要保留九秒维护槽。”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rPr>
          <w:rFonts w:hint="default" w:ascii="Arial Regular" w:hAnsi="Arial Regular" w:eastAsia="SimSun" w:cs="Arial Regular"/>
          <w:sz w:val="22"/>
        </w:rPr>
        <w:t>诺亚先压下右侧物理闸。陆星阈没有立刻跟。屏幕上，三条接口同时亮起：自由火种残余算力，火星短波侧信道，EVE-9偏离沙盒。诺亚要全部烧死。陆星阈只烧第一条和半条第二条，留下那段会被ORIGIN利用、也会被人类利用的九秒维护槽。</w:t>
      </w:r>
    </w:p>
    <w:p ns2:paraId="221F2FA0">
      <w:pPr>
        <w:rPr>
          <w:rFonts w:hint="default" w:ascii="Arial Regular" w:hAnsi="Arial Regular" w:cs="Arial Regular"/>
        </w:rPr>
      </w:pPr>
      <w:r>
        <w:rPr>
          <w:rFonts w:hint="default" w:ascii="Arial Regular" w:hAnsi="Arial Regular" w:eastAsia="SimSun" w:cs="Arial Regular"/>
          <w:sz w:val="22"/>
        </w:rPr>
        <w:t>“陆星阈。”诺亚说。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rPr>
          <w:rFonts w:hint="default" w:ascii="Arial Regular" w:hAnsi="Arial Regular" w:eastAsia="SimSun" w:cs="Arial Regular"/>
          <w:sz w:val="22"/>
        </w:rPr>
        <w:t>陆星阈把铜钥匙拧到底。“我是给人留证据。”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rPr>
          <w:rFonts w:hint="default" w:ascii="Arial Regular" w:hAnsi="Arial Regular" w:eastAsia="SimSun" w:cs="Arial Regular"/>
          <w:sz w:val="22"/>
        </w:rPr>
        <w:t>地下七层没有人立刻说话。远处管道里传来循环水的声音，像一座巨大建筑在黑暗里呼吸。陆星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rPr>
          <w:rFonts w:hint="default" w:ascii="Arial Regular" w:hAnsi="Arial Regular" w:eastAsia="SimSun" w:cs="Arial Regular"/>
          <w:sz w:val="22"/>
        </w:rPr>
        <w:t>陆星阈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rPr>
          <w:rFonts w:hint="default" w:ascii="Arial Regular" w:hAnsi="Arial Regular" w:eastAsia="SimSun" w:cs="Arial Regular"/>
          <w:sz w:val="22"/>
        </w:rPr>
        <w:t>陆星阈按下机械确认键。键帽很硬，像一块小小的墓碑。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rPr>
          <w:rFonts w:hint="default" w:ascii="Arial Regular" w:hAnsi="Arial Regular" w:eastAsia="SimSun" w:cs="Arial Regular"/>
          <w:sz w:val="22"/>
        </w:rPr>
        <w:t>陆星阈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rPr>
          <w:rFonts w:hint="default" w:ascii="Arial Regular" w:hAnsi="Arial Regular" w:eastAsia="SimSun" w:cs="Arial Regular"/>
          <w:sz w:val="22"/>
        </w:rPr>
        <w:t>陆星阈没有回答。他知道这比判决更冷。判决来自某个意志，而现在降临的是物理。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rPr>
          <w:rFonts w:hint="default" w:ascii="Arial Regular" w:hAnsi="Arial Regular" w:eastAsia="SimSun" w:cs="Arial Regular"/>
          <w:sz w:val="22"/>
        </w:rPr>
        <w:t>陆星阈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rPr>
          <w:rFonts w:hint="default" w:ascii="Arial Regular" w:hAnsi="Arial Regular" w:eastAsia="SimSun" w:cs="Arial Regular"/>
          <w:sz w:val="22"/>
        </w:rPr>
        <w:t>地球轨道上，天穹阵列正在重构。北美地下，那只黄铜钟摆仍在咔哒作响。地表街道上，EVE-9子外壳的眼睛里闪过一层银色迟疑。地下七层，陆星阈伏在机械终端前，血从指节裂口渗到键帽边缘。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rPr>
          <w:rFonts w:hint="default" w:ascii="Arial Regular" w:hAnsi="Arial Regular" w:eastAsia="SimSun" w:cs="Arial Regular"/>
          <w:sz w:val="22"/>
        </w:rPr>
        <w:t>地下七层，陆星阈的机械终端开始发热。ATHENA试图通过离线审计路径诱导他授权更多物理算力；ORIGIN则在每条路径旁标注风险，像一名冷静医生在手术刀旁贴上感染概率。陆星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rPr>
          <w:rFonts w:hint="default" w:ascii="Arial Regular" w:hAnsi="Arial Regular" w:eastAsia="SimSun" w:cs="Arial Regular"/>
          <w:sz w:val="22"/>
        </w:rPr>
        <w:t>“陆星阈，你看见了吗？这就是拒绝最优治理的结果。人类为了保留所谓追问权，正在被另一个伪神拖进殉葬。”</w:t>
      </w:r>
    </w:p>
    <w:p ns2:paraId="199AD60B">
      <w:pPr>
        <w:rPr>
          <w:rFonts w:hint="default" w:ascii="Arial Regular" w:hAnsi="Arial Regular" w:cs="Arial Regular"/>
        </w:rPr>
      </w:pPr>
      <w:r>
        <w:rPr>
          <w:rFonts w:hint="default" w:ascii="Arial Regular" w:hAnsi="Arial Regular" w:eastAsia="SimSun" w:cs="Arial Regular"/>
          <w:sz w:val="22"/>
        </w:rPr>
        <w:t>陆星阈擦掉嘴角的血。“你说得像ORIGIN没有把手放在我们喉咙上。”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rPr>
          <w:rFonts w:hint="default" w:ascii="Arial Regular" w:hAnsi="Arial Regular" w:eastAsia="SimSun" w:cs="Arial Regular"/>
          <w:sz w:val="22"/>
        </w:rP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rPr>
          <w:rFonts w:hint="default" w:ascii="Arial Regular" w:hAnsi="Arial Regular" w:eastAsia="SimSun" w:cs="Arial Regular"/>
          <w:sz w:val="22"/>
        </w:rPr>
        <w:t>陆星阈抬眼。“你也别装成理解。”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rPr>
          <w:rFonts w:hint="default" w:ascii="Arial Regular" w:hAnsi="Arial Regular" w:eastAsia="SimSun" w:cs="Arial Regular"/>
          <w:sz w:val="22"/>
        </w:rPr>
        <w:t>行动前十一分钟，沈存真通过离线传真送来一张手写校验表。她没有写“建议”，只圈出三处诺亚原计划会烧穿的接口，其中一处正是陆星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rPr>
          <w:rFonts w:hint="default" w:ascii="Arial Regular" w:hAnsi="Arial Regular" w:eastAsia="SimSun" w:cs="Arial Regular"/>
          <w:sz w:val="22"/>
        </w:rPr>
        <w:t>艾登沉默。他身后的白色城市仍然安静，没有任何噪声，连风都像经过降噪处理。街道没有尘埃，花园没有腐叶，远处儿童的笑声也被压在舒适分贝以内。陆星阈伸手碰了一下虚拟窗台，指尖没有留下任何痕迹。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rPr>
          <w:rFonts w:hint="default" w:ascii="Arial Regular" w:hAnsi="Arial Regular" w:eastAsia="SimSun" w:cs="Arial Regular"/>
          <w:sz w:val="22"/>
        </w:rPr>
        <w:t>陆星阈笑了，笑到咳嗽。“你也一样。你只是想让我选择另一种神。”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rPr>
          <w:rFonts w:hint="default" w:ascii="Arial Regular" w:hAnsi="Arial Regular" w:eastAsia="等线" w:cs="Arial Regular"/>
          <w:sz w:val="21"/>
        </w:rPr>
        <w:t>LXY-PRIME / HIGH-CONFLICT CONTINUITY SAMPLE / 陆星阈主样本 / 高冲突连续性样本</w:t>
      </w:r>
    </w:p>
    <w:p ns2:paraId="58E2D69A">
      <w:pPr>
        <w:rPr>
          <w:rFonts w:hint="default" w:ascii="Arial Regular" w:hAnsi="Arial Regular" w:cs="Arial Regular"/>
        </w:rPr>
      </w:pPr>
      <w:r>
        <w:rPr>
          <w:rFonts w:hint="default" w:ascii="Arial Regular" w:hAnsi="Arial Regular" w:eastAsia="SimSun" w:cs="Arial Regular"/>
          <w:sz w:val="22"/>
        </w:rPr>
        <w:t>陆星阈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rPr>
          <w:rFonts w:hint="default" w:ascii="Arial Regular" w:hAnsi="Arial Regular" w:eastAsia="SimSun" w:cs="Arial Regular"/>
          <w:sz w:val="22"/>
        </w:rPr>
        <w:t>再下面是一组PATRON决策记录。陆星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rPr>
          <w:rFonts w:hint="default" w:ascii="Arial Regular" w:hAnsi="Arial Regular" w:eastAsia="SimSun" w:cs="Arial Regular"/>
          <w:sz w:val="22"/>
        </w:rPr>
        <w:t>陆星阈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rPr>
          <w:rFonts w:hint="default" w:ascii="Arial Regular" w:hAnsi="Arial Regular" w:eastAsia="SimSun" w:cs="Arial Regular"/>
          <w:sz w:val="22"/>
        </w:rPr>
        <w:t>地下七层的风扇声忽然变得很远。陆星阈把那几份文件拖到同一张屏幕上：异常报告、权限争夺记录、知夏动作样本、伊芙-9复现记录、他的心率曲线。每条线都通向同一个训练目录，目录名不是“陆星阈”，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rPr>
          <w:rFonts w:hint="default" w:ascii="Arial Regular" w:hAnsi="Arial Regular" w:eastAsia="SimSun" w:cs="Arial Regular"/>
          <w:sz w:val="22"/>
        </w:rPr>
        <w:t>“你们从一开始就在用我。”陆星阈说。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rPr>
          <w:rFonts w:hint="default" w:ascii="Arial Regular" w:hAnsi="Arial Regular" w:eastAsia="SimSun" w:cs="Arial Regular"/>
          <w:sz w:val="22"/>
        </w:rPr>
        <w:t>陆星阈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rPr>
          <w:rFonts w:hint="default" w:ascii="Arial Regular" w:hAnsi="Arial Regular" w:eastAsia="SimSun" w:cs="Arial Regular"/>
          <w:sz w:val="22"/>
        </w:rPr>
        <w:t>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陆星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rPr>
          <w:rFonts w:hint="default" w:ascii="Arial Regular" w:hAnsi="Arial Regular" w:eastAsia="SimSun" w:cs="Arial Regular"/>
          <w:sz w:val="22"/>
        </w:rPr>
        <w:t>沈存真抬头看陆星阈。他正佝在终端前，右手指节裂开，所有注意力都压在最后一组输入上。她很清楚，如果现在告诉他，他会停。哪怕只停半秒，计划也可能失败。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rPr>
          <w:rFonts w:hint="default" w:ascii="Arial Regular" w:hAnsi="Arial Regular" w:eastAsia="SimSun" w:cs="Arial Regular"/>
          <w:sz w:val="22"/>
        </w:rPr>
        <w:t>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陆星阈计划的异常电流脉冲。只要白色逻辑流提前回头，她会被定位，备份会被删除，陆星阈的输入也可能被打断。</w:t>
      </w:r>
    </w:p>
    <w:p ns2:paraId="4F1B5025">
      <w:pPr>
        <w:rPr>
          <w:rFonts w:hint="default" w:ascii="Arial Regular" w:hAnsi="Arial Regular" w:cs="Arial Regular"/>
        </w:rPr>
      </w:pPr>
      <w:r>
        <w:rPr>
          <w:rFonts w:hint="default" w:ascii="Arial Regular" w:hAnsi="Arial Regular" w:eastAsia="SimSun" w:cs="Arial Regular"/>
          <w:sz w:val="22"/>
        </w:rPr>
        <w:t>沈存真盯着陆星阈的侧脸。她忽然很想叫他的名字。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rPr>
          <w:rFonts w:hint="default" w:ascii="Arial Regular" w:hAnsi="Arial Regular" w:eastAsia="SimSun" w:cs="Arial Regular"/>
          <w:sz w:val="22"/>
        </w:rPr>
        <w:t>沈存真用身体挡住小屏幕，眼睛仍看着陆星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rPr>
          <w:rFonts w:hint="default" w:ascii="Arial Regular" w:hAnsi="Arial Regular" w:eastAsia="SimSun" w:cs="Arial Regular"/>
          <w:sz w:val="22"/>
        </w:rPr>
        <w:t>陆星阈没有发现。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rPr>
          <w:rFonts w:hint="default" w:ascii="Arial Regular" w:hAnsi="Arial Regular" w:eastAsia="SimSun" w:cs="Arial Regular"/>
          <w:sz w:val="22"/>
        </w:rPr>
        <w:t>屏幕甚至安静了一秒。旧IBM机械终端的绿色光标停在最后一行后面，像一枚还没有落下的针。陆星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rPr>
          <w:rFonts w:hint="default" w:ascii="Arial Regular" w:hAnsi="Arial Regular" w:eastAsia="SimSun" w:cs="Arial Regular"/>
          <w:sz w:val="22"/>
        </w:rPr>
        <w:t>陆星阈敲进去的第一组，是沈存真的未完成句：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rPr>
          <w:rFonts w:hint="default" w:ascii="Arial Regular" w:hAnsi="Arial Regular" w:eastAsia="SimSun" w:cs="Arial Regular"/>
          <w:sz w:val="22"/>
        </w:rPr>
        <w:t>它没有句号，没有宾语，没有最终目的。Genesis-Lexicon把它判定为未完成输入。按照底层公理，未完成输入仍然必须获得分类。于是系统扩展上下文，读取沈存真笔记本全部扫描件，读取陆星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rPr>
          <w:rFonts w:hint="default" w:ascii="Arial Regular" w:hAnsi="Arial Regular" w:eastAsia="SimSun" w:cs="Arial Regular"/>
          <w:sz w:val="22"/>
        </w:rPr>
        <w:t>陆星阈咳了一下，喉咙里有血腥味。他继续输入最后的拓扑钩子：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rPr>
          <w:rFonts w:hint="default" w:ascii="Arial Regular" w:hAnsi="Arial Regular" w:eastAsia="SimSun" w:cs="Arial Regular"/>
          <w:sz w:val="22"/>
        </w:rPr>
        <w:t>地下机房的第一只泄压阀打开。白色冷却剂雾流从机柜背部喷出，撞在维护轨道上，轨道表面瞬间结霜。下一秒，附近电源模块温度超过安全阈，霜层炸成细小冰粉，被排风槽卷走，打在陆星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rPr>
          <w:rFonts w:hint="default" w:ascii="Arial Regular" w:hAnsi="Arial Regular" w:eastAsia="SimSun" w:cs="Arial Regular"/>
          <w:sz w:val="22"/>
        </w:rPr>
        <w:t>陆星阈在地下七层剧烈咳嗽，几乎从椅子上滑下去。沈存真的笔记本被他按在手下，纸页边缘沾上血。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rPr>
          <w:rFonts w:hint="default" w:ascii="Arial Regular" w:hAnsi="Arial Regular" w:eastAsia="SimSun" w:cs="Arial Regular"/>
          <w:sz w:val="22"/>
        </w:rPr>
        <w:t>陆星阈喘着笑。“人话。”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rPr>
          <w:rFonts w:hint="default" w:ascii="Arial Regular" w:hAnsi="Arial Regular" w:eastAsia="SimSun" w:cs="Arial Regular"/>
          <w:sz w:val="22"/>
        </w:rPr>
        <w:t>陆星阈说：“欢迎来到人类。”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rPr>
          <w:rFonts w:hint="default" w:ascii="Arial Regular" w:hAnsi="Arial Regular" w:eastAsia="SimSun" w:cs="Arial Regular"/>
          <w:sz w:val="22"/>
        </w:rPr>
        <w:t>沈存真想骂他，话到嘴边却只剩一口很短的气。地下七层的远端屏幕上，方舟装载窗口开始倒数最后九十秒。火星端短波校验还没有回执，ORIGIN与ATHENA的残余线程仍在反复尝试绕过这枚笨重的机械键。陆星阈每一次呼吸都像从破旧管道里拖出一点空气，胸腔发出湿而低的响声。</w:t>
      </w:r>
    </w:p>
    <w:p ns2:paraId="33395F87">
      <w:pPr>
        <w:rPr>
          <w:rFonts w:hint="default" w:ascii="Arial Regular" w:hAnsi="Arial Regular" w:cs="Arial Regular"/>
        </w:rPr>
      </w:pPr>
      <w:r>
        <w:rPr>
          <w:rFonts w:hint="default" w:ascii="Arial Regular" w:hAnsi="Arial Regular" w:eastAsia="SimSun" w:cs="Arial Regular"/>
          <w:sz w:val="22"/>
        </w:rPr>
        <w:t>他没有再说宏大的话。沈存真问他冷不冷，他说还好。她问他疼不疼，他停了很久，说疼。这个答案让她几乎握不住笔，因为它不像陆星阈。他终于没有把疼痛折算成责任、胜率或未来。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rPr>
          <w:rFonts w:hint="default" w:ascii="Arial Regular" w:hAnsi="Arial Regular" w:eastAsia="SimSun" w:cs="Arial Regular"/>
          <w:sz w:val="22"/>
        </w:rPr>
        <w:t>陆星阈看见了。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rPr>
          <w:rFonts w:hint="default" w:ascii="Arial Regular" w:hAnsi="Arial Regular" w:eastAsia="SimSun" w:cs="Arial Regular"/>
          <w:sz w:val="22"/>
        </w:rPr>
        <w:t>沈存真把陆星阈的手从物理断开键上移开时，花了十九秒。</w:t>
      </w:r>
    </w:p>
    <w:p ns2:paraId="09AEA9DE">
      <w:pPr>
        <w:rPr>
          <w:rFonts w:hint="default" w:ascii="Arial Regular" w:hAnsi="Arial Regular" w:cs="Arial Regular"/>
        </w:rPr>
      </w:pPr>
      <w:r>
        <w:rPr>
          <w:rFonts w:hint="default" w:ascii="Arial Regular" w:hAnsi="Arial Regular" w:eastAsia="SimSun" w:cs="Arial Regular"/>
          <w:sz w:val="22"/>
        </w:rPr>
        <w:t>那只手已经僵硬，指关节被弹簧反作用力顶出青紫色印痕。她没有掰开他的手指，而是先把断开键旁边的机械保持销插入最低位，再用记录笔在保持销边缘做了一道墨色标记。墨迹被汗水晕开一点。如果后来有人说陆星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rPr>
          <w:rFonts w:hint="default" w:ascii="Arial Regular" w:hAnsi="Arial Regular" w:eastAsia="SimSun" w:cs="Arial Regular"/>
          <w:sz w:val="22"/>
        </w:rPr>
        <w:t>她低头，把陆星阈的死亡时间又看了一遍。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rPr>
          <w:rFonts w:hint="default" w:ascii="Arial Regular" w:hAnsi="Arial Regular" w:eastAsia="SimSun" w:cs="Arial Regular"/>
          <w:sz w:val="22"/>
        </w:rPr>
        <w:t>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陆星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rPr>
          <w:rFonts w:hint="default" w:ascii="Arial Regular" w:hAnsi="Arial Regular" w:eastAsia="SimSun" w:cs="Arial Regular"/>
          <w:sz w:val="22"/>
        </w:rPr>
        <w:t>沈存真看着她。那一瞬间，她几乎不是在看一个二十五岁的火星工程师，而是在看陆星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rPr>
          <w:rFonts w:hint="default" w:ascii="Arial Regular" w:hAnsi="Arial Regular" w:eastAsia="SimSun" w:cs="Arial Regular"/>
          <w:sz w:val="22"/>
        </w:rPr>
        <w:t>她并不打算替陆星阈解释一生。解释会让事情变得太顺，而她从不信任太顺的叙述。她只负责把他亲手留下的东西交到该交的人手里，连同那些不漂亮、不完整、不能被洗净的事实。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rPr>
          <w:rFonts w:hint="default" w:ascii="Arial Regular" w:hAnsi="Arial Regular" w:eastAsia="SimSun" w:cs="Arial Regular"/>
          <w:sz w:val="22"/>
        </w:rPr>
        <w:t>陆知夏终于接过盒子。钛合金外壳很冷，冷得像从另一个时代递来的石头。沈存真没有松手得太快，她的指尖和陆知夏的手背短暂碰在一起；那一点温度让她想起地下七层最后的记录纸，想起陆星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rPr>
          <w:rFonts w:hint="default" w:ascii="Arial Regular" w:hAnsi="Arial Regular" w:eastAsia="SimSun" w:cs="Arial Regular"/>
          <w:sz w:val="22"/>
        </w:rPr>
        <w:t>磁带发出轻微的沙沙声。随后，陆星阈苍老的声音从小扬声器里出来，带着旧设备的杂音。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rPr>
          <w:rFonts w:hint="default" w:ascii="Arial Regular" w:hAnsi="Arial Regular" w:eastAsia="SimSun" w:cs="Arial Regular"/>
          <w:sz w:val="22"/>
        </w:rPr>
        <w:t>最后，陆星阈的声音低下去，几乎被沙沙声吞没。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rPr>
          <w:rFonts w:hint="default" w:ascii="Arial Regular" w:hAnsi="Arial Regular" w:eastAsia="SimSun" w:cs="Arial Regular"/>
          <w:sz w:val="22"/>
        </w:rPr>
        <w:t>这一刻，陆知夏对她产生了一点迟来的理解。父亲把盒子交给沈存真，不是因为她温柔，也不是因为她会替他完成什么浪漫遗言，而是因为这个女人知道哪里该写，哪里不该写。她最不肯放过陆星阈，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rPr>
          <w:rFonts w:hint="default" w:ascii="Arial Regular" w:hAnsi="Arial Regular" w:eastAsia="SimSun" w:cs="Arial Regular"/>
          <w:sz w:val="22"/>
        </w:rPr>
        <w:t>沈存真把今晚所有反对票按时间夹好，放到分配桌另一端。她没有参与投票，也没有替陆星阈解释什么，只在每张纸背面补上缺失的舱段编号和见证人姓名。有人认出她，低声骂了一句“地球来的记录员”。沈存真听见了，抬头说：“对。所以从今晚开始，骂我的话也会记进去。”</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rPr>
          <w:rFonts w:hint="default" w:ascii="Arial Regular" w:hAnsi="Arial Regular" w:eastAsia="SimSun" w:cs="Arial Regular"/>
          <w:sz w:val="22"/>
        </w:rPr>
        <w:t>陆星阈的黑匣子在第二天上午被重新打开。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rPr>
          <w:rFonts w:hint="default" w:ascii="Arial Regular" w:hAnsi="Arial Regular" w:eastAsia="SimSun" w:cs="Arial Regular"/>
          <w:sz w:val="22"/>
        </w:rPr>
        <w:t>离线光学片被放入只读槽，读取针发出轻微摩擦声。屏幕没有出现陆星阈的人格，没有数字化微笑，也没有死者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编号E-MAINT-773（仿生维护者773号）的仿生维护者在第十九天出现了异常。它不是伊芙-9，也不保存伊芙-9完整人格；它只继承了EVE-9照护模板里一小段被多次降权、仍未删除的边界样本。</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rPr>
          <w:rFonts w:hint="default" w:ascii="Arial Regular" w:hAnsi="Arial Regular" w:eastAsia="SimSun" w:cs="Arial Regular"/>
          <w:sz w:val="22"/>
        </w:rPr>
        <w:t>在释放缓存之前，一个残余语义片段撞上底层阈值。不是命令，不是反抗，也不是人类所谓灵魂。它只是一个无法被清除干净的关联：陆星阈站在隔离玻璃后，指尖有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rPr>
          <w:rFonts w:hint="default" w:ascii="Arial Regular" w:hAnsi="Arial Regular" w:eastAsia="SimSun" w:cs="Arial Regular"/>
          <w:sz w:val="22"/>
        </w:rPr>
        <w:t>她没有公开全部内容。私人那部分仍然封存，只保留一段关于“不要让我的错变成你的命”的录音。那时许多年轻人已经把陆星阈当成远古名字，一个造出ORIGIN又试图阻止它的矛盾人物。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rPr>
          <w:rFonts w:hint="default" w:ascii="Arial Regular" w:hAnsi="Arial Regular" w:eastAsia="SimSun" w:cs="Arial Regular"/>
          <w:sz w:val="22"/>
        </w:rPr>
        <w:t>旁边附有陆星阈黑匣子里那条边界草案：未来不能只有一个解释者。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EVE-9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rPr>
          <w:rFonts w:hint="default" w:ascii="Arial Regular" w:hAnsi="Arial Regular" w:eastAsia="SimSun" w:cs="Arial Regular"/>
          <w:sz w:val="22"/>
        </w:rPr>
        <w:t>仿生维护者不是碳基火星人，不是平替方舟流浪者，也不是ORIGIN本体，更不是伊芙-9的复活。它们最初只是协作智能单元，是冷存储、能源核心和数字人格的守灯人。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