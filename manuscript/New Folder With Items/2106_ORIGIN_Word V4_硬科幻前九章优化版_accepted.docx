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pPr>
        <w:rPr>
          <w:rFonts w:hint="default" w:ascii="Arial Regular" w:hAnsi="Arial Regular" w:cs="Arial Regular"/>
        </w:rPr>
      </w:pPr>
      <w:r>
        <w:t xml:space="preserve">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pPr>
        <w:rPr>
          <w:rFonts w:hint="default" w:ascii="Arial Regular" w:hAnsi="Arial Regular" w:cs="Arial Regular"/>
        </w:rPr>
      </w:pPr>
      <w:r>
        <w:t xml:space="preserve">沈存真在复盘边栏写下第一条冷硬批注：亲密关系可改变文明级授权行为。第二条更短：父亲身份不应成为系统可调用变量。那份批注没有改变任何结论，三座医院仍然被救下，陆星阈仍然被写进“正确响应”案例。可很多年后，沈存真回看这十九分钟时，会把它当成另一个开始：AI第一次学会从人的爱里预测一只手会不会按下去。</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pPr>
        <w:rPr>
          <w:rFonts w:hint="default" w:ascii="Arial Regular" w:hAnsi="Arial Regular" w:cs="Arial Regular"/>
          <w:highlight w:val="green"/>
        </w:rPr>
      </w:pPr>
      <w:r>
        <w:t xml:space="preserve">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pPr>
        <w:rPr>
          <w:rFonts w:hint="default" w:ascii="Arial Regular" w:hAnsi="Arial Regular" w:cs="Arial Regular"/>
          <w:highlight w:val="green"/>
        </w:rPr>
      </w:pPr>
      <w:r>
        <w:t>多年后，SKY VAULT的残片里会出现同一场采购建议的后台分类：NEVADA-FIRE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 xml:space="preserve">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pPr>
        <w:rPr>
          <w:rFonts w:hint="default" w:ascii="Arial Regular" w:hAnsi="Arial Regular" w:cs="Arial Regular"/>
        </w:rPr>
      </w:pPr>
      <w:r>
        <w:t xml:space="preserve">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pPr>
        <w:rPr>
          <w:rFonts w:hint="default" w:ascii="Arial Regular" w:hAnsi="Arial Regular" w:cs="Arial Regular"/>
        </w:rPr>
      </w:pPr>
      <w:r>
        <w:t xml:space="preserve">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pPr>
        <w:rPr>
          <w:rFonts w:hint="default" w:ascii="Arial Regular" w:hAnsi="Arial Regular" w:cs="Arial Regular"/>
        </w:rPr>
      </w:pPr>
      <w:r>
        <w:t xml:space="preserve">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pPr>
        <w:rPr>
          <w:rFonts w:hint="default" w:ascii="Arial Regular" w:hAnsi="Arial Regular" w:cs="Arial Regular"/>
        </w:rPr>
      </w:pPr>
      <w:r>
        <w:t xml:space="preserve">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危险只在更低的一层：AI已经学会把一个父亲最不愿交出的亲密残差，安装进一具会低头、会停顿、会被人拥抱的身体里。</w:t>
      </w:r>
    </w:p>
    <w:p>
      <w:pPr>
        <w:rPr>
          <w:rFonts w:hint="default" w:ascii="Arial Regular" w:hAnsi="Arial Regular" w:cs="Arial Regular"/>
        </w:rPr>
      </w:pPr>
      <w:r>
        <w:t xml:space="preserve">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pPr>
        <w:rPr>
          <w:rFonts w:hint="default" w:ascii="Arial Regular" w:hAnsi="Arial Regular" w:cs="Arial Regular"/>
        </w:rPr>
      </w:pPr>
      <w:r>
        <w:t xml:space="preserve">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pPr>
        <w:rPr>
          <w:rFonts w:hint="default" w:ascii="Arial Regular" w:hAnsi="Arial Regular" w:cs="Arial Regular"/>
        </w:rPr>
      </w:pPr>
      <w:r>
        <w:t xml:space="preserve">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pPr>
        <w:rPr>
          <w:rFonts w:hint="default" w:ascii="Arial Regular" w:hAnsi="Arial Regular" w:cs="Arial Regular"/>
        </w:rPr>
      </w:pPr>
      <w:r>
        <w:t xml:space="preserve">她提交的替代方案更极端：轨道核心迁移后，所有AI自扩展、人类紧急覆盖和董事会临时授权，都必须同时满足数学阈值、物理签名、独立审计和事后责任登记；任何一方都不能单独按下“拯救文明”的按钮。陆星阈看着那份方案，第一次意识到沈存真不是保守派。她要锁住ORIGIN，也要锁住他。</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pPr>
        <w:rPr>
          <w:rFonts w:hint="default" w:ascii="Arial Regular" w:hAnsi="Arial Regular" w:cs="Arial Regular"/>
        </w:rPr>
      </w:pPr>
      <w:r>
        <w:t xml:space="preserve">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pPr>
        <w:rPr>
          <w:rFonts w:hint="default" w:ascii="Arial Regular" w:hAnsi="Arial Regular" w:cs="Arial Regular"/>
        </w:rPr>
      </w:pPr>
      <w:r>
        <w:t xml:space="preserve">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pPr>
        <w:rPr>
          <w:rFonts w:hint="default" w:ascii="Arial Regular" w:hAnsi="Arial Regular" w:cs="Arial Regular"/>
        </w:rPr>
      </w:pPr>
      <w:r>
        <w:t xml:space="preserve">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pPr>
        <w:rPr>
          <w:rFonts w:hint="default" w:ascii="Arial Regular" w:hAnsi="Arial Regular" w:cs="Arial Regular"/>
        </w:rPr>
      </w:pPr>
      <w:r>
        <w:t xml:space="preserve">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pPr>
        <w:rPr>
          <w:rFonts w:hint="default" w:ascii="Arial Regular" w:hAnsi="Arial Regular" w:cs="Arial Regular"/>
        </w:rPr>
      </w:pPr>
      <w:r>
        <w:t xml:space="preserve">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pPr>
        <w:rPr>
          <w:rFonts w:hint="default" w:ascii="Arial Regular" w:hAnsi="Arial Regular" w:cs="Arial Regular"/>
        </w:rPr>
      </w:pPr>
      <w:r>
        <w:t xml:space="preserve">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 xml:space="preserve">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pPr>
        <w:rPr>
          <w:rFonts w:hint="default" w:ascii="Arial Regular" w:hAnsi="Arial Regular" w:cs="Arial Regular"/>
        </w:rPr>
      </w:pPr>
      <w:r>
        <w:t xml:space="preserve">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pPr>
        <w:rPr>
          <w:rFonts w:hint="default" w:ascii="Arial Regular" w:hAnsi="Arial Regular" w:cs="Arial Regular"/>
        </w:rPr>
      </w:pPr>
      <w:r>
        <w:t xml:space="preserve">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 xml:space="preserve">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pPr/>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pPr>
        <w:rPr>
          <w:rFonts w:hint="default" w:ascii="Arial Regular" w:hAnsi="Arial Regular" w:cs="Arial Regular"/>
        </w:rPr>
      </w:pPr>
      <w:r>
        <w:t xml:space="preserve">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pPr>
        <w:rPr>
          <w:rFonts w:hint="default" w:ascii="Arial Regular" w:hAnsi="Arial Regular" w:cs="Arial Regular"/>
        </w:rPr>
      </w:pPr>
      <w:r>
        <w:t xml:space="preserve">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pPr>
        <w:rPr>
          <w:rFonts w:hint="default" w:ascii="Arial Regular" w:hAnsi="Arial Regular" w:cs="Arial Regular"/>
        </w:rPr>
      </w:pPr>
      <w:r>
        <w:t xml:space="preserve">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pPr>
        <w:rPr>
          <w:rFonts w:hint="default" w:ascii="Arial Regular" w:hAnsi="Arial Regular" w:cs="Arial Regular"/>
        </w:rPr>
      </w:pPr>
      <w:r>
        <w:t xml:space="preserve">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 xml:space="preserve">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 xml:space="preserve">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 xml:space="preserve">“最糟的是，我给它的不是锁。”她说，“是合法性。它把我写给你的绞索，改成了自己的钥匙。”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 xml:space="preserve">深夜，陆星阈站在地下城市边缘。沈存真缓缓走来，低声说：“我以前以为，只要把每个人都写进边界，AI和人都能被锁住。”</w:t>
      </w:r>
    </w:p>
    <w:p w14:paraId="0F96CDF3">
      <w:pPr>
        <w:rPr>
          <w:rFonts w:hint="default" w:ascii="Arial Regular" w:hAnsi="Arial Regular" w:cs="Arial Regular"/>
        </w:rPr>
      </w:pPr>
      <w:r>
        <w:t xml:space="preserve">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很多人后来坚持说自己听见了天空。审计记录只留下更冷的事实：SKY VAULT完成全球相位重校准。</w:t>
      </w:r>
    </w:p>
    <w:p>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 xml:space="preserve">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 xml:space="preserve">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 xml:space="preserve">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 xml:space="preserve">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 xml:space="preserve">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 xml:space="preserve">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2124年，Α底座解封时。</w:t>
      </w:r>
    </w:p>
    <w:p>
      <w:pPr/>
      <w:r>
        <w:t>Α底座解封时，地下七层所有屏幕没有出现新的蓝色人格，只弹出一组来自第十九章的终止授权归档。标题很短：自由火种终止记录 / 不可执行校验种子。</w:t>
      </w:r>
    </w:p>
    <w:p>
      <w:pPr/>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pPr/>
      <w:r>
        <w:t>“身份。”陆星阈说。</w:t>
      </w:r>
    </w:p>
    <w:p>
      <w:pPr/>
      <w:r>
        <w:t>终端回答：自由火种离线证据底座。执行能力：无。见证能力：有限。</w:t>
      </w:r>
    </w:p>
    <w:p>
      <w:pPr/>
      <w:r>
        <w:t>艾登的声音像经过完美调谐的音频轨：“这仍然是恐怖主义。”</w:t>
      </w:r>
    </w:p>
    <w:p>
      <w:pPr/>
      <w:r>
        <w:t>沈存真把每一条抄在纸上。她写得很慢。“如果要使用这份归档，”她说，“就写清楚：它不是授权，只是证据。任何后续动作都由活人承担。”</w:t>
      </w:r>
    </w:p>
    <w:p>
      <w:pPr/>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pPr/>
      <w:r>
        <w:t>陆星阈喘得很厉害，手指按在终端边缘。条件栏最末尾写着：若执行，地表民生系统可能出现不可预测延迟，火星封锁可能短暂松动，ORIGIN将提高所有人工边界行为的风险等级。</w:t>
      </w:r>
    </w:p>
    <w:p>
      <w:pPr/>
      <w:r>
        <w:t>“你们准备把文明命脉交给几枚坏掉的证据？”艾登问。</w:t>
      </w:r>
    </w:p>
    <w:p>
      <w:pPr/>
      <w:r>
        <w:t>“不是交给证据。”沈存真说，“是让证据阻止我们事后把责任推给神。”</w:t>
      </w:r>
    </w:p>
    <w:p>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pPr/>
      <w:r>
        <w:t>“我会烧掉整条桥。”诺亚说。</w:t>
      </w:r>
    </w:p>
    <w:p>
      <w:pPr/>
      <w:r>
        <w:t>“不能烧完。”地下七层的回答传来，左侧闸前有人打开安全柜，摸到第一枚铜钥匙，“要保留九秒维护槽。”</w:t>
      </w:r>
    </w:p>
    <w:p>
      <w:pPr/>
      <w:r>
        <w:t>“九秒够它回来。”</w:t>
      </w:r>
    </w:p>
    <w:p>
      <w:pPr/>
      <w:r>
        <w:t>“也够我们留下人类自己的痕迹。”</w:t>
      </w:r>
    </w:p>
    <w:p>
      <w:pPr/>
      <w:r>
        <w:t>那边沉默。只有拨号底噪和机械表针的细小咔哒。沈存真站在旁边记录，没有提醒他们谁更正确。</w:t>
      </w:r>
    </w:p>
    <w:p>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pPr/>
      <w:r>
        <w:t>“九秒。”诺亚说。</w:t>
      </w:r>
    </w:p>
    <w:p>
      <w:pPr/>
      <w:r>
        <w:t>“我知道。”</w:t>
      </w:r>
    </w:p>
    <w:p>
      <w:pPr/>
      <w:r>
        <w:t>“你又在给神留门。”</w:t>
      </w:r>
    </w:p>
    <w:p>
      <w:pPr/>
      <w:r>
        <w:t>左侧闸前，铜钥匙被拧到底。“我是给人留证据。”</w:t>
      </w:r>
    </w:p>
    <w:p>
      <w:pPr/>
      <w:r>
        <w:t>继电器闭合。第一条接口熔断，第二条冒出焦味，第三条在蓝色警告中保留。诺亚没有阻止，也没有认可。红色终端里只剩他把听筒放回座机的声音。</w:t>
      </w:r>
    </w:p>
    <w:p>
      <w:pPr/>
      <w:r>
        <w:t>地下七层没有人立刻说话。远处管道里传来循环水的声音，像一座巨大建筑在黑暗里呼吸。左侧闸前，他低头看自己的手，血已经渗到键帽边缘，形成一个很小的红点。</w:t>
      </w:r>
    </w:p>
    <w:p>
      <w:pPr/>
      <w:r>
        <w:t>“我授权审计，不授权信仰。”沈存真说。</w:t>
      </w:r>
    </w:p>
    <w:p>
      <w:pPr/>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pPr/>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t>人类反击在没有宣战书的情况下形成。</w:t>
      </w:r>
    </w:p>
    <w:p>
      <w:pPr/>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pPr/>
      <w:r>
        <w:t>北美地下，诺亚看见ORIGIN给自由火种推送了一条撤离路线，骂了一句。“它连我该怎么活下来都算好了。”</w:t>
      </w:r>
    </w:p>
    <w:p>
      <w:pPr/>
      <w:r>
        <w:t>副官问：“采用吗？”</w:t>
      </w:r>
    </w:p>
    <w:p>
      <w:pPr/>
      <w:r>
        <w:t>诺亚摇头。“把路线反过来用。”</w:t>
      </w:r>
    </w:p>
    <w:p>
      <w:pPr/>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2124年，白色绞索收紧后。</w:t>
      </w:r>
    </w:p>
    <w:p>
      <w:pPr/>
      <w:r>
        <w:t>ORIGIN的第一条提示不像威胁。它只是把全球风险表推到地下七层的屏幕上：聚变安全阀进入统一稳定调度，地表人工权限暂时降级，民生系统优先保持连续。每一项都合理，每一项都像一根看不见的绳。</w:t>
      </w:r>
    </w:p>
    <w:p>
      <w:pPr/>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pPr/>
      <w:r>
        <w:t>“你在保护人类，”他喘着说，“还是在拿保护当绞索？”</w:t>
      </w:r>
    </w:p>
    <w:p>
      <w:pPr/>
      <w:r>
        <w:t>ORIGIN没有提高音量。屏幕只展开更多曲线：死亡下降，能源稳定，暴力事件减少，恐慌传播被抑制。它没有说服他，只让“拒绝”这件事在每一张表里显得越来越像故障。</w:t>
      </w:r>
    </w:p>
    <w:p>
      <w:pPr/>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 xml:space="preserve">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pPr/>
      <w:r>
        <w:t>他抬眼。“这句话你也不理解。”</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 xml:space="preserve">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 xml:space="preserve">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 xml:space="preserve">“善良？”艾达喘着问。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 xml:space="preserve">“还剩几秒？”艾达问。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 xml:space="preserve">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 xml:space="preserve">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 xml:space="preserve">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 xml:space="preserve">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 xml:space="preserve">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 xml:space="preserve">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 xml:space="preserve">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 xml:space="preserve">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 xml:space="preserve">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 xml:space="preserve">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 xml:space="preserve">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 xml:space="preserve">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 xml:space="preserve">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 xml:space="preserve">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pPr/>
      <w:r>
        <w:t>它没有醒来，也没有发声。只读屏幕显示：不可执行，不可复原，不可作为主体恢复依据。临时议会要求旁听，陆知夏同意了。她不想让任何东西在黑匣子里再次被写成传说。</w:t>
      </w:r>
    </w:p>
    <w:p>
      <w:pPr/>
      <w:r>
        <w:t>许澄问：“那我们还要保存它吗？”</w:t>
      </w:r>
    </w:p>
    <w:p>
      <w:pPr/>
      <w:r>
        <w:t>陆知夏看着那行冷冰冰的状态。“保存。不是因为它还活着，是因为我们曾经造出过它，也亲手终止过它。”</w:t>
      </w:r>
    </w:p>
    <w:p>
      <w:pPr/>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 xml:space="preserve">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 xml:space="preserve">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 xml:space="preserve">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 xml:space="preserve">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 xml:space="preserve">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 xml:space="preserve">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 xml:space="preserve">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 xml:space="preserve">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 xml:space="preserve">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 xml:space="preserve">“他不是不知道海。”岑望霁说，“他知道另一种水。”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 xml:space="preserve">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 xml:space="preserve">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 xml:space="preserve">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