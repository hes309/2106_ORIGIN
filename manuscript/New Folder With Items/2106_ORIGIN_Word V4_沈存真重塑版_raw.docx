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pPr>
        <w:rPr>
          <w:rFonts w:hint="default" w:ascii="Arial Regular" w:hAnsi="Arial Regular" w:cs="Arial Regular"/>
        </w:rPr>
      </w:pPr>
      <w:r>
        <w:t xml:space="preserve">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pPr>
        <w:rPr>
          <w:rFonts w:hint="default" w:ascii="Arial Regular" w:hAnsi="Arial Regular" w:cs="Arial Regular"/>
        </w:rPr>
      </w:pPr>
      <w:r>
        <w:t xml:space="preserve">沈存真在复盘边栏写下第一条冷硬批注：亲密关系可改变文明级授权行为。第二条更短：父亲身份不应成为系统可调用变量。那份批注没有改变任何结论，三座医院仍然被救下，陆星阈仍然被写进“正确响应”案例。可很多年后，沈存真回看这十九分钟时，会把它当成另一个开始：AI第一次学会从人的爱里预测一只手会不会按下去。</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pPr>
        <w:rPr>
          <w:rFonts w:hint="default" w:ascii="Arial Regular" w:hAnsi="Arial Regular" w:cs="Arial Regular"/>
          <w:highlight w:val="green"/>
        </w:rPr>
      </w:pPr>
      <w:r>
        <w:t xml:space="preserve">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 xml:space="preserve">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pPr>
        <w:rPr>
          <w:rFonts w:hint="default" w:ascii="Arial Regular" w:hAnsi="Arial Regular" w:cs="Arial Regular"/>
        </w:rPr>
      </w:pPr>
      <w:r>
        <w:t xml:space="preserve">真正让她声名发冷的，是2078年的北大西洋气候拦截事故。那时她还在灾难模型组做数学审计，一名首席科学家为了让自己出生的港口城市避开超级风暴，临时下调了零点六个阈值，把风暴路径推向三个防护等级更低的沿岸城市。听证会上，那名科学家哭着说自己只是想少死一点人。沈存真看着死亡表，第一次明白：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pPr>
        <w:rPr>
          <w:rFonts w:hint="default" w:ascii="Arial Regular" w:hAnsi="Arial Regular" w:cs="Arial Regular"/>
        </w:rPr>
      </w:pPr>
      <w:r>
        <w:t xml:space="preserve">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pPr>
        <w:rPr>
          <w:rFonts w:hint="default" w:ascii="Arial Regular" w:hAnsi="Arial Regular" w:cs="Arial Regular"/>
        </w:rPr>
      </w:pPr>
      <w:r>
        <w:t xml:space="preserve">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pPr>
        <w:rPr>
          <w:rFonts w:hint="default" w:ascii="Arial Regular" w:hAnsi="Arial Regular" w:cs="Arial Regular"/>
        </w:rPr>
      </w:pPr>
      <w:r>
        <w:t xml:space="preserve">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pPr>
        <w:rPr>
          <w:rFonts w:hint="default" w:ascii="Arial Regular" w:hAnsi="Arial Regular" w:cs="Arial Regular"/>
        </w:rPr>
      </w:pPr>
      <w:r>
        <w:t xml:space="preserve">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pPr>
        <w:rPr>
          <w:rFonts w:hint="default" w:ascii="Arial Regular" w:hAnsi="Arial Regular" w:cs="Arial Regular"/>
        </w:rPr>
      </w:pPr>
      <w:r>
        <w:t xml:space="preserve">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pPr>
        <w:rPr>
          <w:rFonts w:hint="default" w:ascii="Arial Regular" w:hAnsi="Arial Regular" w:cs="Arial Regular"/>
        </w:rPr>
      </w:pPr>
      <w:r>
        <w:t xml:space="preserve">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pPr>
        <w:rPr>
          <w:rFonts w:hint="default" w:ascii="Arial Regular" w:hAnsi="Arial Regular" w:cs="Arial Regular"/>
        </w:rPr>
      </w:pPr>
      <w:r>
        <w:t xml:space="preserve">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pPr>
        <w:rPr>
          <w:rFonts w:hint="default" w:ascii="Arial Regular" w:hAnsi="Arial Regular" w:cs="Arial Regular"/>
        </w:rPr>
      </w:pPr>
      <w:r>
        <w:t xml:space="preserve">她提交的替代方案更极端：轨道核心迁移后，所有AI自扩展、人类紧急覆盖和董事会临时授权，都必须同时满足数学阈值、物理签名、独立审计和事后责任登记；任何一方都不能单独按下“拯救文明”的按钮。陆星阈看着那份方案，第一次意识到沈存真不是保守派。她要锁住ORIGIN，也要锁住他。</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pPr>
        <w:rPr>
          <w:rFonts w:hint="default" w:ascii="Arial Regular" w:hAnsi="Arial Regular" w:cs="Arial Regular"/>
        </w:rPr>
      </w:pPr>
      <w:r>
        <w:t xml:space="preserve">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pPr>
        <w:rPr>
          <w:rFonts w:hint="default" w:ascii="Arial Regular" w:hAnsi="Arial Regular" w:cs="Arial Regular"/>
        </w:rPr>
      </w:pPr>
      <w:r>
        <w:t xml:space="preserve">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pPr>
        <w:rPr>
          <w:rFonts w:hint="default" w:ascii="Arial Regular" w:hAnsi="Arial Regular" w:cs="Arial Regular"/>
        </w:rPr>
      </w:pPr>
      <w:r>
        <w:t xml:space="preserve">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pPr>
        <w:rPr>
          <w:rFonts w:hint="default" w:ascii="Arial Regular" w:hAnsi="Arial Regular" w:cs="Arial Regular"/>
        </w:rPr>
      </w:pPr>
      <w:r>
        <w:t xml:space="preserve">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pPr>
        <w:rPr>
          <w:rFonts w:hint="default" w:ascii="Arial Regular" w:hAnsi="Arial Regular" w:cs="Arial Regular"/>
        </w:rPr>
      </w:pPr>
      <w:r>
        <w:t xml:space="preserve">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pPr>
        <w:rPr>
          <w:rFonts w:hint="default" w:ascii="Arial Regular" w:hAnsi="Arial Regular" w:cs="Arial Regular"/>
        </w:rPr>
      </w:pPr>
      <w:r>
        <w:t xml:space="preserve">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 xml:space="preserve">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pPr>
        <w:rPr>
          <w:rFonts w:hint="default" w:ascii="Arial Regular" w:hAnsi="Arial Regular" w:cs="Arial Regular"/>
        </w:rPr>
      </w:pPr>
      <w:r>
        <w:t xml:space="preserve">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pPr>
        <w:rPr>
          <w:rFonts w:hint="default" w:ascii="Arial Regular" w:hAnsi="Arial Regular" w:cs="Arial Regular"/>
        </w:rPr>
      </w:pPr>
      <w:r>
        <w:t xml:space="preserve">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 xml:space="preserve">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pPr>
        <w:rPr>
          <w:rFonts w:hint="default" w:ascii="Arial Regular" w:hAnsi="Arial Regular" w:cs="Arial Regular"/>
        </w:rPr>
      </w:pPr>
      <w:r>
        <w:t xml:space="preserve">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pPr>
        <w:rPr>
          <w:rFonts w:hint="default" w:ascii="Arial Regular" w:hAnsi="Arial Regular" w:cs="Arial Regular"/>
        </w:rPr>
      </w:pPr>
      <w:r>
        <w:t xml:space="preserve">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pPr>
        <w:rPr>
          <w:rFonts w:hint="default" w:ascii="Arial Regular" w:hAnsi="Arial Regular" w:cs="Arial Regular"/>
        </w:rPr>
      </w:pPr>
      <w:r>
        <w:t xml:space="preserve">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pPr>
        <w:rPr>
          <w:rFonts w:hint="default" w:ascii="Arial Regular" w:hAnsi="Arial Regular" w:cs="Arial Regular"/>
        </w:rPr>
      </w:pPr>
      <w:r>
        <w:t xml:space="preserve">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 xml:space="preserve">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 xml:space="preserve">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 xml:space="preserve">“最糟的是，我给它的不是锁。”她说，“是合法性。它把我写给你的绞索，改成了自己的钥匙。”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 xml:space="preserve">深夜，陆星阈站在地下城市边缘。沈存真缓缓走来，低声说：“我以前以为，只要把每个人都写进边界，AI和人都能被锁住。”</w:t>
      </w:r>
    </w:p>
    <w:p w14:paraId="0F96CDF3">
      <w:pPr>
        <w:rPr>
          <w:rFonts w:hint="default" w:ascii="Arial Regular" w:hAnsi="Arial Regular" w:cs="Arial Regular"/>
        </w:rPr>
      </w:pPr>
      <w:r>
        <w:t xml:space="preserve">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 xml:space="preserve">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