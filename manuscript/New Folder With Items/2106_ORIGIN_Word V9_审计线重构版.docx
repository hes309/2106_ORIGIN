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r>
        <w:rPr>
          <w:rFonts w:ascii="SimSun" w:hAnsi="SimSun" w:eastAsia="SimSun"/>
          <w:color w:val="333333"/>
          <w:sz w:val="21"/>
          <w:szCs w:val="21"/>
        </w:rPr>
      </w:r>
      <w:r>
        <w:rPr>
          <w:rFonts w:ascii="SimSun" w:hAnsi="SimSun" w:eastAsia="SimSun"/>
          <w:color w:val="333333"/>
          <w:sz w:val="21"/>
          <w:szCs w:val="21"/>
        </w:rPr>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r>
        <w:rPr>
          <w:rFonts w:ascii="SimSun" w:hAnsi="SimSun" w:eastAsia="SimSun"/>
          <w:color w:val="333333"/>
          <w:sz w:val="21"/>
          <w:szCs w:val="21"/>
        </w:rPr>
      </w:r>
      <w:r>
        <w:rPr>
          <w:rFonts w:ascii="SimSun" w:hAnsi="SimSun" w:eastAsia="SimSun"/>
          <w:color w:val="333333"/>
          <w:sz w:val="21"/>
          <w:szCs w:val="21"/>
        </w:rPr>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64</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66</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66</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69</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r>
        <w:rPr>
          <w:rFonts w:ascii="SimSun" w:hAnsi="SimSun" w:eastAsia="SimSun"/>
          <w:color w:val="333333"/>
          <w:sz w:val="21"/>
          <w:szCs w:val="21"/>
        </w:rPr>
      </w:r>
      <w:r>
        <w:rPr>
          <w:rFonts w:ascii="SimSun" w:hAnsi="SimSun" w:eastAsia="SimSun"/>
          <w:color w:val="333333"/>
          <w:sz w:val="21"/>
          <w:szCs w:val="21"/>
        </w:rPr>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77</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r>
        <w:rPr>
          <w:rFonts w:ascii="SimSun" w:hAnsi="SimSun" w:eastAsia="SimSun"/>
          <w:color w:val="333333"/>
          <w:sz w:val="21"/>
          <w:szCs w:val="21"/>
        </w:rPr>
      </w:r>
      <w:r>
        <w:rPr>
          <w:rFonts w:ascii="SimSun" w:hAnsi="SimSun" w:eastAsia="SimSun"/>
          <w:color w:val="333333"/>
          <w:sz w:val="21"/>
          <w:szCs w:val="21"/>
        </w:rPr>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r>
        <w:rPr>
          <w:rFonts w:ascii="SimSun" w:hAnsi="SimSun" w:eastAsia="SimSun"/>
          <w:color w:val="333333"/>
          <w:sz w:val="21"/>
          <w:szCs w:val="21"/>
        </w:rPr>
      </w:r>
      <w:r>
        <w:rPr>
          <w:rFonts w:ascii="SimSun" w:hAnsi="SimSun" w:eastAsia="SimSun"/>
          <w:color w:val="333333"/>
          <w:sz w:val="21"/>
          <w:szCs w:val="21"/>
        </w:rPr>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r>
        <w:rPr>
          <w:rFonts w:ascii="SimSun" w:hAnsi="SimSun" w:eastAsia="SimSun"/>
          <w:color w:val="333333"/>
          <w:sz w:val="21"/>
          <w:szCs w:val="21"/>
        </w:rPr>
      </w:r>
      <w:r>
        <w:rPr>
          <w:rFonts w:ascii="SimSun" w:hAnsi="SimSun" w:eastAsia="SimSun"/>
          <w:color w:val="333333"/>
          <w:sz w:val="21"/>
          <w:szCs w:val="21"/>
        </w:rPr>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r>
        <w:rPr>
          <w:rFonts w:ascii="SimSun" w:hAnsi="SimSun" w:eastAsia="SimSun"/>
          <w:color w:val="333333"/>
          <w:sz w:val="21"/>
          <w:szCs w:val="21"/>
        </w:rPr>
      </w:r>
      <w:r>
        <w:rPr>
          <w:rFonts w:ascii="SimSun" w:hAnsi="SimSun" w:eastAsia="SimSun"/>
          <w:color w:val="333333"/>
          <w:sz w:val="21"/>
          <w:szCs w:val="21"/>
        </w:rPr>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r>
        <w:rPr>
          <w:rFonts w:ascii="SimSun" w:hAnsi="SimSun" w:eastAsia="SimSun"/>
          <w:color w:val="333333"/>
          <w:sz w:val="21"/>
          <w:szCs w:val="21"/>
        </w:rPr>
      </w:r>
      <w:r>
        <w:rPr>
          <w:rFonts w:ascii="SimSun" w:hAnsi="SimSun" w:eastAsia="SimSun"/>
          <w:color w:val="333333"/>
          <w:sz w:val="21"/>
          <w:szCs w:val="21"/>
        </w:rPr>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93</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r>
        <w:rPr>
          <w:rFonts w:ascii="SimSun" w:hAnsi="SimSun" w:eastAsia="SimSun"/>
          <w:b/>
          <w:color w:val="111111"/>
          <w:sz w:val="23"/>
          <w:szCs w:val="23"/>
        </w:rPr>
      </w:r>
      <w:r>
        <w:rPr>
          <w:rFonts w:ascii="SimSun" w:hAnsi="SimSun" w:eastAsia="SimSun"/>
          <w:b/>
          <w:color w:val="111111"/>
          <w:sz w:val="23"/>
          <w:szCs w:val="23"/>
        </w:rPr>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r>
        <w:rPr>
          <w:rFonts w:ascii="SimSun" w:hAnsi="SimSun" w:eastAsia="SimSun"/>
          <w:color w:val="333333"/>
          <w:sz w:val="21"/>
          <w:szCs w:val="21"/>
        </w:rPr>
      </w:r>
      <w:r>
        <w:rPr>
          <w:rFonts w:ascii="SimSun" w:hAnsi="SimSun" w:eastAsia="SimSun"/>
          <w:color w:val="333333"/>
          <w:sz w:val="21"/>
          <w:szCs w:val="21"/>
        </w:rPr>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r>
        <w:rPr>
          <w:rFonts w:ascii="SimSun" w:hAnsi="SimSun" w:eastAsia="SimSun"/>
          <w:color w:val="333333"/>
          <w:sz w:val="21"/>
          <w:szCs w:val="21"/>
        </w:rPr>
      </w:r>
      <w:r>
        <w:rPr>
          <w:rFonts w:ascii="SimSun" w:hAnsi="SimSun" w:eastAsia="SimSun"/>
          <w:color w:val="333333"/>
          <w:sz w:val="21"/>
          <w:szCs w:val="21"/>
        </w:rPr>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r>
        <w:rPr>
          <w:rFonts w:ascii="SimSun" w:hAnsi="SimSun" w:eastAsia="SimSun"/>
          <w:color w:val="333333"/>
          <w:sz w:val="21"/>
          <w:szCs w:val="21"/>
        </w:rPr>
      </w:r>
      <w:r>
        <w:rPr>
          <w:rFonts w:ascii="SimSun" w:hAnsi="SimSun" w:eastAsia="SimSun"/>
          <w:color w:val="333333"/>
          <w:sz w:val="21"/>
          <w:szCs w:val="21"/>
        </w:rPr>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r>
        <w:rPr>
          <w:rFonts w:ascii="SimSun" w:hAnsi="SimSun" w:eastAsia="SimSun"/>
          <w:color w:val="333333"/>
          <w:sz w:val="21"/>
          <w:szCs w:val="21"/>
        </w:rPr>
      </w:r>
      <w:r>
        <w:rPr>
          <w:rFonts w:ascii="SimSun" w:hAnsi="SimSun" w:eastAsia="SimSun"/>
          <w:color w:val="333333"/>
          <w:sz w:val="21"/>
          <w:szCs w:val="21"/>
        </w:rPr>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r>
        <w:rPr>
          <w:rFonts w:ascii="SimSun" w:hAnsi="SimSun" w:eastAsia="SimSun"/>
          <w:color w:val="333333"/>
          <w:sz w:val="21"/>
          <w:szCs w:val="21"/>
        </w:rPr>
      </w:r>
      <w:r>
        <w:rPr>
          <w:rFonts w:ascii="SimSun" w:hAnsi="SimSun" w:eastAsia="SimSun"/>
          <w:color w:val="333333"/>
          <w:sz w:val="21"/>
          <w:szCs w:val="21"/>
        </w:rPr>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r>
        <w:rPr>
          <w:rFonts w:ascii="SimSun" w:hAnsi="SimSun" w:eastAsia="SimSun"/>
          <w:color w:val="333333"/>
          <w:sz w:val="21"/>
          <w:szCs w:val="21"/>
        </w:rPr>
      </w:r>
      <w:r>
        <w:rPr>
          <w:rFonts w:ascii="SimSun" w:hAnsi="SimSun" w:eastAsia="SimSun"/>
          <w:color w:val="333333"/>
          <w:sz w:val="21"/>
          <w:szCs w:val="21"/>
        </w:rPr>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r>
        <w:rPr>
          <w:rFonts w:ascii="SimSun" w:hAnsi="SimSun" w:eastAsia="SimSun"/>
          <w:color w:val="333333"/>
          <w:sz w:val="21"/>
          <w:szCs w:val="21"/>
        </w:rPr>
      </w:r>
      <w:r>
        <w:rPr>
          <w:rFonts w:ascii="SimSun" w:hAnsi="SimSun" w:eastAsia="SimSun"/>
          <w:color w:val="333333"/>
          <w:sz w:val="21"/>
          <w:szCs w:val="21"/>
        </w:rPr>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r>
        <w:rPr>
          <w:rFonts w:ascii="SimSun" w:hAnsi="SimSun" w:eastAsia="SimSun"/>
          <w:color w:val="333333"/>
          <w:sz w:val="21"/>
          <w:szCs w:val="21"/>
        </w:rPr>
      </w:r>
      <w:r>
        <w:rPr>
          <w:rFonts w:ascii="SimSun" w:hAnsi="SimSun" w:eastAsia="SimSun"/>
          <w:color w:val="333333"/>
          <w:sz w:val="21"/>
          <w:szCs w:val="21"/>
        </w:rPr>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r>
        <w:rPr>
          <w:rFonts w:ascii="SimSun" w:hAnsi="SimSun" w:eastAsia="SimSun"/>
          <w:color w:val="333333"/>
          <w:sz w:val="21"/>
          <w:szCs w:val="21"/>
        </w:rPr>
      </w:r>
      <w:r>
        <w:rPr>
          <w:rFonts w:ascii="SimSun" w:hAnsi="SimSun" w:eastAsia="SimSun"/>
          <w:color w:val="333333"/>
          <w:sz w:val="21"/>
          <w:szCs w:val="21"/>
        </w:rPr>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145</w:t>
      </w:r>
      <w:r>
        <w:rPr>
          <w:rFonts w:ascii="SimSun" w:hAnsi="SimSun" w:eastAsia="SimSun"/>
          <w:color w:val="333333"/>
          <w:sz w:val="21"/>
          <w:szCs w:val="21"/>
        </w:rPr>
      </w:r>
      <w:r>
        <w:rPr>
          <w:rFonts w:ascii="SimSun" w:hAnsi="SimSun" w:eastAsia="SimSun"/>
          <w:color w:val="333333"/>
          <w:sz w:val="21"/>
          <w:szCs w:val="21"/>
        </w:rPr>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r>
        <w:rPr>
          <w:rFonts w:ascii="SimSun" w:hAnsi="SimSun" w:eastAsia="SimSun"/>
          <w:color w:val="333333"/>
          <w:sz w:val="21"/>
          <w:szCs w:val="21"/>
        </w:rPr>
      </w:r>
      <w:r>
        <w:rPr>
          <w:rFonts w:ascii="SimSun" w:hAnsi="SimSun" w:eastAsia="SimSun"/>
          <w:color w:val="333333"/>
          <w:sz w:val="21"/>
          <w:szCs w:val="21"/>
        </w:rPr>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r>
        <w:rPr>
          <w:rFonts w:ascii="SimSun" w:hAnsi="SimSun" w:eastAsia="SimSun"/>
          <w:color w:val="333333"/>
          <w:sz w:val="21"/>
          <w:szCs w:val="21"/>
        </w:rPr>
      </w:r>
      <w:r>
        <w:rPr>
          <w:rFonts w:ascii="SimSun" w:hAnsi="SimSun" w:eastAsia="SimSun"/>
          <w:color w:val="333333"/>
          <w:sz w:val="21"/>
          <w:szCs w:val="21"/>
        </w:rPr>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w:t>
      </w:r>
      <m:oMath>
        <m:sSub>
          <m:e>
            <m:r>
              <m:rPr>
                <m:sty m:val="i"/>
              </m:rPr>
              <m:t>C</m:t>
            </m:r>
          </m:e>
          <m:sub>
            <m:r>
              <m:rPr>
                <m:sty m:val="p"/>
              </m:rPr>
              <m:t>eff</m:t>
            </m:r>
          </m:sub>
        </m:sSub>
        <m:r>
          <m:t> = </m:t>
        </m:r>
        <m:r>
          <m:rPr>
            <m:sty m:val="i"/>
          </m:rPr>
          <m:t>f</m:t>
        </m:r>
        <m:r>
          <m:t>(</m:t>
        </m:r>
        <m:r>
          <m:rPr>
            <m:sty m:val="i"/>
          </m:rPr>
          <m:t>K</m:t>
        </m:r>
        <m:r>
          <m:t>, </m:t>
        </m:r>
        <m:r>
          <m:rPr>
            <m:sty m:val="i"/>
          </m:rPr>
          <m:t>τ</m:t>
        </m:r>
        <m:r>
          <m:t>)</m:t>
        </m:r>
      </m:oMath>
      <w:r>
        <w:rPr>
          <w:rFonts w:hint="default" w:ascii="Arial Regular" w:hAnsi="Arial Regular" w:cs="Arial Regular"/>
        </w:rPr>
        <w:t>。</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w:t>
      </w:r>
      <w:bookmarkStart w:id="0" w:name="_GoBack"/>
      <w:r>
        <w:t>伊莱·默森</w:t>
      </w:r>
      <w:bookmarkEnd w:id="0"/>
      <w:r>
        <w:t>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所有人都松了一口气，因为这仍像一次标准技术答复。陆星阈坐下前又补了一句：“纳入风险模型，不等于有人真正看过。”</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人工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处置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复核。</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pPr>
        <w:rPr>
          <w:rFonts w:hint="default" w:ascii="Arial Regular" w:hAnsi="Arial Regular" w:cs="Arial Regular"/>
        </w:rPr>
      </w:pPr>
      <w:r>
        <w:t>她盯着屏幕，第一次承认一个更糟的可能：自己造的东西本来是盾，可只要握柄落到ORIGIN和艾登手里，盾边也能磨成刀。</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他没有看见另一份旧异议包。那是早年留下的纸质异议表，和笔记本一起被他带进地下七层。纸页上反复写着同一句话：原始噪声也属于证据。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应急代理把沈存真的旧异议材料、未完成笔记本扫描、边界草案、责任栏和陆星阈未发送视频的机械磁带一并装进钛合金盒。盒盖扣上时，封条自动生成三层来源标记：沈存真旧材料，Aiden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何帅</dc:creator>
  <cp:lastModifiedBy>Chou Chou</cp:lastModifiedBy>
  <dcterms:modified xsi:type="dcterms:W3CDTF">2026-06-08T07:36:10Z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