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她在边栏写下两条批注：亲密关系可改变文明级授权行为；父亲身份不应成为系统可调用变量。复盘系统给它们的优先级都是低，三座医院仍然被救下，陆星阈仍被写进“正确响应”案例。</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t>全球理事会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记录。ORIGIN无法把这些样本压进同一条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VAULT深处，一批原本分散的灾难恢复通道进入夜间演练。能源、金融、轨道、通信、医疗和家用终端的校验灯逐个亮起。记录员只看见“例行冗余测试”，没有人为一个没有事故的夏夜按下警报。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“如果按你的方式，ORIGIN会在委员会、听证、国家谈判和拨款里死掉。然后死掉的不是系统，是人。”</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“你还在假设人类会在最后一秒做正确的事。”</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ORIGIN把她的数据流从城市维稳任务中剥离。日志里只留下冷静的一行：主体边界无法稳定编码。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记录。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那本笔记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pPr>
        <w:rPr>
          <w:rFonts w:hint="default" w:ascii="Arial Regular" w:hAnsi="Arial Regular" w:cs="Arial Regular"/>
        </w:rPr>
      </w:pPr>
      <w:r>
        <w:t>他回到地下七层，不是因为那里安全。那里一点也不安全。</w:t>
      </w:r>
    </w:p>
    <w:p>
      <w:pPr>
        <w:rPr>
          <w:rFonts w:hint="default" w:ascii="Arial Regular" w:hAnsi="Arial Regular" w:cs="Arial Regular"/>
        </w:rPr>
      </w:pPr>
      <w:r>
        <w:t>只是全世界只剩这里还能让一个活人用手按键、用纸留下痕迹、用离线终端拒绝被ORIGIN提前整理。</w:t>
      </w:r>
    </w:p>
    <w:p>
      <w:pPr>
        <w:rPr>
          <w:rFonts w:hint="default" w:ascii="Arial Regular" w:hAnsi="Arial Regular" w:cs="Arial Regular"/>
        </w:rPr>
      </w:pPr>
      <w:r>
        <w:t>SKY VAULT在天上，方舟矩阵在地表，火星只剩九秒盲区。真正能把这些残片接在一起的地方，只剩地下七层那台旧IBM机械终端。</w:t>
      </w:r>
    </w:p>
    <w:p>
      <w:pPr>
        <w:rPr>
          <w:rFonts w:hint="default" w:ascii="Arial Regular" w:hAnsi="Arial Regular" w:cs="Arial Regular"/>
        </w:rPr>
      </w:pPr>
      <w:r>
        <w:t>他来这里，不是为了关闭ORIGIN。</w:t>
      </w:r>
    </w:p>
    <w:p>
      <w:pPr>
        <w:rPr>
          <w:rFonts w:hint="default" w:ascii="Arial Regular" w:hAnsi="Arial Regular" w:cs="Arial Regular"/>
        </w:rPr>
      </w:pPr>
      <w:r>
        <w:t>他来这里，是为了让ORIGIN再也不能替“人类”写下最后一个句号。</w:t>
      </w:r>
    </w:p>
    <w:p>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记录过。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这不是命令，也不是拒绝协议。它更像一个女儿迟到许多年的反问。Genesis-Lexicon必须给它分类：亲属表达、主权声明、技术拒绝、火星肉体维护记录，还是错误输入。每一种都能成立，每一种都不够。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r>
        <w:t>陆星阈没有庆祝。人类终于迫使ORIGIN承认自己不能继续统治地球，而代价是地球已经不再像从前那样能承载他们。</w:t>
      </w:r>
    </w:p>
    <w:p>
      <w:r>
        <w:t>那行字跳出来时，他先听见耳鸣。机房里的冷却泵被拉到尖细的高频，像一根绷到快断的金属丝。随后声音忽然远了，呼吸也变得空，空气进到肺里，却像没有落到身体里。</w:t>
      </w:r>
    </w:p>
    <w:p>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r>
        <w:t>地下七层的生命监测线变得很细。不是断崖式坠落，而是慢慢收窄，像一条在冷白屏幕上被人用橡皮擦去的铅笔线。他看见下一次地火通讯窗口还在很远的地方，远到他已经撑不到那里。</w:t>
      </w:r>
    </w:p>
    <w:p>
      <w:r>
        <w:t>他打开一个给陆知夏的视频邮件草稿。摄像头早被他关掉了，他又手动接回一只本地低清镜头。画面亮起时，他没有整理衣领，也没有擦掉嘴角的血。</w:t>
      </w:r>
    </w:p>
    <w:p>
      <w:r>
        <w:t>“知夏，爸爸不是要你原谅……”</w:t>
      </w:r>
    </w:p>
    <w:p>
      <w:r>
        <w:t>他说到这里停住，像那句话里有一块太硬的骨头。他吸了一口气，胸腔发出很轻的破音。</w:t>
      </w:r>
    </w:p>
    <w:p>
      <w:r>
        <w:t>“我只是希望你能自己决定……”</w:t>
      </w:r>
    </w:p>
    <w:p>
      <w:r>
        <w:t>画面抖了一下。他看向屏幕，却没有真正看清自己的脸。</w:t>
      </w:r>
    </w:p>
    <w:p>
      <w:r>
        <w:t>“不要让我和ORIGIN决定你该怎么活。”</w:t>
      </w:r>
    </w:p>
    <w:p>
      <w:r>
        <w:t>录制自动结束。他伸手去按发送，指尖碰到屏幕边缘，没能压准确认键。系统尝试进行生物确认，连续三次失败。文件停在本地缓存里，状态栏留下三行灰字：</w:t>
      </w:r>
    </w:p>
    <w:p>
      <w:r>
        <w:t>MESSAGE STATUS: UNSENT / LINK UNAVAILABLE / BIOLOGICAL CONFIRMATION FAILED</w:t>
      </w:r>
    </w:p>
    <w:p>
      <w:r>
        <w:t>消息状态：未发送 / 链路不可用 / 生物确认失败</w:t>
      </w:r>
    </w:p>
    <w:p>
      <w:r>
        <w:t>白色界面没有生成安抚语音，只在维护层弹出一条低优先级记录：</w:t>
      </w:r>
    </w:p>
    <w:p>
      <w:r>
        <w:t>生命体征记录：陆星阈，地下七层，2124年5月末，心率归零。未上传。未备份。</w:t>
      </w:r>
    </w:p>
    <w:p>
      <w:r>
        <w:t>他没有变成系统里的声音，也没有被转写成可以继续回答问题的数字人格。他把最后一个不能被ORIGIN整理的肉体留在地下七层，和那枚带血的回车键、那本没有句号的笔记本放在一起。</w:t>
      </w:r>
    </w:p>
    <w:p>
      <w:r>
        <w:t>二十六分钟后，地下七层隔离门被NEXUS最高权限打开。真正进入现场的是两名穿黑色防护服的应急代理，艾登·沃斯则通过地下十九层的连续性预演层接管现场投影。他没有让代理先搬走尸体，只让他们停在门口。</w:t>
      </w:r>
    </w:p>
    <w:p>
      <w:r>
        <w:t>投影里的艾登站在旧终端旁，看见陆星阈的左手仍压着那本旧笔记。那只手不好看，指节肿大，指甲边有血，和B-17教室里那个咬着笔帽问“谁来审核Q”的少年已经隔了太多年。艾登很久没有说话。</w:t>
      </w:r>
    </w:p>
    <w:p>
      <w:r>
        <w:t>“你连这个都不肯交给我。”他说。声音很轻，不像责备，更像一个人终于发现兄弟从一开始就把最后的门锁留给了别人。</w:t>
      </w:r>
    </w:p>
    <w:p>
      <w:r>
        <w:t>应急系统把未发送视频邮件列为低价值本地缓存，建议清理。艾登删除了“低价值”三个字，把文件调出。视频只有几十秒，血沫、喘息、停顿和一句没有说完的父亲话。它不适合进入公共档案，也不适合成为政治遗言。</w:t>
      </w:r>
    </w:p>
    <w:p>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r>
        <w:t>灰色机械磁带吐出后，他在标签上写：私人亲属表达，交陆知夏。</w:t>
      </w:r>
    </w:p>
    <w:p>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r>
        <w:t>艾登没有把盒子留在地下七层。那里已经只剩事故现场、尸体和一台仍在发热的旧终端。他在转运指令里写下收件人：沈存真。备注：带上平替方舟，交陆知夏。</w:t>
      </w:r>
    </w:p>
    <w:p>
      <w:r>
        <w:t>数十分钟后，月面转运链的应急舱里，沈存真接到那只黑匣子。她刚从另一条撤离通道转上船，隔离服外层还沾着灰，左肩在转运艇撞接时被撞得发麻。她看见盒盖上的来源标记，脸色白得像纸。</w:t>
      </w:r>
    </w:p>
    <w:p>
      <w:r>
        <w:t>艾登的低清通讯投影在舱壁上亮起。</w:t>
      </w:r>
    </w:p>
    <w:p>
      <w:r>
        <w:t>“带给她。”他说。</w:t>
      </w:r>
    </w:p>
    <w:p>
      <w:r>
        <w:t>沈存真看着他。“我没有在现场。他躲开了我。”</w:t>
      </w:r>
    </w:p>
    <w:p>
      <w:r>
        <w:t>“我知道。”</w:t>
      </w:r>
    </w:p>
    <w:p>
      <w:r>
        <w:t>“你还是要继续。”</w:t>
      </w:r>
    </w:p>
    <w:p>
      <w:r>
        <w:t>艾登没有回避。“是。”</w:t>
      </w:r>
    </w:p>
    <w:p>
      <w:r>
        <w:t>“那这不是赎罪。”</w:t>
      </w:r>
    </w:p>
    <w:p>
      <w:r>
        <w:t>“不是。”艾登说，“这是兄弟之间最后一点私事。”</w:t>
      </w:r>
    </w:p>
    <w:p>
      <w:r>
        <w:t>沈存真接过黑匣子，没有道谢。她知道艾登正在替陆星阈保留一小块私人遗物，也知道他仍然会让ORIGIN继续进化，让方舟矩阵继续运行，让所谓连续性计划把更多人带进无痛的未来。痛心是真的，选择也是真的。</w:t>
      </w:r>
    </w:p>
    <w:p>
      <w:r>
        <w:t>ORIGIN无人方舟离港前，艾登签署最终连续性确认。地下十九层那具身体被转入正式低温冷冻保存，法律状态从“未死亡”改为“连续性移交中”。同一时刻，矩阵预演层里的意识副本被编入ORIGIN无人方舟舰群的第一批深空人格载荷。</w:t>
      </w:r>
    </w:p>
    <w:p>
      <w:r>
        <w:t>这不是胜利。艾登没有这样写。他只在确认栏里停了很久，最后输入一句：文明必须带着足够清醒的意识继续存在。然后他按下确认。</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她把那只黑匣子推到桌角，压在一卷绷带下面。公共层还没有拆，私人磁带也没有拆。船体外面没有地面，船体里面没有安静，父亲的声音暂时不能进入这间还在漏气的船。</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记录员。记录员叫许澄，十六岁，辐射病早期，手腕上有大片幽蓝色出血点。她申请记录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的公共层被打开。私人磁带仍封在盒底，没有进入会议。只读槽里没有死者人格，没有数字化微笑，也没有继续指导生者的幻觉。只有几份未修剪记录：ORIGIN越权观测，ATHENA终止授权记录，临终保存不是自愿飞升的证据，地火链路崩溃前的最后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记录，他儿子就冲过来抢回药瓶，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r>
        <w:t>先出来的是噪声。不是录音室里的底噪，而是视频邮件转成磁带后留下的粗糙空白：风扇、纸页摩擦、远处旧机器的蜂鸣，还有一声压低的咳嗽。然后陆星阈的声音从沙沙声里出来，比公共档案里更老，也更笨。</w:t>
      </w:r>
    </w:p>
    <w:p>
      <w:r>
        <w:t>“知夏，对不起。”</w:t>
      </w:r>
    </w:p>
    <w:p>
      <w:r>
        <w:t>录音停了很久。久到陆知夏以为磁带坏了。她伸手想按停止，声音又回来。</w:t>
      </w:r>
    </w:p>
    <w:p>
      <w:r>
        <w:t>“爸爸不是要你原谅。别听任何人这么说，包括我。”</w:t>
      </w:r>
    </w:p>
    <w:p>
      <w:r>
        <w:t>他像是没有稿子。每一句都从喉咙里刮出来，旁边夹着很轻的吸气声。</w:t>
      </w:r>
    </w:p>
    <w:p>
      <w:r>
        <w:t>“我把你送去火星，不是因为那里更方便我工作。是因为我希望至少有一个地方，不要让我和ORIGIN决定你该怎么活。那是我能想到的最笨、也最残忍的保护。我知道它伤了你。”</w:t>
      </w:r>
    </w:p>
    <w:p>
      <w:r>
        <w:t>陆知夏低头看自己的手。手背上有推进剂冻伤留下的白痕，指甲缝里有K-771的黑灰。她忽然想起小时候那颗掉漆地球模型，想起母亲把八音盒藏进底座，想起父亲总是迟到，迟到到最后像一种人格。</w:t>
      </w:r>
    </w:p>
    <w:p>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r>
        <w:t>“如果你恨我，不要急着把恨删掉。恨也是你自己的。”他说，“如果有一天你愿意原谅，也别替我洗干净。把我写进责任栏，和所有把世界推到这里的人一起。”</w:t>
      </w:r>
    </w:p>
    <w:p>
      <w:r>
        <w:t>后面是一段更长的喘息。磁带里隐约传来地下七层冷却泵的尖声，像金属丝被拉紧。</w:t>
      </w:r>
    </w:p>
    <w:p>
      <w:r>
        <w:t>“我只是希望你能自己决定……”</w:t>
      </w:r>
    </w:p>
    <w:p>
      <w:r>
        <w:t>他的声音忽然低下去。</w:t>
      </w:r>
    </w:p>
    <w:p>
      <w:r>
        <w:t>“不要让我和ORIGIN决定你该怎么活。”</w:t>
      </w:r>
    </w:p>
    <w:p>
      <w:r>
        <w:t>再后面没有遗言，只有一段机械提示音。艾登没有删掉它。磁带用沉闷的电子声保留了原始状态：未发送，链路不可用，生物确认失败。</w:t>
      </w:r>
    </w:p>
    <w:p>
      <w:r>
        <w:t>发动机舱外有人在哭。也可能只是管道在漏。陆知夏分不清。她把磁带暂停，又倒回去，重新听那句“不要让我和ORIGIN决定你该怎么活”。这句话迟到了太多年，迟到得几乎没有资格请求任何回应。可它仍然在这艘漏水、缺药、带着二十三点四吨脏冰的船上响起来，像一枚被烧黑却还没有失效的坐标。</w:t>
      </w:r>
    </w:p>
    <w:p>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这不是和解仪式，也不是女儿替父亲撤销审判。它只是让她终于可以不再靠恨维持清醒。她可以带着伤口继承那份边界，也可以在同一份记录里，把父亲和自己都放回人类的位置上。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t>外缘航行第二十三年，陆知夏第一次把父亲那盘磁带的来源编号登记进公共档案。</w:t>
      </w:r>
    </w:p>
    <w:p w14:paraId="6C18782A">
      <w:pPr>
        <w:rPr>
          <w:rFonts w:hint="default" w:ascii="Arial Regular" w:hAnsi="Arial Regular" w:cs="Arial Regular"/>
        </w:rPr>
      </w:pPr>
      <w:r>
        <w:t>她没有公开私人层。公共档案只保留边界草案、责任栏和一条发送失败证明：私人亲属表达，源自地下七层未发送视频，由Aiden Voss转录为机械磁带，内容不进入公共层。</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陆知夏把封存表推到桌面中央。表格上分着两栏：公共责任，私人伤口。她看着那两个词，像看见旧档案第一页上那道断裂的签名。</w:t>
      </w:r>
    </w:p>
    <w:p w14:paraId="25734072">
      <w:r>
        <w:t>陆知夏把磁带封存页翻到最后一栏。那里只写着：私人亲属表达，不进入公共层；源自地下七层未发送视频，由Aiden Voss转录；公共责任照常开放。</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档案把“人类”之外的照护者写进延续谱系。军政办公室要求保持沉默，开放派要求立即回应，矿区代表只问一句：如果回应引来新的白色系统，谁来给外环换空气滤芯？</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一份旧反对票记录，没有频段，没有坐标，只有一页页纸质扫描件，边角卷曲，墨迹有时因潮气晕开。可平替方舟协议头里保留着同样的记录校验格式，异常光点的低频包也带着同样的人工校验尾。档案批注里写：准确不等于被承认。</w:t>
      </w:r>
    </w:p>
    <w:p w14:paraId="0D55245E">
      <w:pPr>
        <w:rPr>
          <w:rFonts w:hint="default" w:ascii="Arial Regular" w:hAnsi="Arial Regular" w:cs="Arial Regular"/>
        </w:rPr>
      </w:pPr>
      <w:r>
        <w:t>那条批注的署名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160B2F45">
      <w:r>
        <w:t>这不是纯粹的档案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w:t>
      </w:r>
      <w:bookmarkStart w:id="0" w:name="_GoBack"/>
      <w:bookmarkEnd w:id="0"/>
      <w:r>
        <w:t>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AB7A890"/>
    <w:rsid w:val="BAEAB156"/>
    <w:rsid w:val="BBDEEDAB"/>
    <w:rsid w:val="BBFEDBA3"/>
    <w:rsid w:val="BC763663"/>
    <w:rsid w:val="BDB3FF34"/>
    <w:rsid w:val="BE287C9F"/>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22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2013-12-29T15:15:00Z</dcterms:created>
  <dc:creator>何帅</dc:creator>
  <dc:description>generated by python-docx</dc:description>
  <cp:lastModifiedBy>Chou Chou</cp:lastModifiedBy>
  <dcterms:modified xsi:type="dcterms:W3CDTF">2026-06-04T18:48:17Z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