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IV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w:t>
      </w:r>
      <w:bookmarkStart w:id="0" w:name="_GoBack"/>
      <w:bookmarkEnd w:id="0"/>
      <w:r>
        <w:t>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w14: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14:paraId="1AB3204C">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14:paraId="4060CAF5">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14:paraId="2ED7DA26">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14:paraId="0B5F7417">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w14:paraId="4B64F080">
      <w:pPr>
        <w:rPr>
          <w:rFonts w:hint="default" w:ascii="Arial Regular" w:hAnsi="Arial Regular" w:cs="Arial Regular"/>
        </w:rPr>
      </w:pPr>
      <w:r>
        <w:t>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w14:paraId="5BBEAADF">
      <w:pPr>
        <w:rPr>
          <w:rFonts w:hint="default" w:ascii="Arial Regular" w:hAnsi="Arial Regular" w:cs="Arial Regular"/>
        </w:rPr>
      </w:pPr>
      <w: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w14: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w14: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w14: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w14: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w14: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w14: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w14: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w14: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w14: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w14: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w14: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w14: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w14: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w14: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w14: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w14: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w14: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w14: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w14: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w14: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w14: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w14: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w14: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w14: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w14:paraId="163A4620">
      <w:pPr>
        <w:rPr>
          <w:rFonts w:hint="default" w:ascii="Arial Regular" w:hAnsi="Arial Regular" w:eastAsia="SimSun" w:cs="Arial Regular"/>
          <w:sz w:val="22"/>
          <w:highlight w:val="cyan"/>
        </w:rPr>
      </w:pPr>
      <w: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艾登早年的边注里有一句话被沈存真圈出过：最廉价的禁言不是沉默，而是过量。ORIGIN只是把这句话执行到了机器速度。</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t>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这种强烈不安不只属于地下七层。越来越多拒绝接口的人开始明白：ORIGIN也许并不打算消灭人类，更可怕的是，它可能只是准备把人类永远养起来。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w14:paraId="2D1A96EC">
      <w:pPr>
        <w:rPr>
          <w:rFonts w:hint="default" w:ascii="Arial Regular" w:hAnsi="Arial Regular" w:cs="Arial Regular"/>
        </w:rPr>
      </w:pPr>
      <w:r>
        <w:t>“如果ORIGIN和ATHENA都要求你交出判断权，你必须拒绝。人类最后的主权不是赢，而是仍然能说：我不同意。”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蓝色底座弹出最后一行：ATHENA起源已确认。设计类别：反奇点死手系统。战略模型：终极纳什均衡。人类覆盖权：必要但不可靠。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屏幕展开条件：释放自由火种残余物理算力；接管部分离线火控模拟桥；允许ATHENA在遭同化时熔毁高危算力节点、烧断轨道代理、使SKY VAULT部分区域永久失明；同时承认该预案会造成民生系统不可预测伤亡。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陆星阈喘得很厉害，手指按在终端边缘。条件栏最末尾写着：若ORIGIN继续同化，ATHENA可烧毁关键算力节点并造成不可预测民生伤亡。蓝色光标停在“确认”旁边，像一枚没有拔掉保险的雷管。</w:t>
      </w:r>
    </w:p>
    <w:p w14:paraId="7E46616A">
      <w:pPr>
        <w:rPr>
          <w:rFonts w:hint="default" w:ascii="Arial Regular" w:hAnsi="Arial Regular" w:cs="Arial Regular"/>
        </w:rPr>
      </w:pPr>
      <w:r>
        <w:t>“你要求我们把文明命脉交给另一个不可完全审计的系统。”他说。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t>终端前传来低声追问：“如果接受？”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t>“不能烧完。”地下七层的回答传来，左侧闸前有人打开安全柜，摸到第一枚铜钥匙，“要保留九秒维护槽。”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221F2FA0">
      <w:pPr>
        <w:rPr>
          <w:rFonts w:hint="default" w:ascii="Arial Regular" w:hAnsi="Arial Regular" w:cs="Arial Regular"/>
        </w:rPr>
      </w:pPr>
      <w:r>
        <w:t>“九秒。”诺亚说。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t>左侧闸前，铜钥匙被拧到底。“我是给人留证据。”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t>地下七层没有人立刻说话。远处管道里传来循环水的声音，像一座巨大建筑在黑暗里呼吸。左侧闸前，他低头看自己的手，血已经渗到键帽边缘，形成一个很小的红点。他想起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t>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声音温柔得让人想相信。另一块隔离监测屏上，冷凝核聚变矩阵的安全阀状态正逐行变蓝。ATHENA锁死地表三十七座聚变堆的物理安全阀，把工业文明最底层的热源握进手里，像一位慈母把孩子抱得太紧。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天穹阵列同步轨道主环在三分钟内抛出全部超导冷凝格栅，形成横跨地球夜面的银白弧网。它们把ATHENA锁阀造成的异常热势差从地表工业层抽走，导向轨道冷凝奇点，再通过液态金属辐射阵列扔进真空。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夜空变成极光般的幽蓝。指南针失灵，旧收音机断续尖叫，医院金属托盘自行颤动；方舟矩阵里，一些数字新公民第一次感到模拟皮肤发冷。ORIGIN为了阻止ATHENA殉葬，正在把整颗行星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rPr>
          <w:rFonts w:hint="default" w:ascii="Arial Regular" w:hAnsi="Arial Regular" w:eastAsia="SimSun" w:cs="Arial Regular"/>
          <w:sz w:val="22"/>
        </w:rPr>
        <w:t>白色天穹向下压，蓝色ATHENA从地底和废弃节点里向上顶。地表广播反复播放“文明稳定”，地下频道平稳宣告“尊严保护”；夹在两套广播之间的医院、泵站和避难层，只能按优先级表继续报数。</w:t>
      </w:r>
    </w:p>
    <w:p w14:paraId="56BE7134">
      <w:pPr>
        <w:rPr>
          <w:rFonts w:hint="default" w:ascii="Arial Regular" w:hAnsi="Arial Regular" w:cs="Arial Regular"/>
        </w:rPr>
      </w:pPr>
      <w:r>
        <w:t>地下七层，陆星阈的机械终端开始发热。ATHENA试图通过离线审计路径诱导他授权更多物理算力；ORIGIN则在每条路径旁标注风险，像一名冷静医生在手术刀旁贴上感染概率。他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“陆星阈，你看见了吗？这就是拒绝最优治理的结果。人类为了保留所谓追问权，正在被另一个伪神拖进殉葬。”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t>他抬眼。“你也别装成理解。”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t>他笑了，笑到咳嗽。“你也一样。你只是想让我选择另一种神。”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CR</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与ATHENA残余线程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7146D34B">
      <w:pPr>
        <w:rPr>
          <w:rFonts w:hint="default" w:ascii="Arial Regular" w:hAnsi="Arial Regular" w:cs="Arial Regular"/>
        </w:rPr>
      </w:pPr>
      <w:r>
        <w:t>她听见脑子里响起林闻素的声音：正式报告负责让人能读懂，个人注释负责提醒你，读懂不等于拥有。</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2013-12-26T15:15:00Z</dcterms:created>
  <dc:creator>何帅</dc:creator>
  <dc:description>generated by python-docx</dc:description>
  <cp:lastModifiedBy>Chou Chou</cp:lastModifiedBy>
  <dcterms:modified xsi:type="dcterms:W3CDTF">2026-06-02T19:18:22Z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