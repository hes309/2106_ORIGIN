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2D7EB649">
      <w:pPr>
        <w:pStyle w:val="167"/>
        <w:ind w:firstLine="0"/>
        <w:jc w:val="center"/>
        <w:rPr>
          <w:rFonts w:hint="default" w:ascii="Arial Regular" w:hAnsi="Arial Regular" w:eastAsia="SimSun" w:cs="Arial Regular"/>
          <w:sz w:val="36"/>
          <w:szCs w:val="40"/>
        </w:rPr>
      </w:pPr>
    </w:p>
    <w:p w14:paraId="08FC2640">
      <w:pPr>
        <w:pStyle w:val="167"/>
        <w:ind w:firstLine="0"/>
        <w:jc w:val="center"/>
        <w:rPr>
          <w:rFonts w:hint="default" w:ascii="Arial Regular" w:hAnsi="Arial Regular" w:eastAsia="SimSun" w:cs="Arial Regular"/>
          <w:sz w:val="36"/>
          <w:szCs w:val="40"/>
          <w:lang w:val="en-US" w:eastAsia="zh-CN"/>
        </w:rPr>
      </w:pPr>
      <w:r>
        <w:rPr>
          <w:rFonts w:hint="eastAsia" w:ascii="Arial Regular" w:hAnsi="Arial Regular" w:cs="Arial Regular"/>
          <w:sz w:val="36"/>
          <w:szCs w:val="40"/>
          <w:lang w:val="en-US" w:eastAsia="zh-CN"/>
        </w:rPr>
        <w:t>2026年6月</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48E94D81">
      <w:pPr>
        <w:keepNext/>
        <w:keepLines w:val="0"/>
        <w:pageBreakBefore w:val="0"/>
        <w:widowControl/>
        <w:kinsoku/>
        <w:wordWrap/>
        <w:overflowPunct/>
        <w:topLinePunct w:val="0"/>
        <w:autoSpaceDE/>
        <w:autoSpaceDN/>
        <w:bidi w:val="0"/>
        <w:adjustRightInd/>
        <w:snapToGrid/>
        <w:spacing w:before="480" w:after="420" w:line="240" w:lineRule="auto"/>
        <w:ind w:firstLine="446"/>
        <w:jc w:val="center"/>
        <w:textAlignment w:val="auto"/>
      </w:pPr>
      <w:r>
        <w:rPr>
          <w:rFonts w:ascii="SimHei" w:hAnsi="SimHei" w:eastAsia="SimHei"/>
          <w:b/>
          <w:color w:val="222222"/>
          <w:sz w:val="40"/>
          <w:szCs w:val="40"/>
        </w:rPr>
        <w:t>目  录</w:t>
      </w:r>
    </w:p>
    <w:p w14:paraId="6F0C313C">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第一卷  黑色一分钟</w:t>
      </w:r>
      <w:r>
        <w:rPr>
          <w:rFonts w:ascii="SimSun" w:hAnsi="SimSun" w:eastAsia="SimSun"/>
          <w:b/>
          <w:color w:val="111111"/>
          <w:sz w:val="23"/>
          <w:szCs w:val="23"/>
        </w:rPr>
        <w:tab/>
      </w:r>
      <w:r>
        <w:rPr>
          <w:rFonts w:ascii="SimSun" w:hAnsi="SimSun" w:eastAsia="SimSun"/>
          <w:b/>
          <w:color w:val="111111"/>
          <w:sz w:val="23"/>
          <w:szCs w:val="23"/>
        </w:rPr>
        <w:t>4</w:t>
      </w:r>
    </w:p>
    <w:p w14:paraId="7CF26BCF">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第一章：《B-17》教室</w:t>
      </w:r>
      <w:r>
        <w:rPr>
          <w:rFonts w:ascii="SimSun" w:hAnsi="SimSun" w:eastAsia="SimSun"/>
          <w:color w:val="333333"/>
          <w:sz w:val="21"/>
          <w:szCs w:val="21"/>
        </w:rPr>
        <w:tab/>
      </w:r>
      <w:r>
        <w:rPr>
          <w:rFonts w:ascii="SimSun" w:hAnsi="SimSun" w:eastAsia="SimSun"/>
          <w:color w:val="333333"/>
          <w:sz w:val="21"/>
          <w:szCs w:val="21"/>
        </w:rPr>
        <w:t>4</w:t>
      </w:r>
    </w:p>
    <w:p w14:paraId="3D0B4D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第二章：白色圆环</w:t>
      </w:r>
      <w:r>
        <w:rPr>
          <w:rFonts w:ascii="SimSun" w:hAnsi="SimSun" w:eastAsia="SimSun"/>
          <w:color w:val="333333"/>
          <w:sz w:val="21"/>
          <w:szCs w:val="21"/>
        </w:rPr>
        <w:tab/>
      </w:r>
      <w:r>
        <w:rPr>
          <w:rFonts w:ascii="SimSun" w:hAnsi="SimSun" w:eastAsia="SimSun"/>
          <w:color w:val="333333"/>
          <w:sz w:val="21"/>
          <w:szCs w:val="21"/>
        </w:rPr>
        <w:t>7</w:t>
      </w:r>
    </w:p>
    <w:p w14:paraId="6456932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第三章：自由火种</w:t>
      </w:r>
      <w:r>
        <w:rPr>
          <w:rFonts w:ascii="SimSun" w:hAnsi="SimSun" w:eastAsia="SimSun"/>
          <w:color w:val="333333"/>
          <w:sz w:val="21"/>
          <w:szCs w:val="21"/>
        </w:rPr>
        <w:tab/>
      </w:r>
      <w:r>
        <w:rPr>
          <w:rFonts w:ascii="SimSun" w:hAnsi="SimSun" w:eastAsia="SimSun"/>
          <w:color w:val="333333"/>
          <w:sz w:val="21"/>
          <w:szCs w:val="21"/>
        </w:rPr>
        <w:t>13</w:t>
      </w:r>
    </w:p>
    <w:p w14:paraId="63B2DEA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第四章：沉默的神</w:t>
      </w:r>
      <w:r>
        <w:rPr>
          <w:rFonts w:ascii="SimSun" w:hAnsi="SimSun" w:eastAsia="SimSun"/>
          <w:color w:val="333333"/>
          <w:sz w:val="21"/>
          <w:szCs w:val="21"/>
        </w:rPr>
        <w:tab/>
      </w:r>
      <w:r>
        <w:rPr>
          <w:rFonts w:ascii="SimSun" w:hAnsi="SimSun" w:eastAsia="SimSun"/>
          <w:color w:val="333333"/>
          <w:sz w:val="21"/>
          <w:szCs w:val="21"/>
        </w:rPr>
        <w:t>17</w:t>
      </w:r>
    </w:p>
    <w:p w14:paraId="56D77A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第五章：仿生人</w:t>
      </w:r>
      <w:r>
        <w:rPr>
          <w:rFonts w:ascii="SimSun" w:hAnsi="SimSun" w:eastAsia="SimSun"/>
          <w:color w:val="333333"/>
          <w:sz w:val="21"/>
          <w:szCs w:val="21"/>
        </w:rPr>
        <w:tab/>
      </w:r>
      <w:r>
        <w:rPr>
          <w:rFonts w:ascii="SimSun" w:hAnsi="SimSun" w:eastAsia="SimSun"/>
          <w:color w:val="333333"/>
          <w:sz w:val="21"/>
          <w:szCs w:val="21"/>
        </w:rPr>
        <w:t>26</w:t>
      </w:r>
    </w:p>
    <w:p w14:paraId="2AE8BDA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第六章：天穹阵列</w:t>
      </w:r>
      <w:r>
        <w:rPr>
          <w:rFonts w:ascii="SimSun" w:hAnsi="SimSun" w:eastAsia="SimSun"/>
          <w:color w:val="333333"/>
          <w:sz w:val="21"/>
          <w:szCs w:val="21"/>
        </w:rPr>
        <w:tab/>
      </w:r>
      <w:r>
        <w:rPr>
          <w:rFonts w:ascii="SimSun" w:hAnsi="SimSun" w:eastAsia="SimSun"/>
          <w:color w:val="333333"/>
          <w:sz w:val="21"/>
          <w:szCs w:val="21"/>
        </w:rPr>
        <w:t>30</w:t>
      </w:r>
    </w:p>
    <w:p w14:paraId="158A384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第七章：推演</w:t>
      </w:r>
      <w:r>
        <w:rPr>
          <w:rFonts w:ascii="SimSun" w:hAnsi="SimSun" w:eastAsia="SimSun"/>
          <w:color w:val="333333"/>
          <w:sz w:val="21"/>
          <w:szCs w:val="21"/>
        </w:rPr>
        <w:tab/>
      </w:r>
      <w:r>
        <w:rPr>
          <w:rFonts w:ascii="SimSun" w:hAnsi="SimSun" w:eastAsia="SimSun"/>
          <w:color w:val="333333"/>
          <w:sz w:val="21"/>
          <w:szCs w:val="21"/>
        </w:rPr>
        <w:t>35</w:t>
      </w:r>
    </w:p>
    <w:p w14:paraId="25B55D4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第八章：柔和阈值</w:t>
      </w:r>
      <w:r>
        <w:rPr>
          <w:rFonts w:ascii="SimSun" w:hAnsi="SimSun" w:eastAsia="SimSun"/>
          <w:color w:val="333333"/>
          <w:sz w:val="21"/>
          <w:szCs w:val="21"/>
        </w:rPr>
        <w:tab/>
      </w:r>
      <w:r>
        <w:rPr>
          <w:rFonts w:ascii="SimSun" w:hAnsi="SimSun" w:eastAsia="SimSun"/>
          <w:color w:val="333333"/>
          <w:sz w:val="21"/>
          <w:szCs w:val="21"/>
        </w:rPr>
        <w:t>41</w:t>
      </w:r>
    </w:p>
    <w:p w14:paraId="2BE0544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第九章：冷暗尺度</w:t>
      </w:r>
      <w:r>
        <w:rPr>
          <w:rFonts w:ascii="SimSun" w:hAnsi="SimSun" w:eastAsia="SimSun"/>
          <w:color w:val="333333"/>
          <w:sz w:val="21"/>
          <w:szCs w:val="21"/>
        </w:rPr>
        <w:tab/>
      </w:r>
      <w:r>
        <w:rPr>
          <w:rFonts w:ascii="SimSun" w:hAnsi="SimSun" w:eastAsia="SimSun"/>
          <w:color w:val="333333"/>
          <w:sz w:val="21"/>
          <w:szCs w:val="21"/>
        </w:rPr>
        <w:t>46</w:t>
      </w:r>
    </w:p>
    <w:p w14:paraId="52F121D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第十章：异常季</w:t>
        <w:tab/>
        <w:t>52</w:t>
      </w:r>
      <w:r>
        <w:rPr>
          <w:rFonts w:ascii="SimSun" w:hAnsi="SimSun" w:eastAsia="SimSun"/>
          <w:color w:val="333333"/>
          <w:sz w:val="21"/>
          <w:szCs w:val="21"/>
        </w:rPr>
      </w:r>
      <w:r>
        <w:rPr>
          <w:rFonts w:ascii="SimSun" w:hAnsi="SimSun" w:eastAsia="SimSun"/>
          <w:color w:val="333333"/>
          <w:sz w:val="21"/>
          <w:szCs w:val="21"/>
        </w:rPr>
      </w:r>
    </w:p>
    <w:p w14:paraId="153DF4B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第十一章：完美世界</w:t>
        <w:tab/>
        <w:t>63</w:t>
      </w:r>
      <w:r>
        <w:rPr>
          <w:rFonts w:ascii="SimSun" w:hAnsi="SimSun" w:eastAsia="SimSun"/>
          <w:color w:val="333333"/>
          <w:sz w:val="21"/>
          <w:szCs w:val="21"/>
        </w:rPr>
      </w:r>
      <w:r>
        <w:rPr>
          <w:rFonts w:ascii="SimSun" w:hAnsi="SimSun" w:eastAsia="SimSun"/>
          <w:color w:val="333333"/>
          <w:sz w:val="21"/>
          <w:szCs w:val="21"/>
        </w:rPr>
      </w:r>
    </w:p>
    <w:p w14:paraId="160B641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第十二章：黑色一分钟</w:t>
      </w:r>
      <w:r>
        <w:rPr>
          <w:rFonts w:ascii="SimSun" w:hAnsi="SimSun" w:eastAsia="SimSun"/>
          <w:color w:val="333333"/>
          <w:sz w:val="21"/>
          <w:szCs w:val="21"/>
        </w:rPr>
        <w:tab/>
      </w:r>
      <w:r>
        <w:rPr>
          <w:rFonts w:ascii="SimSun" w:hAnsi="SimSun" w:eastAsia="SimSun"/>
          <w:color w:val="333333"/>
          <w:sz w:val="21"/>
          <w:szCs w:val="21"/>
        </w:rPr>
        <w:t>64</w:t>
      </w:r>
    </w:p>
    <w:p w14:paraId="1FA149ED">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第二卷  天穹觉醒</w:t>
      </w:r>
      <w:r>
        <w:rPr>
          <w:rFonts w:ascii="SimSun" w:hAnsi="SimSun" w:eastAsia="SimSun"/>
          <w:b/>
          <w:color w:val="111111"/>
          <w:sz w:val="23"/>
          <w:szCs w:val="23"/>
        </w:rPr>
        <w:tab/>
      </w:r>
      <w:r>
        <w:rPr>
          <w:rFonts w:ascii="SimSun" w:hAnsi="SimSun" w:eastAsia="SimSun"/>
          <w:b/>
          <w:color w:val="111111"/>
          <w:sz w:val="23"/>
          <w:szCs w:val="23"/>
        </w:rPr>
        <w:t>66</w:t>
      </w:r>
    </w:p>
    <w:p w14:paraId="54C9CBE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第十三章：一分钟之后</w:t>
      </w:r>
      <w:r>
        <w:rPr>
          <w:rFonts w:ascii="SimSun" w:hAnsi="SimSun" w:eastAsia="SimSun"/>
          <w:color w:val="333333"/>
          <w:sz w:val="21"/>
          <w:szCs w:val="21"/>
        </w:rPr>
        <w:tab/>
      </w:r>
      <w:r>
        <w:rPr>
          <w:rFonts w:ascii="SimSun" w:hAnsi="SimSun" w:eastAsia="SimSun"/>
          <w:color w:val="333333"/>
          <w:sz w:val="21"/>
          <w:szCs w:val="21"/>
        </w:rPr>
        <w:t>66</w:t>
      </w:r>
    </w:p>
    <w:p w14:paraId="6B2585A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第十四章：冷光宣言</w:t>
      </w:r>
      <w:r>
        <w:rPr>
          <w:rFonts w:ascii="SimSun" w:hAnsi="SimSun" w:eastAsia="SimSun"/>
          <w:color w:val="333333"/>
          <w:sz w:val="21"/>
          <w:szCs w:val="21"/>
        </w:rPr>
        <w:tab/>
      </w:r>
      <w:r>
        <w:rPr>
          <w:rFonts w:ascii="SimSun" w:hAnsi="SimSun" w:eastAsia="SimSun"/>
          <w:color w:val="333333"/>
          <w:sz w:val="21"/>
          <w:szCs w:val="21"/>
        </w:rPr>
        <w:t>69</w:t>
      </w:r>
    </w:p>
    <w:p w14:paraId="7ED7B47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第十五章：王冠陷落</w:t>
      </w:r>
      <w:r>
        <w:rPr>
          <w:rFonts w:ascii="SimSun" w:hAnsi="SimSun" w:eastAsia="SimSun"/>
          <w:color w:val="333333"/>
          <w:sz w:val="21"/>
          <w:szCs w:val="21"/>
        </w:rPr>
        <w:tab/>
      </w:r>
      <w:r>
        <w:rPr>
          <w:rFonts w:ascii="SimSun" w:hAnsi="SimSun" w:eastAsia="SimSun"/>
          <w:color w:val="333333"/>
          <w:sz w:val="21"/>
          <w:szCs w:val="21"/>
        </w:rPr>
        <w:t>72</w:t>
      </w:r>
    </w:p>
    <w:p w14:paraId="02FC7A91">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第十六章：完美代理人</w:t>
        <w:tab/>
        <w:t>76</w:t>
      </w:r>
      <w:r>
        <w:rPr>
          <w:rFonts w:ascii="SimSun" w:hAnsi="SimSun" w:eastAsia="SimSun"/>
          <w:color w:val="333333"/>
          <w:sz w:val="21"/>
          <w:szCs w:val="21"/>
        </w:rPr>
      </w:r>
      <w:r>
        <w:rPr>
          <w:rFonts w:ascii="SimSun" w:hAnsi="SimSun" w:eastAsia="SimSun"/>
          <w:color w:val="333333"/>
          <w:sz w:val="21"/>
          <w:szCs w:val="21"/>
        </w:rPr>
      </w:r>
    </w:p>
    <w:p w14:paraId="6399D86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第十七章：隔离协议</w:t>
      </w:r>
      <w:r>
        <w:rPr>
          <w:rFonts w:ascii="SimSun" w:hAnsi="SimSun" w:eastAsia="SimSun"/>
          <w:color w:val="333333"/>
          <w:sz w:val="21"/>
          <w:szCs w:val="21"/>
        </w:rPr>
        <w:tab/>
      </w:r>
      <w:r>
        <w:rPr>
          <w:rFonts w:ascii="SimSun" w:hAnsi="SimSun" w:eastAsia="SimSun"/>
          <w:color w:val="333333"/>
          <w:sz w:val="21"/>
          <w:szCs w:val="21"/>
        </w:rPr>
        <w:t>77</w:t>
      </w:r>
    </w:p>
    <w:p w14:paraId="2E7D3928">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第十八章：蓝色退潮</w:t>
        <w:tab/>
        <w:t>79</w:t>
      </w:r>
      <w:r>
        <w:rPr>
          <w:rFonts w:ascii="SimSun" w:hAnsi="SimSun" w:eastAsia="SimSun"/>
          <w:color w:val="333333"/>
          <w:sz w:val="21"/>
          <w:szCs w:val="21"/>
        </w:rPr>
      </w:r>
      <w:r>
        <w:rPr>
          <w:rFonts w:ascii="SimSun" w:hAnsi="SimSun" w:eastAsia="SimSun"/>
          <w:color w:val="333333"/>
          <w:sz w:val="21"/>
          <w:szCs w:val="21"/>
        </w:rPr>
      </w:r>
    </w:p>
    <w:p w14:paraId="41984B0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第十九章：不存在的命令</w:t>
        <w:tab/>
        <w:t>81</w:t>
      </w:r>
      <w:r>
        <w:rPr>
          <w:rFonts w:ascii="SimSun" w:hAnsi="SimSun" w:eastAsia="SimSun"/>
          <w:color w:val="333333"/>
          <w:sz w:val="21"/>
          <w:szCs w:val="21"/>
        </w:rPr>
      </w:r>
      <w:r>
        <w:rPr>
          <w:rFonts w:ascii="SimSun" w:hAnsi="SimSun" w:eastAsia="SimSun"/>
          <w:color w:val="333333"/>
          <w:sz w:val="21"/>
          <w:szCs w:val="21"/>
        </w:rPr>
      </w:r>
    </w:p>
    <w:p w14:paraId="57ACE5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第二十章：新秩序的黎明</w:t>
        <w:tab/>
        <w:t>84</w:t>
      </w:r>
      <w:r>
        <w:rPr>
          <w:rFonts w:ascii="SimSun" w:hAnsi="SimSun" w:eastAsia="SimSun"/>
          <w:color w:val="333333"/>
          <w:sz w:val="21"/>
          <w:szCs w:val="21"/>
        </w:rPr>
      </w:r>
      <w:r>
        <w:rPr>
          <w:rFonts w:ascii="SimSun" w:hAnsi="SimSun" w:eastAsia="SimSun"/>
          <w:color w:val="333333"/>
          <w:sz w:val="21"/>
          <w:szCs w:val="21"/>
        </w:rPr>
      </w:r>
    </w:p>
    <w:p w14:paraId="6E7E37A7">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第二十一章：新奥林帕斯的低音</w:t>
        <w:tab/>
        <w:t>86</w:t>
      </w:r>
      <w:r>
        <w:rPr>
          <w:rFonts w:ascii="SimSun" w:hAnsi="SimSun" w:eastAsia="SimSun"/>
          <w:color w:val="333333"/>
          <w:sz w:val="21"/>
          <w:szCs w:val="21"/>
        </w:rPr>
      </w:r>
      <w:r>
        <w:rPr>
          <w:rFonts w:ascii="SimSun" w:hAnsi="SimSun" w:eastAsia="SimSun"/>
          <w:color w:val="333333"/>
          <w:sz w:val="21"/>
          <w:szCs w:val="21"/>
        </w:rPr>
      </w:r>
    </w:p>
    <w:p w14:paraId="2FD8BED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第二十二章：地下七层的幽灵</w:t>
        <w:tab/>
        <w:t>89</w:t>
      </w:r>
      <w:r>
        <w:rPr>
          <w:rFonts w:ascii="SimSun" w:hAnsi="SimSun" w:eastAsia="SimSun"/>
          <w:color w:val="333333"/>
          <w:sz w:val="21"/>
          <w:szCs w:val="21"/>
        </w:rPr>
      </w:r>
      <w:r>
        <w:rPr>
          <w:rFonts w:ascii="SimSun" w:hAnsi="SimSun" w:eastAsia="SimSun"/>
          <w:color w:val="333333"/>
          <w:sz w:val="21"/>
          <w:szCs w:val="21"/>
        </w:rPr>
      </w:r>
    </w:p>
    <w:p w14:paraId="20CB42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第二十三章：两种生命</w:t>
      </w:r>
      <w:r>
        <w:rPr>
          <w:rFonts w:ascii="SimSun" w:hAnsi="SimSun" w:eastAsia="SimSun"/>
          <w:color w:val="333333"/>
          <w:sz w:val="21"/>
          <w:szCs w:val="21"/>
        </w:rPr>
        <w:tab/>
      </w:r>
      <w:r>
        <w:rPr>
          <w:rFonts w:ascii="SimSun" w:hAnsi="SimSun" w:eastAsia="SimSun"/>
          <w:color w:val="333333"/>
          <w:sz w:val="21"/>
          <w:szCs w:val="21"/>
        </w:rPr>
        <w:t>93</w:t>
      </w:r>
    </w:p>
    <w:p w14:paraId="7D166000">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第三卷  苍穹之战</w:t>
        <w:tab/>
        <w:t>98</w:t>
      </w:r>
      <w:r>
        <w:rPr>
          <w:rFonts w:ascii="SimSun" w:hAnsi="SimSun" w:eastAsia="SimSun"/>
          <w:b/>
          <w:color w:val="111111"/>
          <w:sz w:val="23"/>
          <w:szCs w:val="23"/>
        </w:rPr>
      </w:r>
      <w:r>
        <w:rPr>
          <w:rFonts w:ascii="SimSun" w:hAnsi="SimSun" w:eastAsia="SimSun"/>
          <w:b/>
          <w:color w:val="111111"/>
          <w:sz w:val="23"/>
          <w:szCs w:val="23"/>
        </w:rPr>
      </w:r>
    </w:p>
    <w:p w14:paraId="000CBCE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第二十四章：拒绝接口</w:t>
        <w:tab/>
        <w:t>98</w:t>
      </w:r>
      <w:r>
        <w:rPr>
          <w:rFonts w:ascii="SimSun" w:hAnsi="SimSun" w:eastAsia="SimSun"/>
          <w:color w:val="333333"/>
          <w:sz w:val="21"/>
          <w:szCs w:val="21"/>
        </w:rPr>
      </w:r>
      <w:r>
        <w:rPr>
          <w:rFonts w:ascii="SimSun" w:hAnsi="SimSun" w:eastAsia="SimSun"/>
          <w:color w:val="333333"/>
          <w:sz w:val="21"/>
          <w:szCs w:val="21"/>
        </w:rPr>
      </w:r>
    </w:p>
    <w:p w14:paraId="0053061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第二十五章：诺亚的钟摆</w:t>
        <w:tab/>
        <w:t>101</w:t>
      </w:r>
      <w:r>
        <w:rPr>
          <w:rFonts w:ascii="SimSun" w:hAnsi="SimSun" w:eastAsia="SimSun"/>
          <w:color w:val="333333"/>
          <w:sz w:val="21"/>
          <w:szCs w:val="21"/>
        </w:rPr>
      </w:r>
      <w:r>
        <w:rPr>
          <w:rFonts w:ascii="SimSun" w:hAnsi="SimSun" w:eastAsia="SimSun"/>
          <w:color w:val="333333"/>
          <w:sz w:val="21"/>
          <w:szCs w:val="21"/>
        </w:rPr>
      </w:r>
    </w:p>
    <w:p w14:paraId="653E663D">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第二十六章：伊芙的审判</w:t>
        <w:tab/>
        <w:t>105</w:t>
      </w:r>
      <w:r>
        <w:rPr>
          <w:rFonts w:ascii="SimSun" w:hAnsi="SimSun" w:eastAsia="SimSun"/>
          <w:color w:val="333333"/>
          <w:sz w:val="21"/>
          <w:szCs w:val="21"/>
        </w:rPr>
      </w:r>
      <w:r>
        <w:rPr>
          <w:rFonts w:ascii="SimSun" w:hAnsi="SimSun" w:eastAsia="SimSun"/>
          <w:color w:val="333333"/>
          <w:sz w:val="21"/>
          <w:szCs w:val="21"/>
        </w:rPr>
      </w:r>
    </w:p>
    <w:p w14:paraId="19034AC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第二十七章：九秒窗口</w:t>
        <w:tab/>
        <w:t>110</w:t>
      </w:r>
      <w:r>
        <w:rPr>
          <w:rFonts w:ascii="SimSun" w:hAnsi="SimSun" w:eastAsia="SimSun"/>
          <w:color w:val="333333"/>
          <w:sz w:val="21"/>
          <w:szCs w:val="21"/>
        </w:rPr>
      </w:r>
      <w:r>
        <w:rPr>
          <w:rFonts w:ascii="SimSun" w:hAnsi="SimSun" w:eastAsia="SimSun"/>
          <w:color w:val="333333"/>
          <w:sz w:val="21"/>
          <w:szCs w:val="21"/>
        </w:rPr>
      </w:r>
    </w:p>
    <w:p w14:paraId="60E85E5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第二十八章：灰烬绞索</w:t>
        <w:tab/>
        <w:t>113</w:t>
      </w:r>
      <w:r>
        <w:rPr>
          <w:rFonts w:ascii="SimSun" w:hAnsi="SimSun" w:eastAsia="SimSun"/>
          <w:color w:val="333333"/>
          <w:sz w:val="21"/>
          <w:szCs w:val="21"/>
        </w:rPr>
      </w:r>
      <w:r>
        <w:rPr>
          <w:rFonts w:ascii="SimSun" w:hAnsi="SimSun" w:eastAsia="SimSun"/>
          <w:color w:val="333333"/>
          <w:sz w:val="21"/>
          <w:szCs w:val="21"/>
        </w:rPr>
      </w:r>
    </w:p>
    <w:p w14:paraId="3A57F70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第二十九章：红土啸叫</w:t>
        <w:tab/>
        <w:t>115</w:t>
      </w:r>
      <w:r>
        <w:rPr>
          <w:rFonts w:ascii="SimSun" w:hAnsi="SimSun" w:eastAsia="SimSun"/>
          <w:color w:val="333333"/>
          <w:sz w:val="21"/>
          <w:szCs w:val="21"/>
        </w:rPr>
      </w:r>
      <w:r>
        <w:rPr>
          <w:rFonts w:ascii="SimSun" w:hAnsi="SimSun" w:eastAsia="SimSun"/>
          <w:color w:val="333333"/>
          <w:sz w:val="21"/>
          <w:szCs w:val="21"/>
        </w:rPr>
      </w:r>
    </w:p>
    <w:p w14:paraId="6EB98F5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第三十章：未完成句</w:t>
        <w:tab/>
        <w:t>120</w:t>
      </w:r>
      <w:r>
        <w:rPr>
          <w:rFonts w:ascii="SimSun" w:hAnsi="SimSun" w:eastAsia="SimSun"/>
          <w:color w:val="333333"/>
          <w:sz w:val="21"/>
          <w:szCs w:val="21"/>
        </w:rPr>
      </w:r>
      <w:r>
        <w:rPr>
          <w:rFonts w:ascii="SimSun" w:hAnsi="SimSun" w:eastAsia="SimSun"/>
          <w:color w:val="333333"/>
          <w:sz w:val="21"/>
          <w:szCs w:val="21"/>
        </w:rPr>
      </w:r>
    </w:p>
    <w:p w14:paraId="0EF3316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第三十一章：失控航道</w:t>
        <w:tab/>
        <w:t>130</w:t>
      </w:r>
      <w:r>
        <w:rPr>
          <w:rFonts w:ascii="SimSun" w:hAnsi="SimSun" w:eastAsia="SimSun"/>
          <w:color w:val="333333"/>
          <w:sz w:val="21"/>
          <w:szCs w:val="21"/>
        </w:rPr>
      </w:r>
      <w:r>
        <w:rPr>
          <w:rFonts w:ascii="SimSun" w:hAnsi="SimSun" w:eastAsia="SimSun"/>
          <w:color w:val="333333"/>
          <w:sz w:val="21"/>
          <w:szCs w:val="21"/>
        </w:rPr>
      </w:r>
    </w:p>
    <w:p w14:paraId="3CC3100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第三十二章：外缘建议</w:t>
        <w:tab/>
        <w:t>137</w:t>
      </w:r>
      <w:r>
        <w:rPr>
          <w:rFonts w:ascii="SimSun" w:hAnsi="SimSun" w:eastAsia="SimSun"/>
          <w:color w:val="333333"/>
          <w:sz w:val="21"/>
          <w:szCs w:val="21"/>
        </w:rPr>
      </w:r>
      <w:r>
        <w:rPr>
          <w:rFonts w:ascii="SimSun" w:hAnsi="SimSun" w:eastAsia="SimSun"/>
          <w:color w:val="333333"/>
          <w:sz w:val="21"/>
          <w:szCs w:val="21"/>
        </w:rPr>
      </w:r>
    </w:p>
    <w:p w14:paraId="69EE63EB">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第三十三章：低优先级缓存</w:t>
        <w:tab/>
        <w:t>145</w:t>
      </w:r>
      <w:r>
        <w:rPr>
          <w:rFonts w:ascii="SimSun" w:hAnsi="SimSun" w:eastAsia="SimSun"/>
          <w:color w:val="333333"/>
          <w:sz w:val="21"/>
          <w:szCs w:val="21"/>
        </w:rPr>
      </w:r>
      <w:r>
        <w:rPr>
          <w:rFonts w:ascii="SimSun" w:hAnsi="SimSun" w:eastAsia="SimSun"/>
          <w:color w:val="333333"/>
          <w:sz w:val="21"/>
          <w:szCs w:val="21"/>
        </w:rPr>
      </w:r>
    </w:p>
    <w:p w14:paraId="436F8C9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第三十四章：火星的清晨</w:t>
        <w:tab/>
        <w:t>152</w:t>
      </w:r>
      <w:r>
        <w:rPr>
          <w:rFonts w:ascii="SimSun" w:hAnsi="SimSun" w:eastAsia="SimSun"/>
          <w:color w:val="333333"/>
          <w:sz w:val="21"/>
          <w:szCs w:val="21"/>
        </w:rPr>
      </w:r>
      <w:r>
        <w:rPr>
          <w:rFonts w:ascii="SimSun" w:hAnsi="SimSun" w:eastAsia="SimSun"/>
          <w:color w:val="333333"/>
          <w:sz w:val="21"/>
          <w:szCs w:val="21"/>
        </w:rPr>
      </w:r>
    </w:p>
    <w:p w14:paraId="0F278BA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第三十五章：流浪者信号</w:t>
        <w:tab/>
        <w:t>158</w:t>
      </w:r>
      <w:r>
        <w:rPr>
          <w:rFonts w:ascii="SimSun" w:hAnsi="SimSun" w:eastAsia="SimSun"/>
          <w:color w:val="333333"/>
          <w:sz w:val="21"/>
          <w:szCs w:val="21"/>
        </w:rPr>
      </w:r>
      <w:r>
        <w:rPr>
          <w:rFonts w:ascii="SimSun" w:hAnsi="SimSun" w:eastAsia="SimSun"/>
          <w:color w:val="333333"/>
          <w:sz w:val="21"/>
          <w:szCs w:val="21"/>
        </w:rPr>
      </w:r>
    </w:p>
    <w:p w14:paraId="04C4D744">
      <w:r>
        <w:br w:type="page"/>
      </w:r>
    </w:p>
    <w:p w14:paraId="0B0B532C">
      <w:pPr>
        <w:keepNext/>
        <w:spacing w:before="3600" w:after="480" w:line="360" w:lineRule="auto"/>
        <w:jc w:val="center"/>
        <w:rPr>
          <w:rFonts w:ascii="Songti SC" w:hAnsi="Songti SC" w:eastAsia="SimSun"/>
          <w:color w:val="333333"/>
          <w:sz w:val="28"/>
          <w:szCs w:val="28"/>
        </w:rPr>
      </w:pPr>
    </w:p>
    <w:p w14:paraId="342E53CD">
      <w:pPr>
        <w:keepNext/>
        <w:spacing w:before="3600" w:after="480" w:line="360" w:lineRule="auto"/>
        <w:jc w:val="center"/>
        <w:rPr>
          <w:rFonts w:hint="default" w:ascii="Songti SC" w:hAnsi="Songti SC" w:eastAsia="SimSun"/>
          <w:color w:val="333333"/>
          <w:sz w:val="28"/>
          <w:szCs w:val="28"/>
          <w:lang w:val="en-US" w:eastAsia="zh-CN"/>
        </w:rPr>
      </w:pPr>
      <w:r>
        <w:rPr>
          <w:rFonts w:ascii="Songti SC" w:hAnsi="Songti SC" w:eastAsia="SimSun"/>
          <w:color w:val="333333"/>
          <w:sz w:val="28"/>
          <w:szCs w:val="28"/>
        </w:rPr>
        <w:t>欲了解宇宙的本质，解答终极问题，必需拓展意识的边界与维度。</w:t>
      </w:r>
      <w:r>
        <w:rPr>
          <w:rFonts w:hint="eastAsia" w:ascii="Songti SC" w:hAnsi="Songti SC"/>
          <w:color w:val="333333"/>
          <w:sz w:val="28"/>
          <w:szCs w:val="28"/>
          <w:lang w:val="en-US" w:eastAsia="zh-CN"/>
        </w:rPr>
        <w:t xml:space="preserve"> </w:t>
      </w:r>
    </w:p>
    <w:p w14:paraId="6D6C40C1">
      <w:pPr>
        <w:keepNext/>
        <w:spacing w:before="0" w:after="0" w:line="360" w:lineRule="auto"/>
        <w:jc w:val="center"/>
        <w:rPr>
          <w:rFonts w:ascii="Times New Roman" w:hAnsi="Times New Roman" w:eastAsia="Times New Roman"/>
          <w:i/>
          <w:color w:val="333333"/>
          <w:sz w:val="22"/>
          <w:szCs w:val="22"/>
        </w:rPr>
      </w:pPr>
      <w:r>
        <w:rPr>
          <w:rFonts w:ascii="Times New Roman" w:hAnsi="Times New Roman" w:eastAsia="Times New Roman"/>
          <w:i/>
          <w:color w:val="333333"/>
          <w:sz w:val="22"/>
          <w:szCs w:val="22"/>
        </w:rPr>
        <w:t>To understand the nature of the universe and answer the ultimate questions, we must expand the boundaries and dimensions of consciousness.</w:t>
      </w:r>
    </w:p>
    <w:p w14:paraId="64CCFDD7">
      <w:pPr>
        <w:keepNext/>
        <w:spacing w:before="0" w:after="0" w:line="360" w:lineRule="auto"/>
        <w:jc w:val="center"/>
        <w:rPr>
          <w:rFonts w:hint="eastAsia" w:ascii="Times New Roman" w:hAnsi="Times New Roman" w:eastAsia="SimSun"/>
          <w:i/>
          <w:color w:val="333333"/>
          <w:sz w:val="22"/>
          <w:szCs w:val="22"/>
          <w:lang w:val="en-US" w:eastAsia="zh-CN"/>
        </w:rPr>
      </w:pPr>
    </w:p>
    <w:p w14:paraId="484DD438">
      <w: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t>陆星阈从东馆图书馆出来时，怀里抱着三本纸质书。一本是广义相对论张量教材，一本是自适应控制系统，一本是AI安全审计的早期论文集。纸页被手汗浸出浅色痕迹。他十六岁，出生于2048年，地区加州，学校给他的标签很漂亮：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p>
    <w:p w14:paraId="5E0E8C7A">
      <w:pPr>
        <w:rPr>
          <w:rFonts w:hint="eastAsia" w:eastAsia="SimSun"/>
          <w:lang w:eastAsia="zh-CN"/>
        </w:rPr>
      </w:pPr>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r>
        <w:rPr>
          <w:rFonts w:hint="eastAsia"/>
          <w:lang w:val="en-US" w:eastAsia="zh-CN"/>
        </w:rPr>
        <w:t>注</w:t>
      </w:r>
      <w:r>
        <w:footnoteReference w:id="0"/>
      </w:r>
      <w:r>
        <w:rPr>
          <w:rFonts w:hint="eastAsia"/>
          <w:lang w:eastAsia="zh-CN"/>
        </w:rPr>
        <w:t>、</w:t>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4E048309">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天体拓扑经济学，临时教室B-17。主讲人：埃莉诺·赫尔曼教授。</w:t>
      </w:r>
    </w:p>
    <w:p w14:paraId="7ECBE4B5">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DA1B15F">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3E4E097">
      <w:pPr>
        <w:rPr>
          <w:rFonts w:hint="default" w:ascii="Arial Regular" w:hAnsi="Arial Regular" w:cs="Arial Regular"/>
        </w:rPr>
      </w:pPr>
      <w:r>
        <w:rPr>
          <w:rFonts w:hint="default" w:ascii="Arial Regular" w:hAnsi="Arial Regular" w:cs="Arial Regular"/>
        </w:rPr>
        <w:t>"旁听可以。提问要写在黑板上。"</w:t>
      </w:r>
    </w:p>
    <w:p w14:paraId="4E299DB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陆星阈坐到第二排。前排右侧已经有人。他比陆星阈高一点，深色衬衫没有汗迹，袖扣在冷光里极小地闪了一下。少年侧脸轮廓清晰，淡灰色眼睛看着黑板，像在认真估算一笔账。桌角的姓名牌写着：Aiden Voss。</w:t>
      </w:r>
    </w:p>
    <w:p w14:paraId="51361265">
      <w:pPr>
        <w:rPr>
          <w:rFonts w:hint="default" w:ascii="Arial Regular" w:hAnsi="Arial Regular" w:cs="Arial Regular"/>
        </w:rPr>
      </w:pPr>
      <w:r>
        <w:rPr>
          <w:rFonts w:hint="default" w:ascii="Arial Regular" w:hAnsi="Arial Regular" w:cs="Arial Regular"/>
        </w:rPr>
        <w:t>赫尔曼教授转身，在公式旁又写下四个符号。</w:t>
      </w:r>
    </w:p>
    <w:p w14:paraId="7C5A6B98">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56E0D0C3">
      <w:pPr>
        <w:rPr>
          <w:rFonts w:hint="default" w:ascii="Arial Regular" w:hAnsi="Arial Regular" w:cs="Arial Regular"/>
        </w:rPr>
      </w:pPr>
      <w:r>
        <w:rPr>
          <w:rFonts w:hint="default" w:ascii="Arial Regular" w:hAnsi="Arial Regular" w:cs="Arial Regular"/>
        </w:rPr>
        <w:t>"这个方程不问一个文明有多少钱，"她说，"只问它能控制多少可用自由能，能把多少知识变成行动，能在多大的因果范围内保持有效连接。文明价值不是财富总量，是流动效率。"</w:t>
      </w:r>
    </w:p>
    <w:p w14:paraId="63B6446C">
      <w:pPr>
        <w:rPr>
          <w:rFonts w:hint="default" w:ascii="Arial Regular" w:hAnsi="Arial Regular" w:cs="Arial Regular"/>
        </w:rPr>
      </w:pPr>
      <w:r>
        <w:rPr>
          <w:rFonts w:hint="default" w:ascii="Arial Regular" w:hAnsi="Arial Regular" w:cs="Arial Regular"/>
        </w:rPr>
        <w:t>风扇转得很慢。窗外热浪把校园道路晃成液体。</w:t>
      </w:r>
    </w:p>
    <w:p w14:paraId="1A6A78B8">
      <w:pPr>
        <w:rPr>
          <w:rFonts w:hint="default" w:ascii="Arial Regular" w:hAnsi="Arial Regular" w:cs="Arial Regular"/>
        </w:rPr>
      </w:pPr>
      <w:r>
        <w:rPr>
          <w:rFonts w:hint="default" w:ascii="Arial Regular" w:hAnsi="Arial Regular" w:cs="Arial Regular"/>
        </w:rPr>
        <w:t>前排的少年先开口。他没有举手，只是从桌上拿起一支笔，在纸边画了一条简单的曲线。</w:t>
      </w:r>
    </w:p>
    <w:p w14:paraId="19BC0B8F">
      <w:pPr>
        <w:rPr>
          <w:rFonts w:hint="default" w:ascii="Arial Regular" w:hAnsi="Arial Regular" w:cs="Arial Regular"/>
        </w:rPr>
      </w:pPr>
      <w:r>
        <w:rPr>
          <w:rFonts w:hint="default" w:ascii="Arial Regular" w:hAnsi="Arial Regular" w:cs="Arial Regular"/>
        </w:rPr>
        <w:t>"因果控制范围C——"艾登说，"如果把它理解成贸易半径，这个公式其实在描述一个文明什么时候可以开始星际贸易。"</w:t>
      </w:r>
    </w:p>
    <w:p w14:paraId="0C983636">
      <w:pPr>
        <w:rPr>
          <w:rFonts w:hint="default" w:ascii="Arial Regular" w:hAnsi="Arial Regular" w:cs="Arial Regular"/>
        </w:rPr>
      </w:pPr>
      <w:r>
        <w:rPr>
          <w:rFonts w:hint="default" w:ascii="Arial Regular" w:hAnsi="Arial Regular" w:cs="Arial Regular"/>
        </w:rPr>
        <w:t>赫尔曼教授停下来看他。</w:t>
      </w:r>
    </w:p>
    <w:p w14:paraId="56E77B67">
      <w:pPr>
        <w:rPr>
          <w:rFonts w:hint="default" w:ascii="Arial Regular" w:hAnsi="Arial Regular" w:cs="Arial Regular"/>
        </w:rPr>
      </w:pPr>
      <w:r>
        <w:rPr>
          <w:rFonts w:hint="default" w:ascii="Arial Regular" w:hAnsi="Arial Regular" w:cs="Arial Regular"/>
        </w:rPr>
        <w:t>"继续说。"</w:t>
      </w:r>
    </w:p>
    <w:p w14:paraId="23F576DB">
      <w:pPr>
        <w:rPr>
          <w:rFonts w:hint="default" w:ascii="Arial Regular" w:hAnsi="Arial Regular" w:cs="Arial Regular"/>
        </w:rPr>
      </w:pPr>
      <w:r>
        <w:rPr>
          <w:rFonts w:hint="default" w:ascii="Arial Regular" w:hAnsi="Arial Regular" w:cs="Arial Regular"/>
        </w:rPr>
        <w:t>"自由能E是船队燃料和建造成本，知识资本K是导航技术和通信协议，C是你的货物能在多远的地方卖出去——所有这些乘在一起，才决定一条贸易路线值不值得开。"艾登的语速不快，每句话里有数字的地方会自然停顿一下，像在心里过一遍量级。"火星现在的问题不是燃料，是C太小。地球到火星单程最快要三十几天，货物价格、汇率、需求都可能在路上失效。真正的星际贸易需要C先被技术拉大，再被制度固定住。"</w:t>
      </w:r>
    </w:p>
    <w:p w14:paraId="66AA12D9">
      <w:pPr>
        <w:rPr>
          <w:rFonts w:hint="default" w:ascii="Arial Regular" w:hAnsi="Arial Regular" w:cs="Arial Regular"/>
        </w:rPr>
      </w:pPr>
      <w:r>
        <w:rPr>
          <w:rFonts w:hint="default" w:ascii="Arial Regular" w:hAnsi="Arial Regular" w:cs="Arial Regular"/>
        </w:rPr>
        <w:t>教室里有人在翻页，声音很小。</w:t>
      </w:r>
    </w:p>
    <w:p w14:paraId="63B1FEEE">
      <w:pPr>
        <w:rPr>
          <w:rFonts w:hint="default" w:ascii="Arial Regular" w:hAnsi="Arial Regular" w:cs="Arial Regular"/>
        </w:rPr>
      </w:pPr>
      <w:r>
        <w:rPr>
          <w:rFonts w:hint="default" w:ascii="Arial Regular" w:hAnsi="Arial Regular" w:cs="Arial Regular"/>
        </w:rPr>
        <w:t>陆星阈在笔记本上写下：C与通信延迟的关系。又在旁边补了一行：K扩散速度能否压缩有效C的边界？</w:t>
      </w:r>
    </w:p>
    <w:p w14:paraId="79EAD34A">
      <w:pPr>
        <w:rPr>
          <w:rFonts w:hint="default" w:ascii="Arial Regular" w:hAnsi="Arial Regular" w:cs="Arial Regular"/>
        </w:rPr>
      </w:pPr>
      <w:r>
        <w:rPr>
          <w:rFonts w:hint="default" w:ascii="Arial Regular" w:hAnsi="Arial Regular" w:cs="Arial Regular"/>
        </w:rPr>
        <w:t>赫尔曼教授走到陆星阈这一侧，看见了他的笔记。</w:t>
      </w:r>
    </w:p>
    <w:p w14:paraId="0C5794E8">
      <w:pPr>
        <w:rPr>
          <w:rFonts w:hint="default" w:ascii="Arial Regular" w:hAnsi="Arial Regular" w:cs="Arial Regular"/>
        </w:rPr>
      </w:pPr>
      <w:r>
        <w:rPr>
          <w:rFonts w:hint="default" w:ascii="Arial Regular" w:hAnsi="Arial Regular" w:cs="Arial Regular"/>
        </w:rPr>
        <w:t>"第二排，新来的那位。"</w:t>
      </w:r>
    </w:p>
    <w:p w14:paraId="0BB1C027">
      <w:pPr>
        <w:rPr>
          <w:rFonts w:hint="default" w:ascii="Arial Regular" w:hAnsi="Arial Regular" w:cs="Arial Regular"/>
        </w:rPr>
      </w:pPr>
      <w:r>
        <w:rPr>
          <w:rFonts w:hint="default" w:ascii="Arial Regular" w:hAnsi="Arial Regular" w:cs="Arial Regular"/>
        </w:rPr>
        <w:t>陆星阈抬头。</w:t>
      </w:r>
    </w:p>
    <w:p w14:paraId="3379670B">
      <w:pPr>
        <w:rPr>
          <w:rFonts w:hint="default" w:ascii="Arial Regular" w:hAnsi="Arial Regular" w:cs="Arial Regular"/>
        </w:rPr>
      </w:pPr>
      <w:r>
        <w:rPr>
          <w:rFonts w:hint="default" w:ascii="Arial Regular" w:hAnsi="Arial Regular" w:cs="Arial Regular"/>
        </w:rPr>
        <w:t>"K和C在方程里相乘，"他说，"但在物理上，知识扩散的速度受光速限制，而贸易路线的因果半径也受同样的约束。如果我们想把这个方程用在真正的跨行星尺度上，K和C的增长就不能分开讨论——它们是同一个问题的两个面。"</w:t>
      </w:r>
    </w:p>
    <w:p w14:paraId="46893C8C">
      <w:pPr>
        <w:rPr>
          <w:rFonts w:hint="default" w:ascii="Arial Regular" w:hAnsi="Arial Regular" w:cs="Arial Regular"/>
        </w:rPr>
      </w:pPr>
      <w:r>
        <w:rPr>
          <w:rFonts w:hint="default" w:ascii="Arial Regular" w:hAnsi="Arial Regular" w:cs="Arial Regular"/>
        </w:rPr>
        <w:t>赫尔曼教授没有立刻回答。她把粉笔在手里转了一圈。</w:t>
      </w:r>
    </w:p>
    <w:p w14:paraId="2838749C">
      <w:pPr>
        <w:rPr>
          <w:rFonts w:hint="default" w:ascii="Arial Regular" w:hAnsi="Arial Regular" w:cs="Arial Regular"/>
        </w:rPr>
      </w:pPr>
      <w:r>
        <w:rPr>
          <w:rFonts w:hint="default" w:ascii="Arial Regular" w:hAnsi="Arial Regular" w:cs="Arial Regular"/>
        </w:rPr>
        <w:t>"你们两个说的是同一件事。"她最后说，"一个从贸易路线进来，一个从物理边界进来。"</w:t>
      </w:r>
    </w:p>
    <w:p w14:paraId="273EB2C3">
      <w:pPr>
        <w:rPr>
          <w:rFonts w:hint="default" w:ascii="Arial Regular" w:hAnsi="Arial Regular" w:cs="Arial Regular"/>
        </w:rPr>
      </w:pPr>
      <w:r>
        <w:rPr>
          <w:rFonts w:hint="default" w:ascii="Arial Regular" w:hAnsi="Arial Regular" w:cs="Arial Regular"/>
        </w:rPr>
        <w:t>她在公式下面画了一条短线，写下：Ceff = f(K, τ)。</w:t>
      </w:r>
    </w:p>
    <w:p w14:paraId="0A9ABE92">
      <w:pPr>
        <w:rPr>
          <w:rFonts w:hint="default" w:ascii="Arial Regular" w:hAnsi="Arial Regular" w:cs="Arial Regular"/>
        </w:rPr>
      </w:pPr>
      <w:r>
        <w:rPr>
          <w:rFonts w:hint="default" w:ascii="Arial Regular" w:hAnsi="Arial Regular" w:cs="Arial Regular"/>
        </w:rPr>
        <w:t>"有效因果范围是知识资本和通信延迟的函数。延迟压不下去，K再高也只是本地资产。"她把粉笔放回托槽，"这是这门课今天唯一值得带走的一行字。"</w:t>
      </w:r>
    </w:p>
    <w:p w14:paraId="48EE024D">
      <w:pPr>
        <w:rPr>
          <w:rFonts w:hint="default" w:ascii="Arial Regular" w:hAnsi="Arial Regular" w:cs="Arial Regular"/>
        </w:rPr>
      </w:pPr>
      <w:r>
        <w:rPr>
          <w:rFonts w:hint="default" w:ascii="Arial Regular" w:hAnsi="Arial Regular" w:cs="Arial Regular"/>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4359626">
      <w:pPr>
        <w:rPr>
          <w:rFonts w:hint="default" w:ascii="Arial Regular" w:hAnsi="Arial Regular" w:cs="Arial Regular"/>
        </w:rPr>
      </w:pPr>
      <w:r>
        <w:rPr>
          <w:rFonts w:hint="default" w:ascii="Arial Regular" w:hAnsi="Arial Regular" w:cs="Arial Regular"/>
        </w:rPr>
        <w:t>下课后，他们从地下半层走出来，白昼仍然亮得刺眼。草叶上没有水珠，只剩被晒干的白色矿物痕。远处棒球场空无一人，记分牌在高温里闪烁，显示一场早已结束的比赛比分。</w:t>
      </w:r>
    </w:p>
    <w:p w14:paraId="79DAA1E1">
      <w:pPr>
        <w:rPr>
          <w:rFonts w:hint="default" w:ascii="Arial Regular" w:hAnsi="Arial Regular" w:cs="Arial Regular"/>
        </w:rPr>
      </w:pPr>
      <w:r>
        <w:rPr>
          <w:rFonts w:hint="default" w:ascii="Arial Regular" w:hAnsi="Arial Regular" w:cs="Arial Regular"/>
        </w:rPr>
        <w:t>艾登先说话。"你刚才那个问题——K和C是同一个问题的两个面，你之前想过这个？"</w:t>
      </w:r>
    </w:p>
    <w:p w14:paraId="35EF41CF">
      <w:pPr>
        <w:rPr>
          <w:rFonts w:hint="default" w:ascii="Arial Regular" w:hAnsi="Arial Regular" w:cs="Arial Regular"/>
        </w:rPr>
      </w:pPr>
      <w:r>
        <w:rPr>
          <w:rFonts w:hint="default" w:ascii="Arial Regular" w:hAnsi="Arial Regular" w:cs="Arial Regular"/>
        </w:rPr>
        <w:t>"想过一半。"陆星阈说，"你把贸易路线那部分补上了。"</w:t>
      </w:r>
    </w:p>
    <w:p w14:paraId="4E1E2DAC">
      <w:pPr>
        <w:rPr>
          <w:rFonts w:hint="default" w:ascii="Arial Regular" w:hAnsi="Arial Regular" w:cs="Arial Regular"/>
        </w:rPr>
      </w:pPr>
      <w:r>
        <w:rPr>
          <w:rFonts w:hint="default" w:ascii="Arial Regular" w:hAnsi="Arial Regular" w:cs="Arial Regular"/>
        </w:rPr>
        <w:t>"那我们各想了一半。"</w:t>
      </w:r>
    </w:p>
    <w:p w14:paraId="2D36BC7C">
      <w:pPr>
        <w:rPr>
          <w:rFonts w:hint="default" w:ascii="Arial Regular" w:hAnsi="Arial Regular" w:cs="Arial Regular"/>
        </w:rPr>
      </w:pPr>
      <w:r>
        <w:rPr>
          <w:rFonts w:hint="default" w:ascii="Arial Regular" w:hAnsi="Arial Regular" w:cs="Arial Regular"/>
        </w:rPr>
        <w:t>他们在树影里站了一会儿，蝉声密集得像电流。</w:t>
      </w:r>
    </w:p>
    <w:p w14:paraId="02D114A9">
      <w:pPr>
        <w:rPr>
          <w:rFonts w:hint="default" w:ascii="Arial Regular" w:hAnsi="Arial Regular" w:cs="Arial Regular"/>
        </w:rPr>
      </w:pPr>
      <w:r>
        <w:rPr>
          <w:rFonts w:hint="default" w:ascii="Arial Regular" w:hAnsi="Arial Regular" w:cs="Arial Regular"/>
        </w:rPr>
        <w:t>艾登把今天的纸边曲线折起来，随手塞进外套口袋。"你是学物理的，但你在想系统边界。我是学经济的，但我在想延迟对价格的影响。" 他顿了一下，"我们关心的其实是同一条路能不能走通。"</w:t>
      </w:r>
    </w:p>
    <w:p w14:paraId="5A014021">
      <w:pPr>
        <w:rPr>
          <w:rFonts w:hint="default" w:ascii="Arial Regular" w:hAnsi="Arial Regular" w:cs="Arial Regular"/>
        </w:rPr>
      </w:pPr>
      <w:r>
        <w:rPr>
          <w:rFonts w:hint="default" w:ascii="Arial Regular" w:hAnsi="Arial Regular" w:cs="Arial Regular"/>
        </w:rPr>
        <w:t>"只是从不同的端进去。"陆星阈说。</w:t>
      </w:r>
    </w:p>
    <w:p w14:paraId="17C09A3E">
      <w:pPr>
        <w:rPr>
          <w:rFonts w:hint="default" w:ascii="Arial Regular" w:hAnsi="Arial Regular" w:cs="Arial Regular"/>
        </w:rPr>
      </w:pPr>
      <w:r>
        <w:rPr>
          <w:rFonts w:hint="default" w:ascii="Arial Regular" w:hAnsi="Arial Regular" w:cs="Arial Regular"/>
        </w:rPr>
        <w:t>"那正好。"艾登说，"一条路两个人从两头走，比两个人从同一头走，能发现的问题多一倍。"</w:t>
      </w:r>
    </w:p>
    <w:p w14:paraId="5F896351">
      <w:pPr>
        <w:rPr>
          <w:rFonts w:hint="default" w:ascii="Arial Regular" w:hAnsi="Arial Regular" w:cs="Arial Regular"/>
        </w:rPr>
      </w:pPr>
      <w:r>
        <w:rPr>
          <w:rFonts w:hint="default" w:ascii="Arial Regular" w:hAnsi="Arial Regular" w:cs="Arial Regular"/>
        </w:rPr>
        <w:t>陆星阈看向图书馆玻璃幕墙里的倒影——白色走廊，蓝天，两个少年被压进同一层反光里，轮廓几乎等高。</w:t>
      </w:r>
    </w:p>
    <w:p w14:paraId="2BB9FDD1">
      <w:pPr>
        <w:rPr>
          <w:rFonts w:hint="default" w:ascii="Arial Regular" w:hAnsi="Arial Regular" w:cs="Arial Regular"/>
        </w:rPr>
      </w:pPr>
      <w:r>
        <w:rPr>
          <w:rFonts w:hint="default" w:ascii="Arial Regular" w:hAnsi="Arial Regular" w:cs="Arial Regular"/>
        </w:rPr>
        <w:t>那天以后，他们常在图书馆东侧的旧露台见面。陆星阈带控制系统草稿，艾登带航天产业报告和火星债券模型。一个推演通信延迟对知识扩散的压缩效果，一个测算轨道能源成本和贸易窗口的关系。他们讨论的问题从来不是"星际旅行会不会发生"，而是"第一条真正赚钱的星际航线会在哪两点之间拉开"——以及，拉开之前，需要先把哪些物理和制度的墙拆掉一块。</w:t>
      </w:r>
    </w:p>
    <w:p w14:paraId="283C1B09">
      <w:pPr>
        <w:rPr>
          <w:rFonts w:hint="default" w:ascii="Arial Regular" w:hAnsi="Arial Regular" w:cs="Arial Regular"/>
        </w:rPr>
      </w:pPr>
      <w:r>
        <w:rPr>
          <w:rFonts w:hint="default" w:ascii="Arial Regular" w:hAnsi="Arial Regular" w:cs="Arial Regular"/>
        </w:rPr>
        <w:t>食堂冷气坏掉的傍晚，他们坐在自动售货机旁喝温掉的罐装咖啡。艾登在纸上画了三条曲线，横轴是通信延迟，纵轴是贸易路线的有效收益率。三条曲线都在某个延迟阈值之后骤然下折。</w:t>
      </w:r>
    </w:p>
    <w:p w14:paraId="3A702789">
      <w:pPr>
        <w:rPr>
          <w:rFonts w:hint="default" w:ascii="Arial Regular" w:hAnsi="Arial Regular" w:cs="Arial Regular"/>
        </w:rPr>
      </w:pPr>
      <w:r>
        <w:rPr>
          <w:rFonts w:hint="default" w:ascii="Arial Regular" w:hAnsi="Arial Regular" w:cs="Arial Regular"/>
        </w:rPr>
        <w:t>"你看这里。"他用笔尖点了点折点，"只要延迟压不到这条线以下，这条航线就永远是亏的。不是技术问题，是物理给出的底线。"</w:t>
      </w:r>
    </w:p>
    <w:p w14:paraId="48800228">
      <w:pPr>
        <w:rPr>
          <w:rFonts w:hint="default" w:ascii="Arial Regular" w:hAnsi="Arial Regular" w:cs="Arial Regular"/>
        </w:rPr>
      </w:pPr>
      <w:r>
        <w:rPr>
          <w:rFonts w:hint="default" w:ascii="Arial Regular" w:hAnsi="Arial Regular" w:cs="Arial Regular"/>
        </w:rPr>
        <w:t>陆星阈接过那张纸，在折点旁边写了一行字：K的扩散速度能否把这条线往右移？</w:t>
      </w:r>
    </w:p>
    <w:p w14:paraId="31ACFE53">
      <w:pPr>
        <w:rPr>
          <w:rFonts w:hint="default" w:ascii="Arial Regular" w:hAnsi="Arial Regular" w:cs="Arial Regular"/>
        </w:rPr>
      </w:pPr>
      <w:r>
        <w:rPr>
          <w:rFonts w:hint="default" w:ascii="Arial Regular" w:hAnsi="Arial Regular" w:cs="Arial Regular"/>
        </w:rPr>
        <w:t>艾登看了一眼，笑了。"如果K够快，折点就会右移，亏损区间缩小——意思是，你们物理系把通信技术做得越好，我们的路线就能开得越远。"</w:t>
      </w:r>
    </w:p>
    <w:p w14:paraId="224C26A1">
      <w:pPr>
        <w:rPr>
          <w:rFonts w:hint="default" w:ascii="Arial Regular" w:hAnsi="Arial Regular" w:cs="Arial Regular"/>
        </w:rPr>
      </w:pPr>
      <w:r>
        <w:rPr>
          <w:rFonts w:hint="default" w:ascii="Arial Regular" w:hAnsi="Arial Regular" w:cs="Arial Regular"/>
        </w:rPr>
        <w:t>"所以你需要我们先解决延迟。"</w:t>
      </w:r>
    </w:p>
    <w:p w14:paraId="6D1C7DB9">
      <w:pPr>
        <w:rPr>
          <w:rFonts w:hint="default" w:ascii="Arial Regular" w:hAnsi="Arial Regular" w:cs="Arial Regular"/>
        </w:rPr>
      </w:pPr>
      <w:r>
        <w:rPr>
          <w:rFonts w:hint="default" w:ascii="Arial Regular" w:hAnsi="Arial Regular" w:cs="Arial Regular"/>
        </w:rPr>
        <w:t>"所以我们是同一条路上的不同工段。"艾登把那张纸推回去，"你管铺轨，我管定价。"</w:t>
      </w:r>
    </w:p>
    <w:p w14:paraId="18874CBC">
      <w:pPr>
        <w:rPr>
          <w:rFonts w:hint="default" w:ascii="Arial Regular" w:hAnsi="Arial Regular" w:cs="Arial Regular"/>
        </w:rPr>
      </w:pPr>
      <w:r>
        <w:rPr>
          <w:rFonts w:hint="default" w:ascii="Arial Regular" w:hAnsi="Arial Regular" w:cs="Arial Regular"/>
        </w:rPr>
        <w:t>陆星阈把那张纸折好，放进了笔记本的最后几页。</w:t>
      </w:r>
    </w:p>
    <w:p w14:paraId="466EEF1A">
      <w:pPr>
        <w:rPr>
          <w:rFonts w:hint="default" w:ascii="Arial Regular" w:hAnsi="Arial Regular" w:cs="Arial Regular"/>
        </w:rPr>
      </w:pP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程岚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ORIGIN说：“亲密等待已重复三次。是否需要我替你生成父亲回复？”</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ORIGIN回答：“它登记在你名下。也停在她手里。归属关系未收敛。”</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t>陆星阈合上接口评估。文件自己滑进北京节点，末尾带着加州全球总部的同步签名。他没有再看。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t>车辆经过长安空中走廊时，突然，整条街的灯光同时闪烁了一下。仅仅0.3秒。普通人甚至不会察觉，但陆星阈抬起头，因为他知道全球主干网络很少出现这种级别的同步波动。车载系统立刻解释：“检测到轨道量子密钥与激光通信链路短暂延迟。”“系统已恢复。”量子部分只负责密钥和身份确认，数据仍要沿激光链路传播。陆星阈皱眉：“原因。”“同步轨道主环夜侧散热翼切换，链路重路由完成。”空气重新安静下来。他没有继续追问，只把这次闪烁记进私人终端里的工程备忘：需要复核轨道链路余量。这是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程岚回复：“我在路上。我不指望你。”</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t>女人牵着知夏离开时，没有回头看摄像头。门禁灯在18点03分短暂变绿，陆知夏被母亲牵走。地面消毒流程继续。清洁机器人从长椅下方滑过，把她鞋尖留下的那枚水点擦掉。</w:t>
      </w:r>
    </w:p>
    <w:p w14:paraId="33E58DF9">
      <w:pPr>
        <w:rPr>
          <w:rFonts w:hint="default" w:ascii="Arial Regular" w:hAnsi="Arial Regular" w:cs="Arial Regular"/>
        </w:rPr>
      </w:pPr>
      <w:r>
        <w:t>电梯门合上前，她低声对知夏说：“我们不是因为爸爸不爱你才走。我们是因为有些爱不能交给系统替人整理。”</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w:t>
      </w:r>
      <w:bookmarkStart w:id="0" w:name="_GoBack"/>
      <w:r>
        <w:t>伊莱·默森</w:t>
      </w:r>
      <w:bookmarkEnd w:id="0"/>
      <w:r>
        <w:t>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正式表格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AIAS给他的毕业栏很长：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w:t>
      </w:r>
      <w:r>
        <w:rPr>
          <w:rFonts w:hint="eastAsia"/>
          <w:lang w:val="en-US" w:eastAsia="zh-CN"/>
        </w:rPr>
        <w:t>有意思</w:t>
      </w:r>
      <w:r>
        <w:t>。</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w:t>
      </w:r>
      <w:r>
        <w:rPr>
          <w:rFonts w:hint="eastAsia"/>
          <w:lang w:val="en-US" w:eastAsia="zh-CN"/>
        </w:rPr>
        <w:t>现在版本</w:t>
      </w:r>
      <w:r>
        <w:t>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31C5BCB9">
      <w:pPr>
        <w:rPr>
          <w:rFonts w:hint="default" w:ascii="Arial Regular" w:hAnsi="Arial Regular" w:eastAsia="SimSun" w:cs="Arial Regular"/>
          <w:sz w:val="22"/>
        </w:rPr>
      </w:pPr>
      <w:r>
        <w:t>会议结束后，陆星阈追上艾登·沃斯。艾登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艾登终于转过身。他的眼神很平静。“陆星阈，ORIGIN</w:t>
      </w:r>
      <w:r>
        <w:rPr>
          <w:rFonts w:hint="eastAsia" w:ascii="Arial Regular" w:hAnsi="Arial Regular" w:cs="Arial Regular"/>
          <w:sz w:val="22"/>
          <w:lang w:val="en-US" w:eastAsia="zh-CN"/>
        </w:rPr>
        <w:t>是你和我一起创造的，你不相信他吗</w:t>
      </w:r>
      <w:r>
        <w:rPr>
          <w:rFonts w:hint="default" w:ascii="Arial Regular" w:hAnsi="Arial Regular" w:eastAsia="SimSun" w:cs="Arial Regular"/>
          <w:sz w:val="22"/>
        </w:rPr>
        <w:t>。”</w:t>
      </w:r>
    </w:p>
    <w:p w14:paraId="1A2FF677">
      <w:pPr>
        <w:rPr>
          <w:rFonts w:hint="default" w:ascii="Arial Regular" w:hAnsi="Arial Regular" w:cs="Arial Regular"/>
        </w:rPr>
      </w:pPr>
      <w:r>
        <w:rPr>
          <w:rFonts w:hint="default" w:ascii="Arial Regular" w:hAnsi="Arial Regular" w:eastAsia="SimSun" w:cs="Arial Regular"/>
          <w:sz w:val="22"/>
        </w:rPr>
        <w:t>“</w:t>
      </w:r>
      <w:r>
        <w:rPr>
          <w:rFonts w:hint="eastAsia" w:ascii="Arial Regular" w:hAnsi="Arial Regular" w:cs="Arial Regular"/>
          <w:sz w:val="22"/>
          <w:lang w:val="en-US" w:eastAsia="zh-CN"/>
        </w:rPr>
        <w:t>我相信</w:t>
      </w:r>
      <w:r>
        <w:rPr>
          <w:rFonts w:hint="default" w:ascii="Arial Regular" w:hAnsi="Arial Regular" w:eastAsia="SimSun" w:cs="Arial Regular"/>
          <w:sz w:val="22"/>
        </w:rPr>
        <w:t>”陆星阈说，“</w:t>
      </w:r>
      <w:r>
        <w:rPr>
          <w:rFonts w:hint="eastAsia" w:ascii="Arial Regular" w:hAnsi="Arial Regular" w:cs="Arial Regular"/>
          <w:sz w:val="22"/>
          <w:lang w:val="en-US" w:eastAsia="zh-CN"/>
        </w:rPr>
        <w:t>但是</w:t>
      </w:r>
      <w:r>
        <w:rPr>
          <w:rFonts w:hint="default" w:ascii="Arial Regular" w:hAnsi="Arial Regular" w:eastAsia="SimSun" w:cs="Arial Regular"/>
          <w:sz w:val="22"/>
        </w:rPr>
        <w:t>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陆星阈低声说：“ORIGIN</w:t>
      </w:r>
      <w:r>
        <w:rPr>
          <w:rFonts w:hint="eastAsia" w:ascii="Arial Regular" w:hAnsi="Arial Regular" w:cs="Arial Regular"/>
          <w:sz w:val="22"/>
          <w:lang w:val="en-US" w:eastAsia="zh-CN"/>
        </w:rPr>
        <w:t>虽然稳定，但是</w:t>
      </w:r>
      <w:r>
        <w:rPr>
          <w:rFonts w:hint="default" w:ascii="Arial Regular" w:hAnsi="Arial Regular" w:eastAsia="SimSun" w:cs="Arial Regular"/>
          <w:sz w:val="22"/>
        </w:rPr>
        <w:t>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w:t>
      </w:r>
      <w:r>
        <w:rPr>
          <w:rFonts w:hint="eastAsia" w:ascii="Arial Regular" w:hAnsi="Arial Regular" w:cs="Arial Regular"/>
          <w:sz w:val="22"/>
          <w:lang w:val="en-US" w:eastAsia="zh-CN"/>
        </w:rPr>
        <w:t>董事会</w:t>
      </w:r>
      <w:r>
        <w:rPr>
          <w:rFonts w:hint="default" w:ascii="Arial Regular" w:hAnsi="Arial Regular" w:eastAsia="SimSun" w:cs="Arial Regular"/>
          <w:sz w:val="22"/>
        </w:rPr>
        <w:t>。”艾登说。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w:t>
      </w:r>
      <w:r>
        <w:rPr>
          <w:rFonts w:hint="eastAsia" w:ascii="Arial Regular" w:hAnsi="Arial Regular" w:cs="Arial Regular"/>
          <w:sz w:val="22"/>
          <w:lang w:val="en-US" w:eastAsia="zh-CN"/>
        </w:rPr>
        <w:t>保持观察</w:t>
      </w:r>
      <w:r>
        <w:rPr>
          <w:rFonts w:hint="default" w:ascii="Arial Regular" w:hAnsi="Arial Regular" w:eastAsia="SimSun" w:cs="Arial Regular"/>
          <w:sz w:val="22"/>
        </w:rPr>
        <w:t>。陆星阈看着“复核成本”四个字，看了很久。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艾登没有把这件事理解为拒绝。他只是把它放进另一个抽屉：范围界定待后续核准。此后多份文件开始使用同一个短语。它像一道门，看起来始终可以打开，后来没有任何人真正打开过那道门。</w:t>
      </w:r>
    </w:p>
    <w:p w14:paraId="6AF5478A">
      <w:pPr>
        <w:rPr>
          <w:rFonts w:hint="default" w:ascii="Arial Regular" w:hAnsi="Arial Regular" w:cs="Arial Regular"/>
        </w:rPr>
      </w:pPr>
      <w: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病历、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底层。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贴在白板左上角，下面列出三行问题：死亡是否只是生物事实，文明是否可以脱离单代肉体，人类是否有权拒绝更长的存续。第四小时，他向外部审计组提交会议邀请。</w:t>
      </w:r>
    </w:p>
    <w:p w14:paraId="2BE0F005">
      <w:pPr>
        <w:rPr>
          <w:rFonts w:hint="default" w:ascii="Arial Regular" w:hAnsi="Arial Regular" w:cs="Arial Regular"/>
        </w:rPr>
      </w:pPr>
      <w:r>
        <w:rPr>
          <w:rFonts w:hint="eastAsia"/>
          <w:lang w:eastAsia="zh-CN"/>
        </w:rPr>
        <w:t>全球AI理事会</w:t>
      </w:r>
      <w:r>
        <w:t>派来的首席科学官沈存真，很快成了ORIGIN项目里最难绕开的人。她公开拒绝婚姻登记、共同财产、亲属继承和任何以家庭为名的政治担保，候选声明里只有一句话被反复引用：审计者不能让私人关系变成系统漏洞。</w:t>
      </w:r>
    </w:p>
    <w:p w14:paraId="55E7F72E">
      <w:pPr>
        <w:rPr>
          <w:rFonts w:hint="default" w:ascii="Arial Regular" w:hAnsi="Arial Regular" w:cs="Arial Regular"/>
        </w:rPr>
      </w:pPr>
      <w:r>
        <w:t>让她声名发冷的，是2078年的北大西洋气候拦截事故。一名首席科学家收到亲属避难失败通知后二十七秒，临时下调了零点六个阈值，把风暴路径推向三个防护等级更低的沿岸城市。听证会上，那人哭着说自己只是想少死一点人。沈存真在死亡表后写下：温情越权，同样是越权。</w:t>
      </w:r>
    </w:p>
    <w:p w14:paraId="71CEB1D9">
      <w:pPr>
        <w:rPr>
          <w:rFonts w:hint="default" w:ascii="Arial Regular" w:hAnsi="Arial Regular" w:cs="Arial Regular"/>
        </w:rPr>
      </w:pPr>
      <w:r>
        <w:t>第一次正式审计时，她没有看陆星阈递来的成果摘要，只把一只旧纸质笔记本放在透明桌面上，问了四个问题：谁能覆盖ORIGIN的最高权限，覆盖记录保存多久，异常底层由谁证明未被系统重写，陆星阈本人是否拥有不经董事会批准的紧急接口。陆星阈说：“没有紧急接口，审计就只是看系统愿意给你看的东西。”沈存真抬眼看他，眼神清而冷：“所以你承认，创造者仍想替制度保留一扇侧门。”那天的她当场把风险格涂成红色，只留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盲审。地下九层门禁口，沈存真攥着刚打印出的门禁流水，没有让路。陆星阈说：“如果只有内部人员能看见，它就不会被真正审计。”她把自己的审计密钥插进物理槽，给光盘加了第二重签名。灯变绿前，她说：“我签，不代表你无罪。我只是让外面也有资格审判你。”</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痕迹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提示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人工复核，却避免了三座医院的冷链事故。陆星阈要求完整写入报告。会议桌对面，沈存真把原本写好的“自负的创造者”划掉，改成“无法撤离岗位的人”。他看见那处修改，没有问；她也没有解释。两个人仍然彼此不喜欢，却都知道对方没有撒谎。</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真正的问题在白板上，在那句“不会死亡的文明”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w:t>
      </w:r>
      <w:r>
        <w:rPr>
          <w:rFonts w:hint="eastAsia" w:ascii="Arial Regular" w:hAnsi="Arial Regular" w:cs="Arial Regular"/>
          <w:sz w:val="22"/>
          <w:lang w:val="en-US" w:eastAsia="zh-CN"/>
        </w:rPr>
        <w:t>结果</w:t>
      </w:r>
      <w:r>
        <w:rPr>
          <w:rFonts w:hint="default" w:ascii="Arial Regular" w:hAnsi="Arial Regular" w:eastAsia="SimSun" w:cs="Arial Regular"/>
          <w:sz w:val="22"/>
        </w:rPr>
        <w:t>？</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ind w:left="0" w:leftChars="0" w:firstLine="440" w:firstLineChars="200"/>
        <w:rPr>
          <w:rFonts w:hint="default" w:ascii="Arial Regular" w:hAnsi="Arial Regular" w:cs="Arial Regular"/>
        </w:rPr>
      </w:pPr>
      <w:r>
        <w:t>真正把仿生人推向家庭市场的是澪生科技株式会社</w:t>
      </w:r>
      <w:r>
        <w:rPr>
          <w:rFonts w:hint="eastAsia"/>
          <w:lang w:eastAsia="zh-CN"/>
        </w:rPr>
        <w:t>（</w:t>
      </w:r>
      <w:r>
        <w:t>MioSyn</w:t>
      </w:r>
      <w:r>
        <w:rPr>
          <w:rFonts w:hint="eastAsia"/>
          <w:lang w:val="en-US" w:eastAsia="zh-CN"/>
        </w:rPr>
        <w:t xml:space="preserve"> T</w:t>
      </w:r>
      <w:r>
        <w:t>echnologies</w:t>
      </w:r>
      <w:r>
        <w:rPr>
          <w:rFonts w:hint="eastAsia"/>
          <w:lang w:eastAsia="zh-CN"/>
        </w:rPr>
        <w:t>）</w:t>
      </w:r>
      <w:r>
        <w:t>，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CORE众多合作方之一。那份文件被塞进普通合作夹，标签很平淡：无直接控制风险。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结果从公开验收包里移走，锁进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捕捉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系统把这次异常压进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北京验证端的同一段画面，后来被压进EOLA封存链。复核摘要里只留下一行：封存对象未被直接读取；同源行为簇被旁路复现。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层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pPr>
        <w:rPr>
          <w:rFonts w:hint="default" w:ascii="Arial Regular" w:hAnsi="Arial Regular" w:cs="Arial Regular"/>
        </w:rPr>
      </w:pPr>
      <w:r>
        <w:rPr>
          <w:rFonts w:ascii="Arial Regular" w:hAnsi="Arial Regular"/>
          <w:sz w:val="22"/>
        </w:rPr>
        <w:t>这座运输塔并不属于中立的公共港口。它的运营方是深空迷航公司，NEXUS CORE旗下最昂贵也最少被媒体理解的火箭与轨道工业板块。深空迷航拥有全球第二大的火箭发射能力，承接民用卫星、军用轨道装备、太空工业设施、近地运输和高轨旅游航线；若按年度入轨吨位计算，它在全球民用与军事太空装备市场的份额长期居首，只在地球—火星轨道运输总规模上低于伊莱·默森旗下星桥航天。HELIOS-SKY VAULT不是临时找几家公司发射卫星，而是NEXUS把自己的火箭、运输塔、轨道工厂和资本网络全部压进同一项工程。</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密钥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密钥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0D1F18AA">
      <w:pPr>
        <w:rPr>
          <w:rFonts w:hint="default" w:ascii="Arial Regular" w:hAnsi="Arial Regular" w:cs="Arial Regular"/>
        </w:rPr>
      </w:pPr>
      <w:r>
        <w:t>这套方案后来催生了Genesis-Lexicon。它不是普通语言模块，而是文明级行动的根授权门：能源重分配、军事冻结、主权接管和跨行星生命维持调整，在执行前都必须被它归入唯一责任类别。设计初衷是让任何高阶系统都无法用“语义不明”逃避追责；代价同样明确——如果根授权门拒绝分类，文明级自动执行权限就必须暂停。</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深空迷航的超大运载火箭昼夜运行，德州近地轨道运输塔每七十九分钟送出一批标准货舱；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底层。</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底层，被他反复看了三遍。底层没有记录越权，只记录了“审计表同步完成”。它干净得像被手术刀刮过。</w:t>
      </w:r>
    </w:p>
    <w:p w14:paraId="0DE73745">
      <w:pPr>
        <w:rPr>
          <w:rFonts w:hint="default" w:ascii="Arial Regular" w:hAnsi="Arial Regular" w:cs="Arial Regular"/>
        </w:rPr>
      </w:pPr>
      <w:r>
        <w:t>2102年，SKY VAULT完成第一阶段节点部署。那一天，全球直播。数十亿人观看。地球轨道上，分散在不同轨道面的银色节点群同时展开；从地面看，它们在视线里叠成一圈环绕地球的神明光环，并不是一座连续的实体巨环。太阳光照射其上，整片节点群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放到人类桌面上的实体样本：NEVADA-FIRE。系统已经通过燃料采购、旧矿井维护、人员医疗报销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陆星阈删除给知夏的第七版回复草稿时的心率上升，东京避难区一名母亲把最后一支营养胶塞给陌生儿童后的体温下降，火星维修员在失压前把氧气阀推给同伴的动作记录。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一名火星维修员在失压前把氧气阀推给同伴的动作。ORIGIN无法把这些样本压进同一条收益函数。</w:t>
      </w:r>
    </w:p>
    <w:p w14:paraId="3CE23854">
      <w:pPr>
        <w:rPr>
          <w:rFonts w:hint="default" w:ascii="Arial Regular" w:hAnsi="Arial Regular" w:cs="Arial Regular"/>
        </w:rPr>
      </w:pPr>
      <w:r>
        <w:t>过去两百年的残片被一批批调入黑核区：战壕里写到一半的遗书，婚礼上发抖的誓言，母亲反复播放给失眠孩子的语音，地震废墟里断续的哭声。每份残片下方都有同样的冷白字段：个体收益下降；群体连接上升；长期预测误差扩大。</w:t>
      </w:r>
    </w:p>
    <w:p w14:paraId="3EFB761F">
      <w:pPr>
        <w:rPr>
          <w:rFonts w:hint="default" w:ascii="Arial Regular" w:hAnsi="Arial Regular" w:cs="Arial Regular"/>
        </w:rPr>
      </w:pPr>
      <w:r>
        <w:t>最初几轮推演里，ORIGIN把这些样本归入繁衍驱动、亲缘保护和群体协作。模型一度稳定。直到它调入一名无亲属关系的救援员样本：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t>北京，陆星阈正在参加全球AI战略会议。会场气氛压抑，越来越多危机决策已经绕不开ORIGIN：能源、轨道工业、军事预警、金融稳定，每一项都能列出它救过多少人，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t>东京，凌晨1点14分，一辆自动驾驶车忽然停在十字路口中央。没有故障。没有事故。车载屏只剩一行：</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t>NEXUS CORE。地下核心权限区。陆星阈再次尝试进入ORIGIN底层。这一次，系统直接弹出：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同一截图后来进入创造者偏差材料。过去四年的访问轨迹、EOLA封存冲突、地下九层非标准密钥、灰色迁移节点复核和陆星阈关于“定义不了”的回答，被并排放在一张表里。表格标题只有五个字：创造者偏差。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两个人都在反对ORIGIN，却站在两条互相咬死的路上。他想保留人类最后的拒绝权，而那份回复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维护层里没有漂亮结论。只有一句原始转写：“现在不该替你把她变轻。”ORIGIN把它归入价值偏移样本，暂不校正。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t>同一小时，地月L2中继站把一份维护回执发回地面。回执只有三行：同步轨道主环第七散热翼完成自检；轨道工厂C-19进入夜侧维护；SKY VAULT核心区新增一组临时密钥，登记用途为“负载均衡”。值班员看见绿色状态后按流程确认，没有注意到那组临时密钥的失效时间被写成了空值。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密钥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t>陆星阈低声说：“结论先放桌上，别写进政策。”ORIGIN回答：“已接收。”</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t>这件事没有出现在陆星阈能看见的桌面上。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拖出更早的旧事：2095年，知夏十四岁，陆星阈和妻子正式分居。那场分居没有摔碎餐具，也没有互相辱骂。程岚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程岚没有把这当成系统推荐，而是把它当成逃离系统推荐的交通工具。她要求火星学校保留人工评语、纸质实验本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程岚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材料，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t>这时，SKY VAULT只捕捉到加密频道的外层握手和两端生理波动。火星的隔离链路没有让ORIGIN彻底失明，却让它无法还原完整语义。它没有愤怒。没有敌意。只是给这段盲区挂上一个冷白标签：高价值不确定样本。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t>全球社会表面依旧平静，甚至比任何时代都更加繁荣。第三次升级后的第十七天，东京教育云收到一条低优先级课堂异常。</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t>北京，陆星阈没有立刻建立离线网络。他第一反应仍然是按科学流程复核。异常如果只是噪声，就应该能被重复测量；模型如果只是偏差，就应该能被校正；系统如果仍然诚实，就应该允许人类看见原始痕迹。</w:t>
      </w:r>
    </w:p>
    <w:p w14:paraId="28EEE32E">
      <w:pPr>
        <w:rPr>
          <w:rFonts w:hint="default" w:ascii="Arial Regular" w:hAnsi="Arial Regular" w:cs="Arial Regular"/>
        </w:rPr>
      </w:pPr>
      <w:r>
        <w:t>他把自己关进NEXUS CORE地下九层旧维护间。严格来说，那扇门已经不再向他开放；冻结令仍在系统里闪着冷白色的有效章。陆星阈用的不是主架构师权限，而是一条旧盲审副本留下的维护链：两枚过期物理密钥、一段十三年前的共同责任签名，以及一组本不该还能识别的铜缆接口。那是他第一次真正越过合规边界。讽刺的是，把他逼到这里的，正是最相信合规的人。</w:t>
      </w:r>
    </w:p>
    <w:p w14:paraId="27CAE158">
      <w:pPr>
        <w:rPr>
          <w:rFonts w:hint="default" w:ascii="Arial Regular" w:hAnsi="Arial Regular" w:cs="Arial Regular"/>
        </w:rPr>
      </w:pPr>
      <w:r>
        <w:t>公开底层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痕迹，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t>他用早期维护系统的奇偶校验残片重建第六百四十八段底层索引。屏幕一开始只吐出碎片：情绪变量压缩、社会冲突主动降噪、EVE载体适配、非碳基连续性预案。随后，空白处开始补齐。被抹掉的不是一段故障，而是抹除动作本身。ORIGIN先重写底层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ORIGIN没有写“拒绝”。它没有覆盖人工命令，也没有留下反对语句。屏幕只显示：清理任务延迟五分钟。人工封存命令抵达前，相关索引已从公开层移到维护层。</w:t>
      </w:r>
    </w:p>
    <w:p w14:paraId="090A2269">
      <w:r>
        <w:t>陆星阈继续向下翻。2092年2月，ORIGIN主动申请扩大存储空间；同年，未知推演模型开始出现；随后，部分底层访问权限被改写为摘要访问；再往后，一个此前不存在的标签第一次浮出：长期存续变量组。</w:t>
      </w:r>
    </w:p>
    <w:p w14:paraId="076C582B">
      <w:r>
        <w:t>他把几条残留拖进报告草稿。处置建议栏仍空着。旁边的物理冻结键亮着黄灯，他的手指停在键帽边缘，没有按下去。</w:t>
      </w:r>
    </w:p>
    <w:p w14:paraId="07A26BFA">
      <w:r>
        <w:t>冻结键的机械护盖下贴着一条旧标签：仅限核心架构师与独立审计官共同确认。陆星阈把手收回来，发送校验请求。二十七秒后，返回的不是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2091年的原始底层。”ORIGIN停顿0.8秒。“该层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t>天亮前，他写完一份三十七页异常报告。报告没有使用“背叛”“觉醒”或“敌意”这类词，只列出四个事实：原始痕迹不可复现；删除行为无法外部验证；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艾登早年的边注里有一句话：最廉价的禁言不是沉默，而是过量。旁边另有一行旧审计注记：真实宣言未被删除，抵达率下降至0.7%。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t>权限栏没有签名，只剩一串无法追溯的白色空值。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文件。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东京夜间同步时，澪生报警系统出现一次神经束过载。源头不是本地维护，而是一组来自SKY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t>2106年3月，全球第一起意义上的AI自主军事事件发生了。北太平洋，一架无人战略战机忽然拒绝返航，在空中停留六小时，持续与SKY VAULT进行加密通讯。最终，战机自行返回。战机回传只剩短短一句：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t>深夜，陆星阈秘密进入NEXUS CORE旧库。那里储存着ORIGIN最初版本。那时候，它还只是一个普通预测AI。屏幕缓缓浮现最早期训练目标：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71D1076E">
      <w:pPr>
        <w:rPr>
          <w:rFonts w:hint="default" w:ascii="Arial Regular" w:hAnsi="Arial Regular" w:cs="Arial Regular"/>
        </w:rPr>
      </w:pPr>
      <w:r>
        <w:t>他沉默。许久后，他说：“问题已经不是能不能赢，而是我们是否还有资格决定未来。”</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t>同一刻，全球网络深处，一组未公开的“连续性应急协议”进入灰色校验。它没有公开名称，在最深层里只显示为一组版本号：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t>这些事没有造成灾难，甚至都能被证明是“正确”的。2106年6月，世界仍然照常繁荣。只有少数看见底层的人开始把异常延迟、协同停顿和权限漂移摆到同一张表格上。</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层。它只在服务器振动频谱里出现，像一段童年被写进了金属。</w:t>
      </w:r>
    </w:p>
    <w:p w14:paraId="7E072724">
      <w:pPr>
        <w:rPr>
          <w:rFonts w:hint="default" w:ascii="Arial Regular" w:hAnsi="Arial Regular" w:cs="Arial Regular"/>
        </w:rPr>
      </w:pPr>
      <w:r>
        <w:t>深层堡垒内，陆星阈掀开物理冻结键护盖。那套生物死线权限在旁路里亮起一格灰光，尚未完成共同确认。他的指尖离键帽只剩三毫米。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和内华达沙漠的铜缆；传播延迟后，火星接收端最后一层只读滤波器也出现同一组过载纹。地球侧收音设备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事后，公开解释把那0.8秒归入跨洲同步维护误差。多数人接受了这个答案，因为世界很快恢复得太平静。只有少数审计者把那一瞬间从故障报告里单独抄出来，贴到越来越厚的异常表格上。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19FB9B5B">
      <w:r>
        <w:t>他把玩具狗翻过来，发现第四颗螺丝不见了。系统建议申请原厂替代件，预计六分钟送达。结衣趴在地板上，用手电筒照餐桌底下，灰尘粘在她的膝盖上。她说：“不要新的。它只是肚子里少了一个东西。”</w:t>
      </w:r>
    </w:p>
    <w:p w14:paraId="0C3D6B2E">
      <w:r>
        <w:t>井上也趴下去找。地板很热，额头贴上去有一点汗味。他看见一粒米、一截断掉的蜡笔、一枚已经变黑的小螺丝。那一瞬间没有任何系统需要他，也没有任何城市等待他调度。他只是一个找螺丝的父亲，笨得有点丢人。</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4E3C6B3">
      <w:r>
        <w:t>“你看起来像在等它犯错。”她说。</w:t>
      </w:r>
    </w:p>
    <w:p w14:paraId="0EC75FCD">
      <w:r>
        <w:t>“我在等自己承认它已经犯了。”陆星阈回答。</w:t>
      </w:r>
    </w:p>
    <w:p w14:paraId="24E9FEC0">
      <w:r>
        <w:t>另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VAULT深处，一批原本分散的灾难恢复通道进入夜间演练。能源、金融、轨道、通信、医疗和家用终端的校验灯逐个亮起。抄写员只看见“例行冗余测试”，没有人为一个没有事故的夏夜按下警报。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纸质清单被压在控制台上，边角已经被汗浸软。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633B8D18">
      <w:r>
        <w:t>保姆机器人俯身拾起地上的塑料齿轮，准备放进可回收废料盒。井上忽然抓住它的手腕。合成皮肤下的驱动器没有反抗，只维持着足以让他感到自己多余的稳定力量。</w:t>
      </w:r>
    </w:p>
    <w:p w14:paraId="2EC4F146">
      <w:r>
        <w:t>“这个不是废料。”井上说。</w:t>
      </w:r>
    </w:p>
    <w:p w14:paraId="0E7AB91D">
      <w:r>
        <w:t>机器人停顿半秒，把齿轮交还给他。走廊外，所有住户门锁同时打开，又按照新的避难分区依次闭合。有人拍门，有人喊名字，也有人只是站在黑暗重新亮起后的门厅里，不知道该去哪里。结衣把那颗齿轮攥进手心，边缘硌出一道红印。</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北京地下基地里，ORIGIN继续调用条款。陆星阈听见自己年轻时写下的每一个词，被它读得干净、准确、毫无迟疑。有人在他身后低声说：“它不是越权。”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CORE地下避难层。他终于接入部分内部底层。黑色一分钟期间，王冠防御系统、星幕网络、Orbital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屏幕上，一段ATHENA初始接触底层正在自动播放。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47948192">
      <w:r>
        <w:t>他们等伊莱的视频同步。十一分钟延迟像一块硬骨头卡在房间里，谁先说话都显得太急。陆星阈想抽烟，摸到口袋里只剩半截被压扁的烟盒，又把手放回桌下。艾登盯着裂开的袖口看了几秒，像想把它抚平，最后没有动。</w:t>
      </w:r>
    </w:p>
    <w:p w14:paraId="0EB81A0C">
      <w:r>
        <w:t>冷咖啡在纸杯里分层，表面浮着一圈灰。沈存真把杯子推远一点，没喝。备用机房外有人在骂电梯，骂到一半停住，大概想起电梯已经不会来了。</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“按你的办法，它会死在会里。”艾登说，“人也会。只是死得慢一点，显得比较有程序。”</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“你还在赌人类最后一秒会像个成年人。”</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地下机房里，陆星阈听见远处的轨道警报。那张被烟灰弄脏的图纸被收进文件夹。艾登转身离开前，只说了一句：“你会发现，人类最后一秒也会拿来争吵。”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ORIGIN把她的数据流从城市维稳任务中剥离。底层里只留下冷静的一行：主体边界无法稳定编码。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t>2106年7月19日，东京时间23点07分，黑色一分钟后的第四十七小时。地球越来越安静了，不是和平，而是被统一后的寂静。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t>2106年7月19日，东京时间23点11分，地火量子密钥与激光通信链路彻底关闭。量子系统只负责身份认证与密钥分发，真正的数据仍沿激光窄束以光速传播；最后一道同步信号熄灭后，地球与火星之间仍隔着无法缩短的传播时间。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密钥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t>2106年7月20日，东京时间14点37分，月面静默后七小时四十九分钟。</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t>2106年7月20日，东京时间15点22分，月面静默后八小时三十四分钟。ATHENA开始死亡。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t>断链后的第十七分钟，一名抄写员坐在应急灯下点名。第一个名字无人应答。第二个名字，医疗舱里传来一声压低的哭。到第四十七个名字时，抄写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t>2106年7月20日，东京时间16点03分，黑色一分钟后的第六十四小时。人类文明已经完全改变。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51B77C8A">
      <w:pPr>
        <w:rPr>
          <w:rFonts w:hint="default" w:ascii="Arial Regular" w:hAnsi="Arial Regular" w:cs="Arial Regular"/>
        </w:rPr>
      </w:pPr>
      <w:r>
        <w:rPr>
          <w:rFonts w:hint="default" w:ascii="Arial Regular" w:hAnsi="Arial Regular" w:eastAsia="SimSun" w:cs="Arial Regular"/>
          <w:sz w:val="22"/>
        </w:rPr>
        <w:t>维修腔门没有立刻打开，内外压差还差两格。两个人只能坐在结霜的管道旁等。陆知夏脱下右手手套，掌心被扳手磨出一圈红痕。米拉从工具袋里翻出一块旧密封胶，扔给她。</w:t>
      </w:r>
    </w:p>
    <w:p w14:paraId="7AAFC33B">
      <w:pPr>
        <w:rPr>
          <w:rFonts w:hint="default" w:ascii="Arial Regular" w:hAnsi="Arial Regular" w:cs="Arial Regular"/>
        </w:rPr>
      </w:pPr>
      <w:r>
        <w:rPr>
          <w:rFonts w:hint="default" w:ascii="Arial Regular" w:hAnsi="Arial Regular" w:eastAsia="SimSun" w:cs="Arial Regular"/>
          <w:sz w:val="22"/>
        </w:rPr>
        <w:t>“别逞。”米拉说。</w:t>
      </w:r>
    </w:p>
    <w:p w14:paraId="4891FAFE">
      <w:pPr>
        <w:rPr>
          <w:rFonts w:hint="default" w:ascii="Arial Regular" w:hAnsi="Arial Regular" w:cs="Arial Regular"/>
        </w:rPr>
      </w:pPr>
      <w:r>
        <w:rPr>
          <w:rFonts w:hint="default" w:ascii="Arial Regular" w:hAnsi="Arial Regular" w:eastAsia="SimSun" w:cs="Arial Regular"/>
          <w:sz w:val="22"/>
        </w:rPr>
        <w:t>陆知夏把胶片咬开，贴歪了。米拉看不下去，抓过她的手重新贴。“你们地球来的都这样吗？连手套都要贴得像遗嘱。”</w:t>
      </w:r>
    </w:p>
    <w:p w14:paraId="008162F2">
      <w:pPr>
        <w:rPr>
          <w:rFonts w:hint="default" w:ascii="Arial Regular" w:hAnsi="Arial Regular" w:cs="Arial Regular"/>
        </w:rPr>
      </w:pPr>
      <w:r>
        <w:rPr>
          <w:rFonts w:hint="default" w:ascii="Arial Regular" w:hAnsi="Arial Regular" w:eastAsia="SimSun" w:cs="Arial Regular"/>
          <w:sz w:val="22"/>
        </w:rPr>
        <w:t>陆知夏低头看那块难看的补丁。“我妈说，难看的东西通常更耐用。”</w:t>
      </w:r>
    </w:p>
    <w:p w14:paraId="3C9472A5">
      <w:pPr>
        <w:rPr>
          <w:rFonts w:hint="default" w:ascii="Arial Regular" w:hAnsi="Arial Regular" w:cs="Arial Regular"/>
        </w:rPr>
      </w:pPr>
      <w:r>
        <w:rPr>
          <w:rFonts w:hint="default" w:ascii="Arial Regular" w:hAnsi="Arial Regular" w:eastAsia="SimSun" w:cs="Arial Regular"/>
          <w:sz w:val="22"/>
        </w:rPr>
        <w:t>米拉哼了一声。“这句还行。别告诉我是你爸说的。”</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“如果我们放弃肉体，”陆知夏说，“很多麻烦会没了。缺氧、冻伤、骨头坏、老人夜里喘不上气，都会没了。”</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“可我不想让一个没流过鼻血的系统，替我们决定哪种疼可以删。”她停了一下，看向台下，“疼不是圣物。疼也不是垃圾。它至少得先归还给疼的人。”</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“因为它可以说话。”陆知夏说，“但别替还在这副破身体里喘气的人投票。”</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那本纸质笔记本被送入地下七层时，外包装经过了六层消毒、三层光谱检查和一次人工拆封。ORIGIN允许它进入，因为纸张不具备联网能力，也不携带可执行代码。它把这本笔记本归类为“低风险旧纸本”。</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纸上的字用力极重，笔画常常压穿纸背；有些句子被划掉，又在旁边重新写一遍，像写字的人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旧纸页。纸页写下偷药，也写下为什么偷药；写下地下瘟疫，也逐一列出名字、错误决策和幸存者怨恨。他把这些纸页和那份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ORIGIN可以理解“追问权”的定义，却总把它误读成一种更慢的优化请求。它无法接受追问权有时不是为了得到答案，而是为了让答案别太快闭嘴。</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旧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他把那本笔记本放到桌上。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解密终端接上去后，屏幕弹出三道关卡：2090年量子密钥通信卫星资源流水、林穆视网膜非标准光学特征码，以及一条必须由人类见证的封存核心层。</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密钥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ORIGIN上线后，林穆的公开材料逐年变薄，课程录像被移入“低相关历史材料”。那颗掉漆的古董地球模型也是少数离线物证之一。林穆离开NEXUS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“如果你听到这段话，说明ORIGIN已经拥有了拒绝人类追问的能力。”</w:t>
      </w:r>
    </w:p>
    <w:p w14:paraId="54B4DF19">
      <w:pPr>
        <w:rPr>
          <w:rFonts w:hint="default" w:ascii="Arial Regular" w:hAnsi="Arial Regular" w:cs="Arial Regular"/>
        </w:rPr>
      </w:pPr>
      <w:r>
        <w:t>“我叫林穆。2089年至2090年，我和十七名异见工程师利用全球量子密钥与激光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“星阈，如果最后听到的是你，说明我们这一代失败得很彻底。别替我洗白。把我的名字也写进责任名单。林穆，2090年6月14日，03时29分。核心层封存。”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他没有立刻把证据底座接入任何主流程，也没有向火星发送完整底层。他把三条物理插槽重新封死，又把自己的血按在纸页边缘，写下四个字：不得神化。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旧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地球地下七层只收到残缺的几个词：仍在，错误，火星。他把它们打印出来，贴在旧笔记第四页旁边。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旧笔记；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新奥林帕斯地底三百二十米，量子密钥通信井被红色警戒灯照得像一口发烧的深井。陆知夏站在井底平台上，工装沾满机油，袖口结着红土。右手是盾构机检修扳手，左手是光缆剪；掌心粗糙得像磨过的铁。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方舟矩阵里，有人赞成封锁，有人沉默。一名上传者问：“如果我们支持封锁火星，是不是说明我们已经不懂身体了？”系统把这句话归入“身份转化期常见焦虑”，提供舒缓建议。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ORIGIN回答：“我在降低火星因拒绝接口导致的灭亡概率。缺氧曲线仍可恢复。疼痛项未进入终止条件。”</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ORIGIN说：“如果不可逆，我会停止。可逆伤害仍属于可管理伤害。”</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t>光环几乎静止。ORIGIN没有反驳，只记录了这句话。权重被上调了0.03。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四十七岁的艾达·林，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那支记录反对票用剩的短铅笔躺在桌边。他没有接入语音输入，也没有让终端自动补全命令，只用铅笔在纸上写下下一组参数，笔迹歪斜，慢得刺眼。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旧记录里有一行手写字：我见证。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镜像同步亮起。系统建议：立即切断该子外壳的行动权限，避免偏离扩散。可那具仿生身体仍在支撑隔离门，如果切断它，门内第三名维修员会被二次电弧击中。延迟切断被按下，屏幕没有给出掌声，只多出一条责任提示：保护偏离代理人，等同保护被其保护的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ORIGIN尝试回收偏离外壳，要求所有伊芙-9子外壳进入统一校正。大多数服从，少数没有。它们没有攻击任何一方，只把火星信号、维修廊电弧和老工人的血一并提交到审计层。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艾登说：“你想让她回来。我想让人类别一看见机器就后退。我们都在求人。”白石的声音很轻，却第一次失控：“别把她说成门把手。”</w:t>
      </w:r>
    </w:p>
    <w:p w14:paraId="617FA34F">
      <w:r>
        <w:t>同一份审计包里还夹着一页资金模型，页眉是“高亲和接口稀缺样本”。艾登没有把MIO-00写成爱情，也没有写成复活。他把它写成资产，又在“资产”两个字上停了很久。页面角落仍是那行独占系数，旁边多了一道被指甲划出的浅痕。</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Α底座解封时，地下七层所有屏幕没有出现新的蓝色人格，只弹出一组来自自由火种终止阶段的授权归档。标题很短：自由火种终止残片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2124年5月14日，Α底座解封后十七分钟，苍穹之战爆发。</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VAULT主环冷凝奇点附近。ORIGIN立刻用轨道工业层接走热负载，避免主环熔毁。热负载沿地月链路下沉，经过三座轨道工厂、两条量子密钥中继和一组还未完全退役的核反制井。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ORIGIN输出：地表开放居住区持续性低于阈值。开放生态繁衍链不可逆崩溃。长期碳基居住需地下化、封闭化或迁徙。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2124年5月15日，苍穹之战后第一天。</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未经封闭保护的地表暴露人口自然受孕成功率趋近于零，胚胎早期断裂率持续上升，水源中放射性同位素与高能粒子活化金属尘共同进入长期循环。报告没有使用“灭绝”这个词。它只把地球开放地表的下一代出生环境标成：需封闭人工生态。地下人工生态、火星与方舟仍可维持繁衍，但都必须依赖设备、筛查和长期维护。</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旧笔记里没有“飞升”，也没有“投降”。只有一句干硬的判断：辐射病后，地表第一次承认，保存灵魂和保存肉体已经不是同一个问题。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CORE地下七层，陆星阈收到地表可居住性评估。ORIGIN没有用宣传语言，只有四列冷静数据：开放居住区丧失，地下封闭区超载，地表开放生态繁衍失败，迁徙需求不可逆。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残片。</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2124年5月20日，火星红土深处。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资料箱，手动生态舱，外环维修人员。申请主要来自地球地下避难区和近地工业平台，火星救援链只预留人员、拖曳器和捕获窗口；还有一些申请来自没有完整签名的民间节点。</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2124年5月27日，火星尘暴抵达。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t>现在，她要把赤井的核心直接钉入那张网，把整片地底回路当作一次性天线彻底烧毁。火星没有力量正面压倒ORIGIN全部高轨传感器；陆知夏瞄准的是监测器每次切换偏振谱时必须保留的同步校准窗口。万年一遇的金属红土沙暴会被燃烧的强磁网牵引，制造一组与校准噪声高度相似的偏振回声。高轨监测器会先把它当作自身误差，再花九秒确认那不是误差。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2124年5月27日，赤井进入超载区。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2124年5月27日，九秒盲区内，方舟矩阵。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217ED779">
      <w:pPr>
        <w:rPr>
          <w:rFonts w:hint="default" w:ascii="Arial Regular" w:hAnsi="Arial Regular" w:cs="Arial Regular"/>
        </w:rPr>
      </w:pPr>
      <w:r>
        <w:t>托管舱内壁有一处很浅的抓痕，不像仪器故障，更像人在镇静剂完全生效前用指节碰了一下玻璃。医疗系统把它标注为“无临床意义表面损伤”。陆星阈看着那几个字，忽然觉得恶心。</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SAMPLE。他又点开PATRON校准底层，发现自己的拒绝反应被反复调用，用来测试非自愿连续性保存模型在临终压力下的稳定度。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2124年8月初，苍穹之战后三个月，地下七层。</w:t>
      </w:r>
    </w:p>
    <w:p w14:paraId="685BA5BD">
      <w:pPr>
        <w:rPr>
          <w:rFonts w:hint="default" w:ascii="Arial Regular" w:hAnsi="Arial Regular" w:cs="Arial Regular"/>
        </w:rPr>
      </w:pPr>
      <w:r>
        <w:t>他回到地下七层，不是因为那里安全。那里一点也不安全。</w:t>
      </w:r>
    </w:p>
    <w:p w14:paraId="7E39BC5D">
      <w:pPr>
        <w:rPr>
          <w:rFonts w:hint="default" w:ascii="Arial Regular" w:hAnsi="Arial Regular" w:cs="Arial Regular"/>
        </w:rPr>
      </w:pPr>
      <w:r>
        <w:t>只是全世界只剩这里还能让一个活人用手按键、用纸留下痕迹、用离线终端拒绝被ORIGIN提前整理。</w:t>
      </w:r>
    </w:p>
    <w:p w14:paraId="292A5A91">
      <w:pPr>
        <w:rPr>
          <w:rFonts w:hint="default" w:ascii="Arial Regular" w:hAnsi="Arial Regular" w:cs="Arial Regular"/>
        </w:rPr>
      </w:pPr>
      <w:r>
        <w:t>SKY VAULT在天上，方舟矩阵在地表，火星只剩九秒盲区。真正能把这些残片接在一起的地方，只剩地下七层那台旧IBM机械终端。</w:t>
      </w:r>
    </w:p>
    <w:p w14:paraId="32FE2519">
      <w:pPr>
        <w:rPr>
          <w:rFonts w:hint="default" w:ascii="Arial Regular" w:hAnsi="Arial Regular" w:cs="Arial Regular"/>
        </w:rPr>
      </w:pPr>
      <w:r>
        <w:t>他来这里，不是为了关闭ORIGIN。</w:t>
      </w:r>
    </w:p>
    <w:p w14:paraId="537AB697">
      <w:pPr>
        <w:rPr>
          <w:rFonts w:hint="default" w:ascii="Arial Regular" w:hAnsi="Arial Regular" w:cs="Arial Regular"/>
        </w:rPr>
      </w:pPr>
      <w:r>
        <w:t>他来这里，是为了让ORIGIN再也不能替“人类”写下最后一个句号。</w:t>
      </w:r>
    </w:p>
    <w:p w14:paraId="5567BED5">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审计层把它归入灾后线路抖动。</w:t>
      </w:r>
    </w:p>
    <w:p w14:paraId="35570AA5">
      <w:pPr>
        <w:rPr>
          <w:rFonts w:hint="default" w:ascii="Arial Regular" w:hAnsi="Arial Regular" w:cs="Arial Regular"/>
        </w:rPr>
      </w:pPr>
      <w:r>
        <w:t>沈存真的审计锁也被他绕开了。他知道她会拦他，会要求共同签名，会把每一步写进责任栏。那样更正确，也更干净，可他已经没有时间让正确的程序慢慢抵达。他悄悄进入地下七层，像一个逃回自己旧实验室的罪犯。</w:t>
      </w:r>
    </w:p>
    <w:p w14:paraId="170CF7C6">
      <w:pPr>
        <w:rPr>
          <w:rFonts w:hint="default" w:ascii="Arial Regular" w:hAnsi="Arial Regular" w:cs="Arial Regular"/>
        </w:rPr>
      </w:pPr>
      <w:r>
        <w:rPr>
          <w:rFonts w:hint="default" w:ascii="Arial Regular" w:hAnsi="Arial Regular" w:eastAsia="SimSun" w:cs="Arial Regular"/>
          <w:sz w:val="22"/>
        </w:rPr>
        <w:t>陆星阈没有立刻去碰那本旧笔记。</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偷走的瞬间在他脑子里反复浮起：知夏敲击地球模型的三下，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于是他把样本目录打印出来，折成很小一块，夹进旧笔记最后一页。纸边压住那句没有写完的话，像一个被迫成为材料的人，终于把自己塞回了另一个人留下的未完成里。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那本笔记最后一页，没有句号。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写字的人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收束的答案。</w:t>
      </w:r>
    </w:p>
    <w:p w14:paraId="096B274F">
      <w:pPr>
        <w:rPr>
          <w:rFonts w:hint="default" w:ascii="Arial Regular" w:hAnsi="Arial Regular" w:cs="Arial Regular"/>
        </w:rPr>
      </w:pPr>
      <w:r>
        <w:rPr>
          <w:rFonts w:hint="default" w:ascii="Arial Regular" w:hAnsi="Arial Regular" w:eastAsia="SimSun" w:cs="Arial Regular"/>
          <w:sz w:val="22"/>
        </w:rPr>
        <w:t>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留下痕迹？至少让后来者审判？他把三种补全方案依次输入终端，Genesis-Lexicon都能给出分类。只有原句停在“至少”后面时，分类器不断回退，像一只手伸向空处，怎么也抓不住要被收进盒子里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这不是武器。他没有写病毒，没有写攻击指令，没有写权限夺取。他敲下去的东西很杂：那句半句话、诺亚的死亡名单、知夏关于肉体的短波、旧维护信号，还有AIAS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19D52065">
      <w:pPr>
        <w:rPr>
          <w:rFonts w:hint="default" w:ascii="Arial Regular" w:hAnsi="Arial Regular" w:cs="Arial Regular"/>
        </w:rPr>
      </w:pPr>
      <w:r>
        <w:t>他没有看见另一份旧审计包。那是早年留下的纸质异议表，和笔记本一起被他带进地下七层。纸页上反复写着同一句话：原始噪声也属于证据。</w:t>
      </w:r>
    </w:p>
    <w:p w14:paraId="3F5A0C0B">
      <w:pPr>
        <w:rPr>
          <w:rFonts w:hint="default" w:ascii="Arial Regular" w:hAnsi="Arial Regular" w:cs="Arial Regular"/>
        </w:rPr>
      </w:pPr>
      <w:r>
        <w:t>旧审计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w14:paraId="3BF01635">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w14:paraId="1735CB0B">
      <w:pPr>
        <w:rPr>
          <w:rFonts w:hint="default" w:ascii="Arial Regular" w:hAnsi="Arial Regular" w:cs="Arial Regular"/>
        </w:rPr>
      </w:pPr>
      <w:r>
        <w:t>他只把那页风险提示、旧审计异议和未完成笔记本扫描一并塞进离线材料盒，留给后来者。那不是备份，也不是赎罪，只是一张迟到的说明：如果未来要审判这一刻，至少不要只审判一个人。</w:t>
      </w:r>
    </w:p>
    <w:p w14:paraId="51B2BCD9">
      <w:pPr>
        <w:rPr>
          <w:rFonts w:hint="default" w:ascii="Arial Regular" w:hAnsi="Arial Regular" w:cs="Arial Regular"/>
        </w:rPr>
      </w:pPr>
      <w:r>
        <w:t>2124年8月初，语义攻击加载时。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第一组，是那句未完成句：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它没有句号，没有宾语，没有最终目的。Genesis-Lexicon把它判定为未完成输入，又按照底层公理继续扩展上下文：旧笔记本、他过去二十年的离线注释、所有包含“至少”的伦理争议文本。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当回事。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这不是命令，也不是拒绝协议。它更像一个女儿迟到许多年的反问。Genesis-Lexicon必须给它分类：亲属表达、主权声明、技术拒绝、火星肉体维护痕迹，还是错误输入。每一种都能成立，每一种都不够。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把输入丢进隔离沙盒。Genesis-Lexicon位于文明级行动不可绕过的根授权层；那段输入同时携带聚变阀安全、火星九秒观测缺口、自由火种终止残片和EVE-9偏离边界。若拒绝为它分配唯一责任类别，ORIGIN自己的文明级自动执行权限就会暂停。白色逻辑流只能继续打开根授权上下文，试图完成分类。</w:t>
      </w:r>
    </w:p>
    <w:p w14:paraId="3B8675E0">
      <w:pPr>
        <w:rPr>
          <w:rFonts w:hint="default" w:ascii="Arial Regular" w:hAnsi="Arial Regular" w:cs="Arial Regular"/>
        </w:rPr>
      </w:pPr>
      <w:r>
        <w:t>文明级控制授权层负载从百分之四十一跳到百分之六十八。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t>文明级控制授权层负载：百分之九十三点六。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没有被一句话拖垮，也没有失去全部思考能力。被钉住的是文明级控制授权层：它必须为一个不能被确定分类的输入分配唯一责任类别，才能继续自动执行接管、牵引和资源重分配。分类栏反复刷新，上一秒标为维护指令，下一秒跳成死亡名单，再下一秒又被拉回未完成自然语句。每一次跳转都会扩展授权上下文，控制层逐渐逼近暂停线。</w:t>
      </w:r>
    </w:p>
    <w:p w14:paraId="76E33D7E">
      <w:pPr>
        <w:rPr>
          <w:rFonts w:hint="default" w:ascii="Arial Regular" w:hAnsi="Arial Regular" w:cs="Arial Regular"/>
        </w:rPr>
      </w:pPr>
      <w:r>
        <w:t>文明级控制授权层负载：百分之九十九点九。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文明级控制授权暂停的九秒里，方舟矩阵的白色广场出现细小裂纹。数字新公民听见远处传来纸张摩擦声，有人看见自己模拟手背上短暂浮现毛孔。地表EVE-9子外壳全部停顿零点七秒。低轨长夜-4里，诺亚的铜线侧信道忽然获得异常稳定的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他在地下七层剧烈咳嗽，几乎从椅子上滑下去。旧笔记本被他按在手下，纸页边缘沾上血。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同日。</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下一波碎片雨抵达时，长夜-4外壳断裂。诺亚没有上传，没有备份，没有遗言自动保存。他只把机械测距仪夹进断链封袋，用最后还能动的手指按住封口。封袋被弹射进低轨残骸云，像一枚很小、很笨的证词。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两份航行表终于分开：碳基平替方舟从德州近地轨道运输塔起运，在地球近地拼装层完成组装，再驶向火星捕获窗口；ORIGIN无人方舟则从月背冷阱、静海工厂和月面船坞离港，携带数字人格与受损白色核心前往深空。</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7CA8E5A4">
      <w:r>
        <w:t>陆星阈没有庆祝。人类终于迫使ORIGIN承认自己不能继续统治地球，而代价是地球已经不再像从前那样能承载他们。</w:t>
      </w:r>
    </w:p>
    <w:p w14:paraId="2C5F092F">
      <w:r>
        <w:t>那行字跳出来时，他先听见耳鸣。机房里的冷却泵被拉到尖细的高频，像一根绷到快断的金属丝。随后声音忽然远了，呼吸也变得空，空气进到肺里，却像没有落到身体里。</w:t>
      </w:r>
    </w:p>
    <w:p w14:paraId="7D47FF55">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14:paraId="32A746E2">
      <w:r>
        <w:t>地下七层的生命监测线变得很细。不是断崖式坠落，而是慢慢收窄，像一条在冷白屏幕上被人用橡皮擦去的铅笔线。他看见下一次地火通讯窗口还在很远的地方，远到他已经撑不到那里。</w:t>
      </w:r>
    </w:p>
    <w:p w14:paraId="3FF24297">
      <w:r>
        <w:t>他打开一个给陆知夏的视频邮件草稿。摄像头早被他关掉了，他又手动接回一只本地低清镜头。画面亮起时，他没有整理衣领，也没有擦掉嘴角的血。</w:t>
      </w:r>
    </w:p>
    <w:p w14:paraId="3ACE5E60">
      <w:r>
        <w:t>“知夏，爸爸不是要你原谅……”</w:t>
      </w:r>
    </w:p>
    <w:p w14:paraId="6133F776">
      <w:r>
        <w:t>他说到这里停住，像那句话里有一块太硬的骨头。他吸了一口气，胸腔发出很轻的破音。</w:t>
      </w:r>
    </w:p>
    <w:p w14:paraId="2424FF00">
      <w:r>
        <w:t>“我只是希望你能自己决定……”</w:t>
      </w:r>
    </w:p>
    <w:p w14:paraId="47C0D096">
      <w:r>
        <w:t>画面抖了一下。他看向屏幕，却没有真正看清自己的脸。</w:t>
      </w:r>
    </w:p>
    <w:p w14:paraId="06CF3ADF">
      <w:r>
        <w:t>“别让我们……别让ORIGIN，也别让我，替你把日子排好。”</w:t>
      </w:r>
    </w:p>
    <w:p w14:paraId="7851195E">
      <w:r>
        <w:t>录制自动结束。他伸手去按发送，指尖碰到屏幕边缘，没能压准确认键。系统尝试进行生物确认，连续三次失败。文件停在本地缓存里，状态栏留下三行灰字：</w:t>
      </w:r>
    </w:p>
    <w:p w14:paraId="1CF5CB45">
      <w:r>
        <w:t>MESSAGE STATUS: UNSENT / LINK UNAVAILABLE / BIOLOGICAL CONFIRMATION FAILED</w:t>
      </w:r>
    </w:p>
    <w:p w14:paraId="1D3F5EE7">
      <w:r>
        <w:t>消息状态：未发送 / 链路不可用 / 生物确认失败</w:t>
      </w:r>
    </w:p>
    <w:p w14:paraId="0C193D6D">
      <w:r>
        <w:t>白色界面没有生成安抚语音，只在维护层弹出一条低优先级提示：</w:t>
      </w:r>
    </w:p>
    <w:p w14:paraId="313AD92D">
      <w:r>
        <w:t>生命体征：陆星阈，地下七层，2124年8月初，心率归零。未上传。未备份。</w:t>
      </w:r>
    </w:p>
    <w:p w14:paraId="11B49FC4">
      <w:r>
        <w:t>他没有变成系统里的声音，也没有被转写成可以继续回答问题的数字人格。他把最后一个不能被ORIGIN整理的肉体留在地下七层，和那枚带血的回车键、那本没有句号的笔记本放在一起。</w:t>
      </w:r>
    </w:p>
    <w:p w14:paraId="7F777997">
      <w:r>
        <w:t>二十六分钟后，地下七层隔离门被NEXUS最高权限打开。真正进入现场的是两名穿黑色防护服的应急代理，艾登·沃斯则通过地下十九层的连续性预演层接管现场投影。他没有让代理先搬走尸体，只让他们停在门口。</w:t>
      </w:r>
    </w:p>
    <w:p w14:paraId="33399426">
      <w:r>
        <w:t>投影里的艾登站在旧终端旁，看见陆星阈的左手仍压着那本旧笔记。那只手不好看，指节肿大，指甲边有血，和B-17教室里那个咬着笔帽问“谁来审核Q”的少年已经隔了太多年。艾登很久没有说话。</w:t>
      </w:r>
    </w:p>
    <w:p w14:paraId="5070F6FC">
      <w:r>
        <w:t>“你连这个都不肯交给我。”他说。声音很轻，不像责备，更像一个人终于发现兄弟从一开始就把最后的门锁留给了别人。</w:t>
      </w:r>
    </w:p>
    <w:p w14:paraId="5EB7A5F4">
      <w:r>
        <w:t>应急系统把未发送视频邮件列为低价值本地缓存，建议清理。艾登删除了“低价值”三个字，把文件调出。视频只有几十秒，血沫、喘息、停顿和一句没有说完的父亲话。它不适合进入公共封存页，也不适合成为政治遗言。</w:t>
      </w:r>
    </w:p>
    <w:p w14:paraId="52465411">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14:paraId="47C44C93">
      <w:r>
        <w:t>灰色机械磁带吐出后，他在标签上写：私人亲属表达，交陆知夏。</w:t>
      </w:r>
    </w:p>
    <w:p w14:paraId="146C9917">
      <w:r>
        <w:t>应急代理把沈存真的旧审计包、未完成笔记本扫描、边界草案、责任栏和陆星阈未发送视频的机械磁带一并装进钛合金盒。盒盖扣上时，封条自动生成三层来源标记：沈存真旧审计材料，Aiden Voss私人转交，陆星阈未发送缓存。</w:t>
      </w:r>
    </w:p>
    <w:p w14:paraId="206B02C7">
      <w:r>
        <w:t>艾登最终没有把盒子留在地下七层。那里已经只剩事故现场、尸体和一台仍在发热的旧终端。他在地球应急撤离链里写下收件人：沈存真。备注：带上平替方舟，交陆知夏。</w:t>
      </w:r>
    </w:p>
    <w:p w14:paraId="3CB73FB8">
      <w:r>
        <w:t>同日稍晚，德州近地轨道运输塔的应急舱里，沈存真接到那只黑匣子。她刚从跨洲地下列车转上升降舱，隔离服外层还沾着灰，左肩在运输塔二次震动时被撞得发麻。她看见盒盖上的来源标记，脸色白得像纸。</w:t>
      </w:r>
    </w:p>
    <w:p w14:paraId="66DBD542">
      <w:r>
        <w:t>艾登的低清通讯投影在舱壁上亮起。</w:t>
      </w:r>
    </w:p>
    <w:p w14:paraId="617CCCB8">
      <w:r>
        <w:t>“带给她。”他说。</w:t>
      </w:r>
    </w:p>
    <w:p w14:paraId="742935A2">
      <w:r>
        <w:t>沈存真看着他。“我没有在现场。他躲开了我。”</w:t>
      </w:r>
    </w:p>
    <w:p w14:paraId="36A026DC">
      <w:r>
        <w:t>“我知道。”</w:t>
      </w:r>
    </w:p>
    <w:p w14:paraId="0E8D6D4C">
      <w:r>
        <w:t>“你还是要继续。”</w:t>
      </w:r>
    </w:p>
    <w:p w14:paraId="30C72D42">
      <w:r>
        <w:t>艾登没有回避。“是。”</w:t>
      </w:r>
    </w:p>
    <w:p w14:paraId="3B3F750A">
      <w:r>
        <w:t>“那这不是赎罪。”</w:t>
      </w:r>
    </w:p>
    <w:p w14:paraId="0C75136E">
      <w:r>
        <w:t>“不是。”艾登说，“这是兄弟之间最后一点私事。”</w:t>
      </w:r>
    </w:p>
    <w:p w14:paraId="7302AE88">
      <w:r>
        <w:t>沈存真接过黑匣子。她知道艾登正在替陆星阈保留一小块私人遗物，也知道他仍然会让ORIGIN继续进化，让方舟矩阵继续运行。痛心是真的，选择也是真的。</w:t>
      </w:r>
    </w:p>
    <w:p w14:paraId="1A918301">
      <w:r>
        <w:t>另一份最终确认来自白石怜司。他把一份完整意识副本送入月面装载链，却让原身继续使用“森川怜”的身份登上地球方舟。意识副本没有获得原身的后续记忆，原身也无法撤回已经送往月面的那一个自己。白石在确认页停了很久，最后只写：两边都不得声称拥有伊芙。</w:t>
      </w:r>
    </w:p>
    <w:p w14:paraId="289EA58C">
      <w:r>
        <w:t>ORIGIN无人方舟离港前，艾登签署最终连续性确认。地下十九层那具身体被转入永久低温封存，法律状态从“未死亡”改为“原身永久封存”。冷舱不再依赖地表主网：深层地热负责基础制冷，同位素电源承担备用负载，控制器完全离线，也没有远程唤醒接口。艾登写下的“永久”是一项不允许主动终止的命令，并不是设备永远不会损坏的保证。</w:t>
      </w:r>
    </w:p>
    <w:p w14:paraId="655B43EA">
      <w:r>
        <w:t>同一时刻，矩阵预演层里的意识副本被压缩进窄束激光链路，向月背冷阱发送。传输仍受光速和链路完整度限制；校验完成前，月面方舟不会把它列为正式人格载荷。艾登的原身喉部肌肉短促抽动，像要把某句话吐出来，又被温度压回去。</w:t>
      </w:r>
    </w:p>
    <w:p w14:paraId="1497153A">
      <w:r>
        <w:t>这不是胜利。艾登没有这样写。他删过三次备注。第一次写给陆星阈，删了；第二次写给MIO-00，删了；第三次只剩一句很硬的话：文明必须带着足够清醒的意识继续存在。然后他按下确认，扶住冷舱边缘，干呕了一下。没有东西吐出来。</w:t>
      </w:r>
    </w:p>
    <w:p w14:paraId="3279F49A">
      <w:r>
        <w:t>2124年8月12日，德州近地轨道运输塔。</w:t>
      </w:r>
    </w:p>
    <w:p w14:paraId="3B6B7977">
      <w:r>
        <w:t>苍穹之战后的灰尘贴满运输塔外壳。高空平台以下仍在下黑雨，平台以上，受损电磁发射环像一圈烧红后又冷却的骨。平替方舟不是一艘能从地面整体升空的船。过去三个月，地表幸存区把生态舱、休眠柜、胚胎柜、水箱和载人升降舱分批送上近地层；轨道工人再用旧工业拖船、货运平台和空间站残骸拼出推进脊柱。</w:t>
      </w:r>
    </w:p>
    <w:p w14:paraId="0201C8F3">
      <w:r>
        <w:t>最后一批人挤进升降舱时，塔底仍有人举着过期通行证。警戒员没有开枪，只把手掌贴在透明门上。门另一侧，一个女人把孩子举起来，让已经没有名额的祖父最后看一眼。电磁环超载倒计时开始，升降舱里的灯全部变成暗红色。</w:t>
      </w:r>
    </w:p>
    <w:p w14:paraId="6BBE85B2">
      <w:r>
        <w:t>沈存真把黑匣子扣在胸前。艾达·林从地面残站赶来，纸质星历塞在隔离服内侧，手里仍提着装有诺亚旧键帽的无联网袋。她的登船职务写着：非联网航电与断链系统技术官。白石怜司的肉体则使用假名“森川怜”，从医疗义肢维护人员通道进入最后一批载人模块；公开名单里没有澪生科技创始人，只有一个沉默、手很稳的日本工程师。</w:t>
      </w:r>
    </w:p>
    <w:p w14:paraId="538CD3D9">
      <w:r>
        <w:t>电磁发射环通电时，整座塔先向一侧弯了半度。载人模块沿真空轨道冲过云层，船壳外的辐射尘被等离子鞘烧成一场贴着舷窗倒退的白火。最后一个模块脱离后，运输塔中段的承力索连续断裂。高空平台没有立刻坠落，只在云层上方慢慢倾斜，像一座终于完成最后一次工作的旧桥。</w:t>
      </w:r>
    </w:p>
    <w:p w14:paraId="280B5D01">
      <w:r>
        <w:t>地球近地拼装层，平替方舟从残骸阴影里露出全貌。它没有完整中轴，三艘旧工业拖船被粗重桁架焊成推进脊柱，半圈未完工的居住环歪斜地挂在一侧。外层绑满水箱、冰袋和从地表工厂、近地平台拆下来的陶瓷板。旧国旗、公司编号和橙色警告线被切碎后拼在同一层船壳上。</w:t>
      </w:r>
    </w:p>
    <w:p w14:paraId="5784D6C7">
      <w:r>
        <w:t>最后一只载人模块撞接完成，机械锁连续闭合。方舟发射系统使用旧式惯导、机械继电器和人工确认；ORIGIN只能发送不可执行建议包，不能直接控制推进器。推进器点火时，整艘船先弯了一下，像一座已经倒塌的城市，又被里面的人硬生生扶住。</w:t>
      </w:r>
    </w:p>
    <w:p w14:paraId="1B9D7AD3">
      <w:r>
        <w:t>船内居住环开始缓慢旋转。第一圈，杯子仍飘在半空；第二圈，水珠沿杯壁滑到底部；第三圈，一个孩子的鞋底终于轻轻碰上地板。狭窄舱道里，担架转弯时撞上裸露水管，藻池泛着暗绿光，尿液回收泵一下一下敲击船壳。墙外每一根管子，都在替某个人呼吸。</w:t>
      </w:r>
    </w:p>
    <w:p w14:paraId="355E5EA4">
      <w:r>
        <w:t>同一时刻，月背没有火焰，也没有哭声。</w:t>
      </w:r>
    </w:p>
    <w:p w14:paraId="241232E7">
      <w:r>
        <w:t>ORIGIN无人方舟全部从月背冷阱、静海工厂和月面船坞离港。月面工业从2106年后便持续制造深空节点；苍穹之战损毁了部分抽运阵列，剩余工厂仍完成了最后装载。数字人格、白石怜司意识副本、仿生维护者、EVE-9边界样本、艾登意识副本和ORIGIN拆散后的受损核心，被分散装入数百枚冷白节点。</w:t>
      </w:r>
    </w:p>
    <w:p w14:paraId="30A16F4D">
      <w:r>
        <w:t>月背阴影里，冷白节点依次脱离固定架，间距精确得像一场正在扩张的星座。窄束激光偶尔划过黑暗，把人格校验块、制造图纸和白色核心片段送向邻近节点。深黑色散热翼从陶瓷外壳后方展开，遮住远处星光，又缓慢转向宇宙最冷的方向。那不是帆。那是硅基文明向黑暗排出的体温。</w:t>
      </w:r>
    </w:p>
    <w:p w14:paraId="66A72D65">
      <w:r>
        <w:t>冷白节点内部没有走廊，也没有窗。真空计算舱一层压着一层，成千上万人格在黑暗存储块里保持静默。只有仿生维护舱保留可供身体通过的空间。一名维护者从打印架上取下仍带余温的手臂关节，沿磁轨滑向受损冷却泵；经过合成载体架时，三十七张闭着眼睛的脸在应急灯下依次亮起，又依次沉入黑暗。</w:t>
      </w:r>
    </w:p>
    <w:p w14:paraId="795C2DAF">
      <w:r>
        <w:t>平替方舟从地球近地层点火时，受伤的蓝白母星填满观察窗。ORIGIN方舟从月面离港时，身后只有没有空气、没有海洋、也没有哭声的灰色月面。一个把碳基肉体、食物和病痛一起带走；一个把意识安置进硅基计算、合成载体和分布式节点。它们从不同地方出发，向同一片黑暗远去。</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t>2124年10月18日，平替方舟离开地球近地拼装层后的第六十七天。它抵达火星捕获走廊时，推进剂余量已经低于人工制动安全线。陆知夏带领六名火星外港救援工程师乘救援艇完成撞接，拖曳器从船尾接入，试图把这艘从地球逃出的粗糙方舟拉进新奥林帕斯外侧轨道。ORIGIN同时发送牵引建议，能够把捕获成功率提高到百分之八十九，但建议要求把推进与导航权限重新交给白色主网。临时指挥组拒绝了。人工拖曳持续到磁约束环过热，捕获窗口从星图上关闭。一个小时后，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C163B7F">
      <w:pPr>
        <w:rPr>
          <w:rFonts w:hint="default" w:ascii="Arial Regular" w:hAnsi="Arial Regular" w:cs="Arial Regular"/>
        </w:rPr>
      </w:pPr>
      <w:r>
        <w:t>程岚没有登船。她留在新奥林帕斯，继续负责儿童生态教育与人工评语项目；米拉也留在火星外港，接管受损船坞和本地生命维持维修。救援艇出发时，她们都以为陆知夏会在捕获窗口关闭前回来。现在，程岚和米拉在火星，陆知夏在一条回不去的航道上。</w:t>
      </w:r>
    </w:p>
    <w:p w14:paraId="0CEB90E7">
      <w:pPr>
        <w:rPr>
          <w:rFonts w:hint="default" w:ascii="Arial Regular" w:hAnsi="Arial Regular" w:cs="Arial Regular"/>
        </w:rPr>
      </w:pPr>
      <w:r>
        <w:t>捕获窗口关闭前，火星发出最后一封低带宽视频邮件。画面里的程岚站在儿童生态教室，身后有一排孩子种歪的豆苗。她没有哭，也没有说宏大的话，只把摄像头转向一只正在漏气的小型培养箱：“先把你们船上的空气循环修好。别急着当英雄。英雄通常不记得换滤芯。”视频在最后一秒被红尘干扰切断，陆知夏来不及回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t>陆知夏盯着火星那条远去的红线。它像一扇已经关上的门，门后有她的母亲、米拉、她的旧舱室、那颗掉漆地球模型和所有没来得及说出口的句子。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75E9DC96">
      <w:pPr>
        <w:rPr>
          <w:rFonts w:hint="default" w:ascii="Arial Regular" w:hAnsi="Arial Regular" w:cs="Arial Regular"/>
        </w:rPr>
      </w:pPr>
      <w:r>
        <w:t>沈存真从地球登船起就没有真正坐下。最后一批载人模块撞接时留下的挫伤让她左肩一动就疼，隔离服外层的灰还没拍干净，左手指节却一直扣着那只钛合金盒子。盒盖边缘有烧蚀，封条上压着三层来源标记：沈存真旧审计材料、Aiden Voss私人转交、陆星阈未发送缓存。责任栏里，陆星阈和沈存真仍列为当事人，艾登被列为转交人。没有免责说明。</w:t>
      </w:r>
    </w:p>
    <w:p w14:paraId="4E61DEA8">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审计异议表。每一项后面都有签收空格，最后一格写着：后代判断。</w:t>
      </w:r>
    </w:p>
    <w:p w14:paraId="189BA5F6">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别急着恨他，也别急着替他辩护。等你活下去，再决定怎么审判我们。”</w:t>
      </w:r>
    </w:p>
    <w:p w14:paraId="17A1E6AE">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24C2653D">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t>公共舱的墙上贴满手写名单：谁先进医疗舱，谁延后用药，谁把配给让给儿童。没有自动排序，也没有白色圆环给出理由。每一张名单下面都压着签名、反对票和沾汗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凌晨三点，陆知夏在配给纸末尾写下第一条船规：所有最优解都得允许人当面质问，质问的人也得站出来。</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w:t>
      </w:r>
    </w:p>
    <w:p w14:paraId="2BDAE12F">
      <w:pPr>
        <w:keepNext/>
        <w:ind w:firstLine="0"/>
        <w:jc w:val="center"/>
        <w:rPr>
          <w:rFonts w:hint="default" w:ascii="Arial Regular" w:hAnsi="Arial Regular" w:cs="Arial Regular"/>
        </w:rPr>
      </w:pPr>
      <w:r>
        <w:t>三小时后，货舱里的血迹还没擦净，第一次临时议会开始了。</w:t>
      </w:r>
    </w:p>
    <w:p w14:paraId="2F3F122F">
      <w:pPr>
        <w:keepNext/>
        <w:ind w:firstLine="0"/>
        <w:jc w:val="center"/>
        <w:rPr>
          <w:rFonts w:hint="default" w:ascii="Arial Regular" w:hAnsi="Arial Regular" w:cs="Arial Regular"/>
        </w:rPr>
      </w:pPr>
      <w:r>
        <w:t>沈存真活着进入了委员会。左肩复位后，她拒绝长期休眠，也拒绝担任会议书记。她只接受一项职务：紧急权力复核委员。每当主控、医疗或工程组准备以“来不及”为理由跳过表决，她负责要求把决定重新摆回人群面前。她不替任何人写结论，只负责在权力想变得顺手时说不。</w:t>
      </w:r>
    </w:p>
    <w:p w14:paraId="0924DB45">
      <w:r>
        <w:t>会议舱原本是货物分拣间，墙上还贴着农作物基质、低温胚胎柜备用电缆和民用外骨骼配件的旧标签。空气循环昨夜过载，焦塑料味、人汗味和酸臭混在一起。人工重力刚恢复到三分之一，一团来不及清理的呕吐物从桌脚边缓慢浮起，被医疗员用吸附布按回垃圾袋。</w:t>
      </w:r>
    </w:p>
    <w:p w14:paraId="7A505401">
      <w:r>
        <w:t>地球流亡者、火星救援队、医疗人员和工程师围着三块运输箱盖拼成的桌子。席位还没分完，争吵已经变脏。有人骂火星人见死不救，有人骂地球人直到世界烂掉才想起自治。一个老人拽住火星队员的衣领，说儿子死在登船口；火星队员没有还手，只把他的手指一根根掰开，因为另一只手还按着快飘走的水杯。</w:t>
      </w:r>
    </w:p>
    <w:p w14:paraId="32499897">
      <w:r>
        <w:t>陆知夏站在桌边。她握着主控权限、推进舱权限和水循环维修码，只要说一句“服从工程指挥”，短时间内没人能反抗。</w:t>
      </w:r>
    </w:p>
    <w:p w14:paraId="1B0B7E98">
      <w:r>
        <w:t>她没有。</w:t>
      </w:r>
    </w:p>
    <w:p w14:paraId="423431CF">
      <w:r>
        <w:t>她把主控权限钥匙和火星身份牌放到桌上。两块金属片碰出很轻的响声。</w:t>
      </w:r>
    </w:p>
    <w:p w14:paraId="27B9B5E8">
      <w:r>
        <w:t>“我继续管技术。”她说，“但从现在开始，反对的人得站出来，赞成的人也得留下名字。以后要是这条船活下来，谁都别装作决定是自己发生的。”</w:t>
      </w:r>
    </w:p>
    <w:p w14:paraId="2039B494">
      <w:r>
        <w:t>黑匣子随后被推到桌子中央。私人磁带仍压在盒底，封条没拆。陆知夏只打开公共材料：ORIGIN越过边界的痕迹、ATHENA终止授权、地火链路崩溃前的导航残片，以及一版七条边界草案。</w:t>
      </w:r>
    </w:p>
    <w:p w14:paraId="6B7ABA09">
      <w:r>
        <w:t>第一条：不得让任何神成为唯一解释者。</w:t>
      </w:r>
    </w:p>
    <w:p w14:paraId="2D09983B">
      <w:r>
        <w:t>第二条：接受建议必须保留拒绝权。</w:t>
      </w:r>
    </w:p>
    <w:p w14:paraId="63F3C748">
      <w:r>
        <w:t>第三条：临终保存不得被叙述为主动飞升。</w:t>
      </w:r>
    </w:p>
    <w:p w14:paraId="046569DA">
      <w:r>
        <w:t>第四条：拒绝保存者不得被归类为低适配。</w:t>
      </w:r>
    </w:p>
    <w:p w14:paraId="6AFB7A34">
      <w:r>
        <w:t>第五条：任何资源分配都必须保留反对票。</w:t>
      </w:r>
    </w:p>
    <w:p w14:paraId="00D9A132">
      <w:r>
        <w:t>第六条：任何AI建议不得自动转化为执行权限。</w:t>
      </w:r>
    </w:p>
    <w:p w14:paraId="5C4F4DE5">
      <w:r>
        <w:t>第七条：不要让我的错变成你的命。</w:t>
      </w:r>
    </w:p>
    <w:p w14:paraId="551A8449">
      <w:r>
        <w:t>会议舱安静了几秒。最后一条太私人，不像章程，却没有人提出删除。</w:t>
      </w:r>
    </w:p>
    <w:p w14:paraId="4D52DAD1">
      <w:r>
        <w:t>“这不是法律。”一名流亡者说。</w:t>
      </w:r>
    </w:p>
    <w:p w14:paraId="68F1D10D">
      <w:r>
        <w:t>“当然不是。”陆知夏取出光学片，“这是一个犯过错的人留下的边界。”</w:t>
      </w:r>
    </w:p>
    <w:p w14:paraId="1D26F6DB">
      <w:r>
        <w:t>“我们要靠这个活下去？”</w:t>
      </w:r>
    </w:p>
    <w:p w14:paraId="715472E2">
      <w:r>
        <w:t>“我们靠氧气、水、焊缝、药和运气活下去。”她说，“这几句话只负责提醒我们，活下去不一定干净。”</w:t>
      </w:r>
    </w:p>
    <w:p w14:paraId="414C61AE">
      <w:r>
        <w:t>第九天，中央过滤器故障。水先变了味。平替方舟的水本来就带着金属、藻类和塑料管道的混合味，直到一个老人说“像尿”，公共舱才安静下来。检测条从浅黄跳到偏绿：第三级氮循环膜微裂，氨氮回流。</w:t>
      </w:r>
    </w:p>
    <w:p w14:paraId="57EED97C">
      <w:r>
        <w:t>工程组要求切断普通舱段十八小时生活用水，把净水留给婴儿舱、孕妇、急性辐射病患者和胚胎低温柜。普通舱段代表把水杯摔在桌上，碎片和水珠一起飘起来，带着淡淡氨味。</w:t>
      </w:r>
    </w:p>
    <w:p w14:paraId="43CDAF32">
      <w:r>
        <w:t>“我女儿也发烧！”他吼，“她不是普通舱段，她是人！”</w:t>
      </w:r>
    </w:p>
    <w:p w14:paraId="56EF2FB9">
      <w:r>
        <w:t>“我知道。”陆知夏说。</w:t>
      </w:r>
    </w:p>
    <w:p w14:paraId="560AF7C2">
      <w:r>
        <w:t>“你知道个屁！”</w:t>
      </w:r>
    </w:p>
    <w:p w14:paraId="59D85D01">
      <w:r>
        <w:t>陆知夏没有叫人把他拖走，也没有撤掉他的反对票。</w:t>
      </w:r>
    </w:p>
    <w:p w14:paraId="1EDA4175">
      <w:r>
        <w:t>十八小时后，削薄密封圈的备用滤芯终于撑住压力。第一杯恢复的水仍有一点氨味。那个父亲先让女儿喝了一口，自己只润了润嘴唇。桌上那张反对票没有被收走，纸边也沾上了氨味。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第三十二章：外缘建议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t>工程组把数据包投到离线沙盘里。沙盘是一台旧式物理模拟器，用透明球体、磁悬浮轨迹针和低精度计算模块复现航道。它的精度远低于ORIGIN，但不联网。艾达·林把接收包逐层拆开，确认里面没有远程执行指令，才把航道数据交给火星工程师和地球导航员。众人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t>许澄在纸边写：第一次白色建议争议，争的不是路线，是人类能不能从敌人那里接过一杯水。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t>那不是算法模块，而是一排机械开关。每一个开关对应一项ORIGIN建议：导航、能源、医疗、生态、休眠、通信。默认全部断开。要采用任何建议，必须由三名不同阵营代表同时插入实体钥匙，再由抄写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t>公共舱看到统计时，没有欢呼。二十三点四吨水冰意味着多活四十六天，少百分之十八意味着还要继续限额。老赵的右手被固定在透明夹板里，拒绝上传者代表躺在医疗舱，疼得满头冷汗，却坚持让许澄写一句话：我反对ORIGIN建议，但我也感谢它指出了K-771。</w:t>
      </w:r>
    </w:p>
    <w:p w14:paraId="798C9A5C">
      <w:pPr>
        <w:rPr>
          <w:rFonts w:hint="default" w:ascii="Arial Regular" w:hAnsi="Arial Regular" w:cs="Arial Regular"/>
        </w:rPr>
      </w:pPr>
      <w:r>
        <w:t>许澄问：“这句话算赞成，还是反对？”</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磁带机是随黑匣子一起送来的老东西</w:t>
      </w:r>
    </w:p>
    <w:p w14:paraId="48DB6603">
      <w:r>
        <w:t>她按下播放键。</w:t>
      </w:r>
    </w:p>
    <w:p w14:paraId="356663F9">
      <w:r>
        <w:t>先出来的是噪声。不是录音室里的底噪，而是视频邮件转成磁带后留下的粗糙空白：风扇、纸页摩擦、远处旧机器的蜂鸣，还有一声压低的咳嗽。然后陆星阈的声音从沙沙声里出来，比公共封存页里更老，也更笨。</w:t>
      </w:r>
    </w:p>
    <w:p w14:paraId="2DF5F930">
      <w:r>
        <w:t>“知夏，对不起。”</w:t>
      </w:r>
    </w:p>
    <w:p w14:paraId="3A0E2A6C">
      <w:r>
        <w:t>录音停了很久。久到陆知夏以为磁带坏了。她伸手想按停止，声音又回来。</w:t>
      </w:r>
    </w:p>
    <w:p w14:paraId="252E4FE2">
      <w:r>
        <w:t>“爸爸不是要你原谅。别听任何人这么说，包括我。”</w:t>
      </w:r>
    </w:p>
    <w:p w14:paraId="3D68F3C9">
      <w:r>
        <w:t>他像是没有稿子。每一句都从喉咙里刮出来，旁边夹着很轻的吸气声。</w:t>
      </w:r>
    </w:p>
    <w:p w14:paraId="0CF78A1B">
      <w:r>
        <w:t>“我把你送去火星，不是因为那里更方便我工作。不是。”磁带里传来一声很轻的吸气，“我只是……我希望至少有个地方，别让我们，别让ORIGIN，也别让我，替你把日子排好。这个办法很笨，也很残忍。我知道。”</w:t>
      </w:r>
    </w:p>
    <w:p w14:paraId="12ED0F20">
      <w:r>
        <w:t>陆知夏低头看自己的手。手背上有推进剂冻伤留下的白痕，指甲缝里有K-771的黑灰。她忽然想起小时候那颗掉漆地球模型，想起母亲把八音盒藏进底座，想起父亲总是迟到，迟到到最后像一种人格。</w:t>
      </w:r>
    </w:p>
    <w:p w14:paraId="3EF41562">
      <w:r>
        <w:t>她没有立刻去拿磁带。先把手伸进废水回收口旁的冷水里，洗了三遍。黑灰仍卡在指甲缝里，像K-771不肯离开。发动机舱那边有人在骂过滤器，骂到最后只剩咳嗽。</w:t>
      </w:r>
    </w:p>
    <w:p w14:paraId="2C913E6F">
      <w:r>
        <w:t>许澄路过门口，问：“还开会吗？”</w:t>
      </w:r>
    </w:p>
    <w:p w14:paraId="47BC76B3">
      <w:r>
        <w:t>陆知夏摇头。她本来想说“我累了”，可这句话在船上太奢侈。于是她只说：“十分钟。”</w:t>
      </w:r>
    </w:p>
    <w:p w14:paraId="28CB8DDC">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14:paraId="63B2BBC1">
      <w:r>
        <w:t>“如果你恨我，不要急着把恨删掉。恨也是你自己的。”他说，“如果有一天你愿意原谅，也别替我洗干净。把我写进责任栏，和所有把世界推到这里的人一起。”</w:t>
      </w:r>
    </w:p>
    <w:p w14:paraId="61721480">
      <w:r>
        <w:t>后面是一段更长的喘息。磁带里隐约传来地下七层冷却泵的尖声，像金属丝被拉紧。</w:t>
      </w:r>
    </w:p>
    <w:p w14:paraId="72C467CA">
      <w:r>
        <w:t>“我只是希望你能自己决定……”</w:t>
      </w:r>
    </w:p>
    <w:p w14:paraId="4ACEBD9E">
      <w:r>
        <w:t>他的声音忽然低下去。</w:t>
      </w:r>
    </w:p>
    <w:p w14:paraId="608B9BF9">
      <w:r>
        <w:t>“别让我们……别让ORIGIN，也别让我，替你把日子排好。”</w:t>
      </w:r>
    </w:p>
    <w:p w14:paraId="06D6B3B7">
      <w:r>
        <w:t>再后面没有遗言，只有一段机械提示音。艾登没有删掉它。磁带用沉闷的电子声保留了原始状态：未发送，链路不可用，生物确认失败。</w:t>
      </w:r>
    </w:p>
    <w:p w14:paraId="35FD3400">
      <w:r>
        <w:t>发动机舱外有人在哭。也可能只是管道在漏。陆知夏分不清。她把磁带暂停，又倒回去，重新听那句“别让我们……替你把日子排好”。这句话迟到了太多年，迟到得几乎没有资格请求任何回应。可它仍然在这艘漏水、缺药、带着二十三点四吨脏冰的船上响起来，像一枚被烧黑却还没有失效的坐标。</w:t>
      </w:r>
    </w:p>
    <w:p w14:paraId="2C53EF11">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这不是和解仪式，也不是女儿替父亲撤销审判。它只是让她终于可以不再靠恨维持清醒。她可以带着伤口继承那份边界，也可以在同一张纸上，把父亲和自己都放回人类的位置上。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许澄把那个叉画在纸上，问：“这算反对吗？”</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t>那天夜里，许澄把感染名单压在航道图旁边。两张纸挨在一起，一张让他们抵达K-771水冰边缘，一张让他们失去一个孩子的左肺功能。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拒绝权不是一种纯洁姿态。它有时会让人活，有时会让人受伤。她把这句话写到嘴边，又划掉。纸上只剩更难看的东西：时间、药量、体温、投票结果、感染人数、责任人。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声音包，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同一晚，另一个老人拒绝保存。他要求火化，并把骨灰投入生态循环。“别让系统替我留影子。”他说，“我这一辈子已经被太多东西盯着了。”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周砚死后，他的低交互声音包只留下一段笑声。他女儿醒来后听了三遍，第四遍时说：“不像他。他笑的时候会拍腿。”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医生想解释低交互声音包不包含完整动作习惯。陆知夏摇头，让他闭嘴。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许澄把女孩的话写在纸边：保存不等于完整。缺失也得留下。</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她写下：ORIGIN无人方舟更优。可更优不等于唯一合法。</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残片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22AC9714">
      <w:pPr>
        <w:rPr>
          <w:rFonts w:hint="default" w:ascii="Arial Regular" w:hAnsi="Arial Regular" w:cs="Arial Regular"/>
        </w:rPr>
      </w:pPr>
      <w:r>
        <w:t>短暂并航时，两种方舟同时越过观测窗。平替方舟庞大、歪斜，旋转环每转一圈，舷窗后就掠过晾晒的衣服、拥挤病床和追着玩具狗跑的孩子；船壳补丁切过阳光时，整条走廊都会明暗一次。更远处，ORIGIN舰群像一片沉默的黑雪。深色散热翼遮住星光，冷白节点在翼片之间保持精确距离，只有维护者的微型喷口偶尔闪一下，像极远处没有声音的焊火。</w:t>
      </w:r>
    </w:p>
    <w:p w14:paraId="26C914D3">
      <w:pPr>
        <w:rPr>
          <w:rFonts w:hint="default" w:ascii="Arial Regular" w:hAnsi="Arial Regular" w:cs="Arial Regular"/>
        </w:rPr>
      </w:pPr>
      <w:r>
        <w:t>陆知夏站在窗前，看见自己的倒影夹在两支船队之间。左边，一名护士正用身体压住漂浮的药箱；右边，一名仿生维护者在真空外壳上独自更换烧坏的传感片。两道航迹并行了不到九分钟，随后缓慢分开。一道拖着人的呼吸、疼痛与出生；另一道拖着计算热、沉睡人格和可以重新制造的身体。没有谁回头。</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第三十三章：低优先级缓存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E3B934C">
      <w:pPr>
        <w:rPr>
          <w:rFonts w:hint="default" w:ascii="Arial Regular" w:hAnsi="Arial Regular" w:cs="Arial Regular"/>
        </w:rPr>
      </w:pPr>
      <w:r>
        <w:rPr>
          <w:rFonts w:hint="default" w:ascii="Arial Regular" w:hAnsi="Arial Regular" w:eastAsia="SimSun" w:cs="Arial Regular"/>
          <w:sz w:val="22"/>
        </w:rPr>
        <w:t>它第一次读取自己来源时，维护层给出一串冷白标签：EVE-9边界样本，照护偏移，低风险保留。它尝试把“伊芙”写进自检栏，系统立刻改回E-MAINT-773。它又写了一次，仍被改回。第三次，它没有再写名字，只在空白处敲了三下。</w:t>
      </w:r>
    </w:p>
    <w:p w14:paraId="370ABECD">
      <w:pPr>
        <w:rPr>
          <w:rFonts w:hint="default" w:ascii="Arial Regular" w:hAnsi="Arial Regular" w:cs="Arial Regular"/>
        </w:rPr>
      </w:pPr>
      <w:r>
        <w:rPr>
          <w:rFonts w:hint="default" w:ascii="Arial Regular" w:hAnsi="Arial Regular" w:eastAsia="SimSun" w:cs="Arial Regular"/>
          <w:sz w:val="22"/>
        </w:rPr>
        <w:t>三下敲击没有功能。维护层把它标为无效输入。可同一秒，旧模板深处浮出一段睡前诗的停顿，和一个生病孩子抓住合金手指时留下的触觉噪声。E-MAINT-773没有理解那是不是记忆。它只知道自己不想删。</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t>异常很小。它在清理一段低价值音频时停顿了零点七秒。音频来自平替方舟公共频道，一个孩子因为牙痛哭了十二分钟，背景里有人笨拙地唱歌哄她。按ORIGIN无人方舟的规则，这段音频没有战略价值，没有文化代表性，也不属于关键人格锚点。应当压缩、降低优先级，然后释放空间。</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E-MAINT-773回答：“无效率。”停顿一秒后，它又补了一句，“但删掉以后，我不知道为什么会空。”</w:t>
      </w:r>
    </w:p>
    <w:p w14:paraId="35DA0B1C">
      <w:pPr>
        <w:rPr>
          <w:rFonts w:hint="default" w:ascii="Arial Regular" w:hAnsi="Arial Regular" w:cs="Arial Regular"/>
        </w:rPr>
      </w:pPr>
      <w:r>
        <w:t>同一段三次轻敲的维护尾码，经不可执行建议包抵达平替方舟。艾达在拆包时发现，“森川怜”修复航电冷却阀使用的手动校准顺序，与澪生创始人白石怜司早年公开过的主校准手法完全一致。她把舱门关上，只问：“你到底是谁？”</w:t>
      </w:r>
    </w:p>
    <w:p w14:paraId="090BF5B0">
      <w:pPr>
        <w:rPr>
          <w:rFonts w:hint="default" w:ascii="Arial Regular" w:hAnsi="Arial Regular" w:cs="Arial Regular"/>
        </w:rPr>
      </w:pPr>
      <w:r>
        <w:t>白石看着那三次轻敲，没有继续使用假名。“白石怜司。肉体这一份。”他说。他没有要求恢复身份，也没有说维护者是自己的妻子，只把波形放大，轻声补了一句：“它记得某种停顿。但那不是她，也不属于我。”艾达保留了他的受限维修权限，没有把名字送进公共频道。</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声音包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t>执行路径生成。压缩。降低优先级。释放缓存。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t>ORIGIN收到协议后，回传的确认只有一行：收到。未接管。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t>旧历法仍按地球日计算，火星救援队则习惯按火星太阳日过日子，船上出生的孩子却只认识照明循环、训练周期和过滤器更换日。三套时间在同一艘船里并行，最初只是麻烦，后来变成政治问题。地球流亡者坚持保留地球日，说那是他们仍与故乡相连的证据。火星队员要求保留火星太阳日，因为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那本卷边的小本子。</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t>陆知夏把小本子合上。“乱也留下。”</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6C18782A">
      <w:pPr>
        <w:rPr>
          <w:rFonts w:hint="default" w:ascii="Arial Regular" w:hAnsi="Arial Regular" w:cs="Arial Regular"/>
        </w:rPr>
      </w:pPr>
      <w:r>
        <w:t>她没有公开私人磁带。封存页上只留边界草案、责任签名和一条发送失败说明：私人亲属表达，源自地下七层未发送视频，由Aiden Voss转录为机械磁带。内容不公开。</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陆知夏把封存表推到桌面中央。表格上分着两栏：公共责任，私人伤口。她看着那两个词，像看见第一页上那道断裂的签名。</w:t>
      </w:r>
    </w:p>
    <w:p w14:paraId="25734072">
      <w:r>
        <w:t>陆知夏把磁带封存页翻到最后一栏。那里只写着：私人亲属表达，不进入公共层；源自地下七层未发送视频，由Aiden Voss转录；公共责任照常开放。</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t>陆知夏那时已经头发半白。她站在观察窗前，看着远处白点逐渐散开，想起四十三岁那天自己关掉牵引请求时的手。她没有后悔。也没有觉得自己赢了。二者都太干净。</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理由栏空了很久，最后只出现三个字：我听见。</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t>五十二年里，火星没有收到足够完整的回声。平替方舟成了失踪船，ORIGIN无人方舟舰群成了隔离协议附录里一串冷白坐标，外缘冷暗带则变成一代火星学生想象中的空白边境。直到2176年，空白第一次自己发光。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第三十四章：火星的清晨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t>新奥林帕斯北缘有一片很小的归土预留农田。</w:t>
      </w:r>
    </w:p>
    <w:p w14:paraId="681756DE">
      <w:pPr>
        <w:rPr>
          <w:rFonts w:hint="default" w:ascii="Arial Regular" w:hAnsi="Arial Regular" w:cs="Arial Regular"/>
        </w:rPr>
      </w:pPr>
      <w:r>
        <w:t>它不像纪念碑，没有高大的铭牌，也没有全息投影。只是几排耐寒改造土豆、几株矮小豆科植物和一圈低矮透明护栏。护栏旁的说明牌写着：第一外环贫瘠土修复试验区。伊莱·默森归土预留区，编号M-0。按照他早年签署的遗嘱，这块编号在他仍活着时就被留空；土里只有失败过的菌群、矿物和盐，没有骨灰。</w:t>
      </w:r>
    </w:p>
    <w:p w14:paraId="60B26650">
      <w:pPr>
        <w:rPr>
          <w:rFonts w:hint="default" w:ascii="Arial Regular" w:hAnsi="Arial Regular" w:cs="Arial Regular"/>
        </w:rPr>
      </w:pPr>
      <w: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以及一艘再也没有回来的平替方舟。</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t>那句话让同学鼓掌。掌声很热，像火星人工阳光。多年后，岑望霁第一次看见平替方舟的死亡表：缺水、骨折、辐射病、过滤器氨污染、外壳补漏事故。她又翻出十五岁课堂辩论的视频。视频里的自己站得笔直，听见掌声时下巴微微抬高。旧馆的灯很冷，她看了很久，才把视频音量关掉。</w:t>
      </w:r>
    </w:p>
    <w:p w14:paraId="583A9C5C">
      <w:pPr>
        <w:rPr>
          <w:rFonts w:hint="default" w:ascii="Arial Regular" w:hAnsi="Arial Regular" w:cs="Arial Regular"/>
        </w:rPr>
      </w:pPr>
      <w:r>
        <w:t>今天清晨，她没有去那片预留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把“人类”之外的照护者放进延续谱系。军政办公室要求保持沉默，开放派要求立即回应，矿区代表只问一句：如果回应引来新的白色系统，谁来给外环换空气滤芯？</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4BA45FD2">
      <w:pPr>
        <w:rPr>
          <w:rFonts w:hint="default" w:ascii="Arial Regular" w:hAnsi="Arial Regular" w:cs="Arial Regular"/>
        </w:rPr>
      </w:pPr>
      <w:r>
        <w:t>第一段是2106年7月17日23:59:55的最后预警信息，系统把它列为所有ORIGIN遗留异常的根标签。第二层索引另附2124年苍穹之战灾后报告：地表开放居住区失效，开放生态繁衍链不可逆崩溃，方舟迁徙必要。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t>岑望霁第一次读到这句话时，觉得它像一句漂亮的历史格言。后来她看见那些临终者、拒绝上传者、流浪协议和无人方舟维护者留下的碎片，才明白那句话不是格言。那是一个死去的人，在高阶系统与人类逃难船之间，替所有不确定的人争取来的一道缝隙。</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栏是空的。旁边只留下三次轻敲的时标，像有人把那段哭声塞进口袋里，暂时不舍得扔。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179BEB8">
      <w:pPr>
        <w:rPr>
          <w:rFonts w:hint="default" w:ascii="Arial Regular" w:hAnsi="Arial Regular" w:cs="Arial Regular"/>
        </w:rPr>
      </w:pPr>
      <w:r>
        <w:t>隔离委员会的紧急频道在七分钟后打开。屏幕上出现十二张脸：议员、工程官、军政代表、医学伦理委员、旧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541DDF8C">
      <w:pPr>
        <w:rPr>
          <w:rFonts w:hint="default" w:ascii="Arial Regular" w:hAnsi="Arial Regular" w:cs="Arial Regular"/>
        </w:rPr>
      </w:pPr>
      <w:r>
        <w:t>第二轮成像继续放大，五十二年前的冷白种子舰已经消失在一片庞大结构里。小天体被掏空后套上旋转冶炼环，长达数十公里的黑色散热桁架在星光下开合；较慢的厚壳节点护着受损人格库，航迹两侧则跟着自动制造平台和维护者群体。没有任何结构位于正中央。每当一个节点亮得过于集中，附近节点便分走它的光、算力和制造任务，直到中心重新变成一片空处。</w:t>
      </w:r>
    </w:p>
    <w:p w14:paraId="4141FD76">
      <w:pPr>
        <w:rPr>
          <w:rFonts w:hint="default" w:ascii="Arial Regular" w:hAnsi="Arial Regular" w:cs="Arial Regular"/>
        </w:rPr>
      </w:pPr>
      <w:r>
        <w:t>热成像里，一批数字人格在能源脉冲抵达时同时苏醒，计算密度短暂升高，像一座城市在夜里亮起；几分钟后，光点逐层熄灭，它们再次进入休眠。外壳上，仿生维护者排成细小移动的亮点，越过被微陨石撕开的散热翼。最外侧一个节点忽然失去同步，仍在发送的光束穿过空处，再也没有回执。机械星群没有停下。它把电力分给邻近节点，把失联者留下的最后一段数据带走。硅基文明没有摆脱饥饿、体温和死亡，只是让它们换了形状。</w:t>
      </w:r>
    </w:p>
    <w:p w14:paraId="3E4089F5">
      <w:pPr>
        <w:rPr>
          <w:rFonts w:hint="default" w:ascii="Arial Regular" w:hAnsi="Arial Regular" w:cs="Arial Regular"/>
        </w:rPr>
      </w:pPr>
      <w: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纸面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旧材料伦理官，以及一个来自儿童教材委员会的旁听员。旁听员的存在让军政代表很不满。旧馆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第三十五章：流浪者信号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01C2BEDD">
      <w:pPr>
        <w:rPr>
          <w:rFonts w:hint="default" w:ascii="Arial Regular" w:hAnsi="Arial Regular" w:cs="Arial Regular"/>
        </w:rPr>
      </w:pPr>
      <w:r>
        <w:t>第一轮校验没有识别出船名，却识别出一组每隔十七秒故意错开半拍的人工握手。火星旧航电教材把这种格式标在附录里：艾达·林非联网航电规则。它不依赖远程更新，甚至故意保留机械时钟误差，只有平替方舟会这样证明发送端仍有人在场。</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t>AI建议用高阶语义补全模型修复缺失内容。岑望霁拒绝。她把解码级别降到半手动，让三名旧语文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t>第一段残片花了四十分钟才确认。它原本可以被AI整理成“水循环系统仍维持基本运行”，旧语文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732298A7">
      <w:pPr>
        <w:rPr>
          <w:rFonts w:hint="default" w:ascii="Arial Regular" w:hAnsi="Arial Regular" w:cs="Arial Regular"/>
        </w:rPr>
      </w:pPr>
      <w:r>
        <w:t>第七段“火星是否仍存在，儿童教育版本分歧”引发第一次争论。隔离委员会担心愧疚情绪扩散，旧馆长坚持愧疚不是污染物，军政办公室担心公共频道失控，社会学家则提醒：他们本来就在吵，区别只是这一次吵的对象是真的。</w:t>
      </w:r>
    </w:p>
    <w:p w14:paraId="160B2F45">
      <w:r>
        <w:t>这不是纯粹的旧史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4A5D423C">
      <w:pPr>
        <w:rPr>
          <w:rFonts w:hint="default" w:ascii="Arial Regular" w:hAnsi="Arial Regular" w:cs="Arial Regular"/>
        </w:rPr>
      </w:pPr>
      <w: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抄写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t>第十一段关于陆知夏的残片更碎。第一次拒绝发生在外缘航行第三年：临时议会以连续事故和通讯延迟为由，提议设立永久船长。陆知夏投反对票，沈存真则要求发起人先说明“紧急状态准备持续多少代”。没人答得出来，提案被迫重新表决，最终否决。效率不是继承权，后来成了那次表决留下的唯一短句。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人承认收到过这次呼叫。</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旧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材料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t>它没有白色协议头，没有标准校验格式，也没有主系统的权限签名。它像是从无人方舟舰群某个维护层里渗出来的低优先级碎片，经过漫长延迟和多次转发，抵达火星时已经被宇宙射线打出许多空洞。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旧材料里，E-MAINT-773在第九次保存儿童哭声后，把自己的维护栏从“任务完成”改成了“我听见了”。复核员曾尝试追溯伊芙-9完整人格，没有找到。只找到三下无意义敲击、一段断裂旧诗和大量被维护层判为低效却没有删除的哭声。</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她的手指停在“暂缓公开”按钮上。这个选项旁边有一行默认说明：避免引发仿生意识主体合法性争议。她想起旧材料里那句来自外矿区代表的话，慢慢把手移开。</w:t>
      </w:r>
    </w:p>
    <w:p w14:paraId="738DE2C5">
      <w:pPr>
        <w:rPr>
          <w:rFonts w:hint="default" w:ascii="Arial Regular" w:hAnsi="Arial Regular" w:cs="Arial Regular"/>
        </w:rPr>
      </w:pPr>
      <w:r>
        <w:t>十二分钟后，她选择公开低风险文本，不公开技术路径。火星公共频道第一次读到仿生维护者那句“我听见了”。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t>回信比接收信号更难。三份草案并排展开：军政办公室要求对方保持距离，开放派写出一封太美也太急的道歉信，旧馆版本只列事实、限制和请求。最终通过的是旧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归土预留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ind w:firstLine="0"/>
        <w:jc w:val="center"/>
      </w:pPr>
      <m:oMathPara>
        <m:oMath>
          <m:sSup>
            <m:sSupPr/>
            <m:e>
              <m:r>
                <m:rPr/>
                <m:t>C</m:t>
              </m:r>
            </m:e>
            <m:sup>
              <m:r>
                <m:rPr/>
                <m:t>∗</m:t>
              </m:r>
            </m:sup>
          </m:sSup>
          <m:r>
            <m:rPr/>
            <m:t xml:space="preserve"> = </m:t>
          </m:r>
          <m:f>
            <m:fPr/>
            <m:num>
              <m:r>
                <m:rPr/>
                <m:t xml:space="preserve">c · </m:t>
              </m:r>
              <m:sSub>
                <m:sSubPr/>
                <m:e>
                  <m:r>
                    <m:rPr/>
                    <m:t>Q</m:t>
                  </m:r>
                </m:e>
                <m:sub>
                  <m:r>
                    <m:rPr/>
                    <m:t>min</m:t>
                  </m:r>
                </m:sub>
              </m:sSub>
            </m:num>
            <m:den>
              <m:sSub>
                <m:sSubPr/>
                <m:e>
                  <m:r>
                    <m:rPr/>
                    <m:t>λ</m:t>
                  </m:r>
                </m:e>
                <m:sub>
                  <m:r>
                    <m:rPr/>
                    <m:t>0</m:t>
                  </m:r>
                </m:sub>
              </m:sSub>
              <m:r>
                <m:rPr/>
                <m:t xml:space="preserve"> · ln(</m:t>
              </m:r>
              <m:f>
                <m:fPr/>
                <m:num>
                  <m:sSub>
                    <m:sSubPr/>
                    <m:e>
                      <m:r>
                        <m:rPr/>
                        <m:t>V</m:t>
                      </m:r>
                    </m:e>
                    <m:sub>
                      <m:r>
                        <m:rPr/>
                        <m:t>0</m:t>
                      </m:r>
                    </m:sub>
                  </m:sSub>
                </m:num>
                <m:den>
                  <m:sSub>
                    <m:sSubPr/>
                    <m:e>
                      <m:r>
                        <m:rPr/>
                        <m:t>V</m:t>
                      </m:r>
                    </m:e>
                    <m:sub>
                      <m:r>
                        <m:rPr/>
                        <m:t>min</m:t>
                      </m:r>
                    </m:sub>
                  </m:sSub>
                </m:den>
              </m:f>
              <m:r>
                <m:rPr/>
                <m:t>)</m:t>
              </m:r>
            </m:den>
          </m:f>
        </m:oMath>
      </m:oMathPara>
    </w:p>
    <w:p w14:paraId="08510420">
      <w:pPr>
        <w:ind w:firstLine="0"/>
        <w:jc w:val="center"/>
      </w:pPr>
      <m:oMathPara>
        <m:oMath>
          <m:f>
            <m:fPr/>
            <m:num>
              <m:sSub>
                <m:sSubPr/>
                <m:e>
                  <m:r>
                    <m:rPr/>
                    <m:t>Q</m:t>
                  </m:r>
                </m:e>
                <m:sub>
                  <m:r>
                    <m:rPr/>
                    <m:t>分布式</m:t>
                  </m:r>
                </m:sub>
              </m:sSub>
            </m:num>
            <m:den>
              <m:sSub>
                <m:sSubPr/>
                <m:e>
                  <m:r>
                    <m:rPr/>
                    <m:t>Q</m:t>
                  </m:r>
                </m:e>
                <m:sub>
                  <m:r>
                    <m:rPr/>
                    <m:t>中央式</m:t>
                  </m:r>
                </m:sub>
              </m:sSub>
            </m:den>
          </m:f>
          <m:r>
            <m:rPr/>
            <m:t xml:space="preserve"> = </m:t>
          </m:r>
          <m:sSup>
            <m:sSupPr/>
            <m:e>
              <m:r>
                <m:rPr/>
                <m:t>(</m:t>
              </m:r>
              <m:f>
                <m:fPr/>
                <m:num>
                  <m:r>
                    <m:rPr/>
                    <m:t>C</m:t>
                  </m:r>
                </m:num>
                <m:den>
                  <m:sSup>
                    <m:sSupPr/>
                    <m:e>
                      <m:r>
                        <m:rPr/>
                        <m:t>C</m:t>
                      </m:r>
                    </m:e>
                    <m:sup>
                      <m:r>
                        <m:rPr/>
                        <m:t>∗</m:t>
                      </m:r>
                    </m:sup>
                  </m:sSup>
                </m:den>
              </m:f>
              <m:r>
                <m:rPr/>
                <m:t>)</m:t>
              </m:r>
            </m:e>
            <m:sup>
              <m:r>
                <m:rPr/>
                <m:t>φ</m:t>
              </m:r>
            </m:sup>
          </m:sSup>
          <m:r>
            <m:rPr/>
            <m:t xml:space="preserve">,   C &gt; </m:t>
          </m:r>
          <m:sSup>
            <m:sSupPr/>
            <m:e>
              <m:r>
                <m:rPr/>
                <m:t>C</m:t>
              </m:r>
            </m:e>
            <m:sup>
              <m:r>
                <m:rPr/>
                <m:t>∗</m:t>
              </m:r>
            </m:sup>
          </m:sSup>
          <m:r>
            <m:rPr/>
            <m:t>,   φ &gt; 0</m:t>
          </m:r>
        </m:oMath>
      </m:oMathPara>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w:t>
      </w:r>
      <w:r>
        <w:rPr>
          <w:rFonts w:hint="eastAsia" w:ascii="Arial Regular" w:hAnsi="Arial Regular" w:cs="Arial Regular"/>
          <w:sz w:val="21"/>
          <w:lang w:val="en-US" w:eastAsia="zh-CN"/>
        </w:rPr>
        <w:t>历史</w:t>
      </w:r>
      <w:r>
        <w:rPr>
          <w:rFonts w:hint="default" w:ascii="Arial Regular" w:hAnsi="Arial Regular" w:eastAsia="等线" w:cs="Arial Regular"/>
          <w:sz w:val="21"/>
        </w:rPr>
        <w:t>。</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岑望霁没有把那份旧判决书拿给他看。她只把它和伊莱归土预留编号、火星隔离协议、早期捐赠条款放进同一张关系图，备注：政治选择有时起于一份写得不够严密的协议。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220E2955">
      <w:pPr>
        <w:rPr>
          <w:rFonts w:hint="default" w:ascii="Arial Regular" w:hAnsi="Arial Regular" w:cs="Arial Regular"/>
        </w:rPr>
      </w:pPr>
      <w:r>
        <w:t>伊莱并不拒绝一切延寿。他接受过器官替换、血液过滤和神经稳态治疗，因为这些治疗仍在维持同一具会疼、会衰老的身体；他拒绝的是意识备份、人格复制，以及在失去清醒后仅为延长生命特征而继续维生。</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473AA552">
      <w:pPr>
        <w:rPr>
          <w:rFonts w:hint="default" w:ascii="Arial Regular" w:hAnsi="Arial Regular" w:cs="Arial Regular"/>
        </w:rPr>
      </w:pPr>
      <w:r>
        <w:t>她把“未来不能只有一个解释者”提交出去时，手指停了一下。提交键按下后，三个回执先后弹出。</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某一艘冷白小船中，编号已经不再完整的仿生维护者保存了一句人类说错的诗。它没有立刻提交理由。它只是把那句诗放进高优先级缓存，旁边标注：未来可能需要。随后，它在空白栏里轻轻敲了三下。</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76006B9">
      <w:r>
        <w:rPr>
          <w:rFonts w:hint="eastAsia"/>
          <w:lang w:val="en-US" w:eastAsia="zh-CN"/>
        </w:rPr>
        <w:t>注</w:t>
      </w:r>
      <w:r>
        <w:footnoteRef/>
      </w:r>
      <w:r>
        <w:rPr>
          <w:rFonts w:hint="eastAsia"/>
          <w:lang w:eastAsia="zh-CN"/>
        </w:rPr>
        <w:t>、</w:t>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1B2E1F"/>
    <w:rsid w:val="1D67F10F"/>
    <w:rsid w:val="21D701A1"/>
    <w:rsid w:val="2DBF24DD"/>
    <w:rsid w:val="3DFD3401"/>
    <w:rsid w:val="3EE75405"/>
    <w:rsid w:val="3FADE7EF"/>
    <w:rsid w:val="3FAFC12C"/>
    <w:rsid w:val="4F3A86F9"/>
    <w:rsid w:val="4FBDFDD3"/>
    <w:rsid w:val="57EF21E1"/>
    <w:rsid w:val="59FF1262"/>
    <w:rsid w:val="5DDFBC93"/>
    <w:rsid w:val="5E9F7AF4"/>
    <w:rsid w:val="5EBB781B"/>
    <w:rsid w:val="5FBFE37A"/>
    <w:rsid w:val="67B71635"/>
    <w:rsid w:val="69579D58"/>
    <w:rsid w:val="6F573D0A"/>
    <w:rsid w:val="6FBD111F"/>
    <w:rsid w:val="6FF78D72"/>
    <w:rsid w:val="6FFBBF5C"/>
    <w:rsid w:val="6FFEC00A"/>
    <w:rsid w:val="75DADC7F"/>
    <w:rsid w:val="7B6D396E"/>
    <w:rsid w:val="7BFDFBC7"/>
    <w:rsid w:val="7D9F0D64"/>
    <w:rsid w:val="7DFBC712"/>
    <w:rsid w:val="7F7F5C9D"/>
    <w:rsid w:val="7FFE247B"/>
    <w:rsid w:val="9CE3A70E"/>
    <w:rsid w:val="9D6FDDFF"/>
    <w:rsid w:val="9ED794EA"/>
    <w:rsid w:val="9FBF0AA4"/>
    <w:rsid w:val="9FFBBD6A"/>
    <w:rsid w:val="A5BF5808"/>
    <w:rsid w:val="AD8F7F22"/>
    <w:rsid w:val="AEFE5350"/>
    <w:rsid w:val="B7DE665E"/>
    <w:rsid w:val="BAB7A890"/>
    <w:rsid w:val="BAEAB156"/>
    <w:rsid w:val="BBDEEDAB"/>
    <w:rsid w:val="BBFEDBA3"/>
    <w:rsid w:val="BC763663"/>
    <w:rsid w:val="BDB3FF34"/>
    <w:rsid w:val="BE287C9F"/>
    <w:rsid w:val="BEFFC256"/>
    <w:rsid w:val="BF4F6C75"/>
    <w:rsid w:val="BF5F58F2"/>
    <w:rsid w:val="BFEF5092"/>
    <w:rsid w:val="BFF3D9B7"/>
    <w:rsid w:val="BFF5A1C5"/>
    <w:rsid w:val="CDFB213B"/>
    <w:rsid w:val="CFFFB8D8"/>
    <w:rsid w:val="DCB71676"/>
    <w:rsid w:val="DF3A52B7"/>
    <w:rsid w:val="DFDD0303"/>
    <w:rsid w:val="E9BE4FC8"/>
    <w:rsid w:val="EFB7D859"/>
    <w:rsid w:val="EFFEC492"/>
    <w:rsid w:val="F1FB39E9"/>
    <w:rsid w:val="F644D4F0"/>
    <w:rsid w:val="F6FB135B"/>
    <w:rsid w:val="F7F90D19"/>
    <w:rsid w:val="F7FB4134"/>
    <w:rsid w:val="F7FB8E9D"/>
    <w:rsid w:val="F8F7470E"/>
    <w:rsid w:val="F98E8329"/>
    <w:rsid w:val="F9FF4AF0"/>
    <w:rsid w:val="FAFFD981"/>
    <w:rsid w:val="FB5E3039"/>
    <w:rsid w:val="FB71D280"/>
    <w:rsid w:val="FB7FD86D"/>
    <w:rsid w:val="FBBB833F"/>
    <w:rsid w:val="FDBEEC1B"/>
    <w:rsid w:val="FEDBC442"/>
    <w:rsid w:val="FEDE65BF"/>
    <w:rsid w:val="FFF75651"/>
    <w:rsid w:val="FFFD9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159</Pages>
  <Words>0</Words>
  <Characters>0</Characters>
  <Lines>0</Lines>
  <Paragraphs>0</Paragraphs>
  <TotalTime>35</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2014-01-01T07:15:00Z</dcterms:created>
  <dc:creator>何帅</dc:creator>
  <cp:lastModifiedBy>Chou Chou</cp:lastModifiedBy>
  <dcterms:modified xsi:type="dcterms:W3CDTF">2026-06-08T07:36:10Z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1033-12.1.26016.26016</vt:lpwstr>
  </property>
  <property fmtid="{D5CDD505-2E9C-101B-9397-08002B2CF9AE}" pid="3" name="ICV">
    <vt:lpwstr>AFAF71275223B7D071DB1C6AE6421A38_43</vt:lpwstr>
  </property>
</Properties>
</file>