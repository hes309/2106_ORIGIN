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看着那个躲在母亲怀里的小凛</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